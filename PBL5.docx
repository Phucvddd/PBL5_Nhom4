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B5B3F8" w14:textId="68D699B3" w:rsidR="00361513" w:rsidRPr="003D60E7" w:rsidRDefault="008228E2">
      <w:pPr>
        <w:pStyle w:val="ThnVnban"/>
        <w:spacing w:before="10"/>
        <w:rPr>
          <w:sz w:val="14"/>
          <w:lang w:val="en-US"/>
        </w:rPr>
      </w:pPr>
      <w:r>
        <w:rPr>
          <w:sz w:val="14"/>
          <w:lang w:val="en-US"/>
        </w:rPr>
        <w:tab/>
      </w:r>
      <w:r w:rsidR="003D60E7">
        <w:rPr>
          <w:sz w:val="14"/>
          <w:lang w:val="en-US"/>
        </w:rPr>
        <w:tab/>
      </w:r>
    </w:p>
    <w:p w14:paraId="72C60011" w14:textId="77777777" w:rsidR="00361513" w:rsidRDefault="00000000">
      <w:pPr>
        <w:pStyle w:val="ThnVnban"/>
        <w:spacing w:line="88" w:lineRule="exact"/>
        <w:ind w:left="-69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278B3D6">
          <v:group id="_x0000_s2050" style="width:470.95pt;height:4.45pt;mso-position-horizontal-relative:char;mso-position-vertical-relative:line" coordsize="9419,89">
            <v:rect id="_x0000_s2051" style="position:absolute;width:9419;height:89" fillcolor="black" stroked="f"/>
            <w10:anchorlock/>
          </v:group>
        </w:pict>
      </w:r>
    </w:p>
    <w:p w14:paraId="30FD7740" w14:textId="77777777" w:rsidR="00361513" w:rsidRDefault="00361513">
      <w:pPr>
        <w:pStyle w:val="ThnVnban"/>
        <w:rPr>
          <w:sz w:val="20"/>
        </w:rPr>
      </w:pPr>
    </w:p>
    <w:p w14:paraId="06D49B75" w14:textId="77777777" w:rsidR="00361513" w:rsidRDefault="00361513">
      <w:pPr>
        <w:pStyle w:val="ThnVnban"/>
        <w:spacing w:before="1"/>
        <w:rPr>
          <w:sz w:val="26"/>
        </w:rPr>
      </w:pPr>
    </w:p>
    <w:p w14:paraId="64F7BA66" w14:textId="77777777" w:rsidR="00093C01" w:rsidRDefault="00093C01" w:rsidP="00093C01">
      <w:pPr>
        <w:spacing w:before="80"/>
        <w:ind w:left="106"/>
        <w:rPr>
          <w:b/>
          <w:sz w:val="48"/>
        </w:rPr>
      </w:pPr>
      <w:r>
        <w:rPr>
          <w:b/>
          <w:sz w:val="48"/>
        </w:rPr>
        <w:t>TÀI</w:t>
      </w:r>
      <w:r>
        <w:rPr>
          <w:b/>
          <w:spacing w:val="-4"/>
          <w:sz w:val="48"/>
        </w:rPr>
        <w:t xml:space="preserve"> </w:t>
      </w:r>
      <w:r>
        <w:rPr>
          <w:b/>
          <w:sz w:val="48"/>
        </w:rPr>
        <w:t>LIỆU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ĐẶC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TẢ</w:t>
      </w:r>
      <w:r>
        <w:rPr>
          <w:b/>
          <w:spacing w:val="-4"/>
          <w:sz w:val="48"/>
        </w:rPr>
        <w:t xml:space="preserve"> </w:t>
      </w:r>
      <w:r>
        <w:rPr>
          <w:b/>
          <w:sz w:val="48"/>
        </w:rPr>
        <w:t>YÊU</w:t>
      </w:r>
      <w:r>
        <w:rPr>
          <w:b/>
          <w:spacing w:val="-5"/>
          <w:sz w:val="48"/>
        </w:rPr>
        <w:t xml:space="preserve"> </w:t>
      </w:r>
      <w:r>
        <w:rPr>
          <w:b/>
          <w:sz w:val="48"/>
        </w:rPr>
        <w:t>CẦU</w:t>
      </w:r>
      <w:r>
        <w:rPr>
          <w:b/>
          <w:spacing w:val="-5"/>
          <w:sz w:val="48"/>
        </w:rPr>
        <w:t xml:space="preserve"> </w:t>
      </w:r>
      <w:r>
        <w:rPr>
          <w:b/>
          <w:sz w:val="48"/>
        </w:rPr>
        <w:t>PHẦN</w:t>
      </w:r>
      <w:r>
        <w:rPr>
          <w:b/>
          <w:spacing w:val="-4"/>
          <w:sz w:val="48"/>
        </w:rPr>
        <w:t xml:space="preserve"> </w:t>
      </w:r>
      <w:r>
        <w:rPr>
          <w:b/>
          <w:sz w:val="48"/>
        </w:rPr>
        <w:t>MỀM</w:t>
      </w:r>
    </w:p>
    <w:p w14:paraId="1490EC7C" w14:textId="77777777" w:rsidR="00093C01" w:rsidRDefault="00093C01" w:rsidP="00093C01">
      <w:pPr>
        <w:pStyle w:val="ThnVnban"/>
        <w:rPr>
          <w:b/>
          <w:sz w:val="48"/>
        </w:rPr>
      </w:pPr>
    </w:p>
    <w:p w14:paraId="16CD075F" w14:textId="77777777" w:rsidR="00093C01" w:rsidRDefault="00093C01" w:rsidP="00093C01">
      <w:pPr>
        <w:pStyle w:val="ThnVnban"/>
        <w:spacing w:before="6"/>
        <w:rPr>
          <w:b/>
          <w:sz w:val="46"/>
        </w:rPr>
      </w:pPr>
    </w:p>
    <w:p w14:paraId="52A09570" w14:textId="2C68FAEA" w:rsidR="00093C01" w:rsidRDefault="00093C01" w:rsidP="00093C01">
      <w:pPr>
        <w:spacing w:line="340" w:lineRule="auto"/>
        <w:ind w:left="3599" w:right="126" w:hanging="504"/>
        <w:jc w:val="right"/>
        <w:rPr>
          <w:b/>
          <w:sz w:val="48"/>
        </w:rPr>
      </w:pPr>
      <w:r>
        <w:rPr>
          <w:b/>
          <w:sz w:val="48"/>
        </w:rPr>
        <w:t>Phát</w:t>
      </w:r>
      <w:r>
        <w:rPr>
          <w:b/>
          <w:spacing w:val="-11"/>
          <w:sz w:val="48"/>
        </w:rPr>
        <w:t xml:space="preserve"> </w:t>
      </w:r>
      <w:r>
        <w:rPr>
          <w:b/>
          <w:sz w:val="48"/>
        </w:rPr>
        <w:t>triển</w:t>
      </w:r>
      <w:r w:rsidRPr="00ED22BF">
        <w:rPr>
          <w:b/>
          <w:sz w:val="48"/>
        </w:rPr>
        <w:t xml:space="preserve"> </w:t>
      </w:r>
      <w:proofErr w:type="spellStart"/>
      <w:r w:rsidR="008228E2" w:rsidRPr="008228E2">
        <w:rPr>
          <w:b/>
          <w:sz w:val="48"/>
        </w:rPr>
        <w:t>websit</w:t>
      </w:r>
      <w:r w:rsidR="008228E2" w:rsidRPr="000411BF">
        <w:rPr>
          <w:b/>
          <w:sz w:val="48"/>
        </w:rPr>
        <w:t>e</w:t>
      </w:r>
      <w:proofErr w:type="spellEnd"/>
      <w:r w:rsidRPr="00ED22BF">
        <w:rPr>
          <w:rStyle w:val="ui-provider"/>
          <w:b/>
          <w:bCs/>
          <w:sz w:val="48"/>
          <w:szCs w:val="48"/>
        </w:rPr>
        <w:t xml:space="preserve"> hỗ trợ tìm kiếm việc làm/thực tập cho sinh viên</w:t>
      </w:r>
    </w:p>
    <w:p w14:paraId="7591BFED" w14:textId="77777777" w:rsidR="00093C01" w:rsidRDefault="00093C01" w:rsidP="00093C01">
      <w:pPr>
        <w:pStyle w:val="ThnVnban"/>
        <w:rPr>
          <w:b/>
          <w:sz w:val="52"/>
        </w:rPr>
      </w:pPr>
    </w:p>
    <w:p w14:paraId="737CE9EB" w14:textId="77777777" w:rsidR="00093C01" w:rsidRPr="00ED22BF" w:rsidRDefault="00093C01" w:rsidP="00093C01">
      <w:pPr>
        <w:spacing w:before="424"/>
        <w:ind w:right="123"/>
        <w:jc w:val="right"/>
        <w:rPr>
          <w:b/>
          <w:sz w:val="36"/>
        </w:rPr>
      </w:pPr>
      <w:r>
        <w:rPr>
          <w:b/>
          <w:sz w:val="36"/>
        </w:rPr>
        <w:t>Phiên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bản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1.</w:t>
      </w:r>
      <w:r w:rsidRPr="00ED22BF">
        <w:rPr>
          <w:b/>
          <w:sz w:val="36"/>
        </w:rPr>
        <w:t>0</w:t>
      </w:r>
    </w:p>
    <w:p w14:paraId="1A26E245" w14:textId="77777777" w:rsidR="00093C01" w:rsidRDefault="00093C01" w:rsidP="00093C01">
      <w:pPr>
        <w:pStyle w:val="ThnVnban"/>
        <w:rPr>
          <w:b/>
          <w:sz w:val="40"/>
        </w:rPr>
      </w:pPr>
    </w:p>
    <w:p w14:paraId="60C33B52" w14:textId="77777777" w:rsidR="00093C01" w:rsidRDefault="00093C01" w:rsidP="00093C01">
      <w:pPr>
        <w:pStyle w:val="ThnVnban"/>
        <w:spacing w:before="6"/>
        <w:rPr>
          <w:b/>
          <w:sz w:val="31"/>
        </w:rPr>
      </w:pPr>
    </w:p>
    <w:p w14:paraId="3CC792DA" w14:textId="730434F9" w:rsidR="00093C01" w:rsidRPr="00093C01" w:rsidRDefault="00093C01" w:rsidP="00093C01">
      <w:pPr>
        <w:spacing w:line="355" w:lineRule="auto"/>
        <w:ind w:left="2997" w:right="2642"/>
        <w:rPr>
          <w:b/>
          <w:sz w:val="36"/>
        </w:rPr>
      </w:pPr>
      <w:r>
        <w:rPr>
          <w:b/>
          <w:sz w:val="36"/>
        </w:rPr>
        <w:t>Đơn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vị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thực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hiện:</w:t>
      </w:r>
      <w:r w:rsidRPr="00ED22BF">
        <w:rPr>
          <w:b/>
          <w:sz w:val="36"/>
        </w:rPr>
        <w:t>Nhóm4</w:t>
      </w:r>
    </w:p>
    <w:p w14:paraId="4F599BC6" w14:textId="77777777" w:rsidR="00093C01" w:rsidRPr="00093C01" w:rsidRDefault="00093C01" w:rsidP="00093C01">
      <w:pPr>
        <w:spacing w:line="355" w:lineRule="auto"/>
        <w:ind w:left="2997" w:right="2642"/>
        <w:jc w:val="both"/>
        <w:rPr>
          <w:b/>
          <w:spacing w:val="-6"/>
          <w:sz w:val="36"/>
        </w:rPr>
      </w:pPr>
      <w:r>
        <w:rPr>
          <w:b/>
          <w:sz w:val="36"/>
        </w:rPr>
        <w:t>Người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thực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hiện:</w:t>
      </w:r>
      <w:r>
        <w:rPr>
          <w:b/>
          <w:spacing w:val="-6"/>
          <w:sz w:val="36"/>
        </w:rPr>
        <w:t xml:space="preserve"> </w:t>
      </w:r>
    </w:p>
    <w:p w14:paraId="3BB9C7F5" w14:textId="77777777" w:rsidR="00093C01" w:rsidRPr="00093C01" w:rsidRDefault="00093C01" w:rsidP="00093C01">
      <w:pPr>
        <w:spacing w:line="355" w:lineRule="auto"/>
        <w:ind w:left="2997" w:right="2642"/>
        <w:jc w:val="both"/>
        <w:rPr>
          <w:b/>
          <w:sz w:val="36"/>
          <w:szCs w:val="36"/>
        </w:rPr>
      </w:pPr>
      <w:r w:rsidRPr="00093C01">
        <w:rPr>
          <w:b/>
          <w:sz w:val="36"/>
          <w:szCs w:val="36"/>
        </w:rPr>
        <w:tab/>
      </w:r>
      <w:r w:rsidRPr="00ED22BF">
        <w:rPr>
          <w:b/>
          <w:sz w:val="36"/>
          <w:szCs w:val="36"/>
        </w:rPr>
        <w:t>Võ Đình Phúc</w:t>
      </w:r>
      <w:r w:rsidRPr="00093C01">
        <w:rPr>
          <w:b/>
          <w:sz w:val="36"/>
          <w:szCs w:val="36"/>
        </w:rPr>
        <w:t>.</w:t>
      </w:r>
    </w:p>
    <w:p w14:paraId="6138D15A" w14:textId="77777777" w:rsidR="00093C01" w:rsidRPr="00093C01" w:rsidRDefault="00093C01" w:rsidP="00093C01">
      <w:pPr>
        <w:spacing w:line="355" w:lineRule="auto"/>
        <w:ind w:left="2997" w:right="2642"/>
        <w:jc w:val="both"/>
        <w:rPr>
          <w:b/>
          <w:sz w:val="36"/>
          <w:szCs w:val="36"/>
        </w:rPr>
      </w:pPr>
      <w:r w:rsidRPr="00093C01">
        <w:rPr>
          <w:b/>
          <w:sz w:val="36"/>
          <w:szCs w:val="36"/>
        </w:rPr>
        <w:tab/>
        <w:t>Phan Hữu Phước.</w:t>
      </w:r>
    </w:p>
    <w:p w14:paraId="5BC4513F" w14:textId="77777777" w:rsidR="00093C01" w:rsidRPr="00093C01" w:rsidRDefault="00093C01" w:rsidP="00093C01">
      <w:pPr>
        <w:spacing w:line="355" w:lineRule="auto"/>
        <w:ind w:left="2997" w:right="2642"/>
        <w:jc w:val="both"/>
        <w:rPr>
          <w:b/>
          <w:sz w:val="36"/>
          <w:szCs w:val="36"/>
        </w:rPr>
      </w:pPr>
    </w:p>
    <w:p w14:paraId="156DB8C7" w14:textId="77777777" w:rsidR="00093C01" w:rsidRPr="00093C01" w:rsidRDefault="00093C01" w:rsidP="00093C01">
      <w:pPr>
        <w:spacing w:line="355" w:lineRule="auto"/>
        <w:ind w:left="2997" w:right="2642"/>
        <w:jc w:val="both"/>
        <w:rPr>
          <w:b/>
          <w:sz w:val="36"/>
          <w:szCs w:val="36"/>
        </w:rPr>
      </w:pPr>
    </w:p>
    <w:p w14:paraId="2D566A6F" w14:textId="77777777" w:rsidR="00093C01" w:rsidRPr="00093C01" w:rsidRDefault="00093C01" w:rsidP="00093C01">
      <w:pPr>
        <w:spacing w:line="355" w:lineRule="auto"/>
        <w:ind w:left="2997" w:right="2642"/>
        <w:jc w:val="both"/>
        <w:rPr>
          <w:b/>
          <w:sz w:val="36"/>
          <w:szCs w:val="36"/>
        </w:rPr>
      </w:pPr>
    </w:p>
    <w:p w14:paraId="673DEA61" w14:textId="77777777" w:rsidR="00093C01" w:rsidRPr="00093C01" w:rsidRDefault="00093C01" w:rsidP="00093C01">
      <w:pPr>
        <w:spacing w:line="355" w:lineRule="auto"/>
        <w:ind w:left="2997" w:right="2642"/>
        <w:jc w:val="both"/>
        <w:rPr>
          <w:b/>
          <w:spacing w:val="-6"/>
          <w:sz w:val="36"/>
        </w:rPr>
      </w:pPr>
    </w:p>
    <w:p w14:paraId="4D558512" w14:textId="77777777" w:rsidR="00093C01" w:rsidRPr="00ED22BF" w:rsidRDefault="00093C01" w:rsidP="00093C01">
      <w:pPr>
        <w:ind w:right="131"/>
        <w:jc w:val="right"/>
        <w:rPr>
          <w:b/>
          <w:sz w:val="36"/>
        </w:rPr>
      </w:pPr>
      <w:r w:rsidRPr="00ED22BF">
        <w:rPr>
          <w:b/>
          <w:sz w:val="36"/>
        </w:rPr>
        <w:t xml:space="preserve">Đà </w:t>
      </w:r>
      <w:proofErr w:type="spellStart"/>
      <w:r w:rsidRPr="00ED22BF">
        <w:rPr>
          <w:b/>
          <w:sz w:val="36"/>
        </w:rPr>
        <w:t>Nẵng</w:t>
      </w:r>
      <w:proofErr w:type="spellEnd"/>
      <w:r w:rsidRPr="00ED22BF">
        <w:rPr>
          <w:b/>
          <w:sz w:val="36"/>
        </w:rPr>
        <w:t>, ngày 02</w:t>
      </w:r>
      <w:r w:rsidRPr="00ED22BF">
        <w:rPr>
          <w:b/>
          <w:spacing w:val="-4"/>
          <w:sz w:val="36"/>
        </w:rPr>
        <w:t xml:space="preserve">, </w:t>
      </w:r>
      <w:r>
        <w:rPr>
          <w:b/>
          <w:sz w:val="36"/>
        </w:rPr>
        <w:t>tháng</w:t>
      </w:r>
      <w:r>
        <w:rPr>
          <w:b/>
          <w:spacing w:val="-4"/>
          <w:sz w:val="36"/>
        </w:rPr>
        <w:t xml:space="preserve"> </w:t>
      </w:r>
      <w:r w:rsidRPr="00ED22BF">
        <w:rPr>
          <w:b/>
          <w:sz w:val="36"/>
        </w:rPr>
        <w:t xml:space="preserve">01, </w:t>
      </w:r>
      <w:r>
        <w:rPr>
          <w:b/>
          <w:sz w:val="36"/>
        </w:rPr>
        <w:t>năm</w:t>
      </w:r>
      <w:r>
        <w:rPr>
          <w:b/>
          <w:spacing w:val="-5"/>
          <w:sz w:val="36"/>
        </w:rPr>
        <w:t xml:space="preserve"> </w:t>
      </w:r>
      <w:r w:rsidRPr="00ED22BF">
        <w:rPr>
          <w:b/>
          <w:sz w:val="36"/>
        </w:rPr>
        <w:t>2024</w:t>
      </w:r>
    </w:p>
    <w:p w14:paraId="5BC40C5E" w14:textId="77777777" w:rsidR="00361513" w:rsidRDefault="00361513">
      <w:pPr>
        <w:jc w:val="right"/>
        <w:rPr>
          <w:sz w:val="36"/>
        </w:rPr>
        <w:sectPr w:rsidR="00361513" w:rsidSect="002F61B4">
          <w:type w:val="continuous"/>
          <w:pgSz w:w="12240" w:h="15840"/>
          <w:pgMar w:top="1500" w:right="1300" w:bottom="280" w:left="1480" w:header="720" w:footer="720" w:gutter="0"/>
          <w:cols w:space="720"/>
        </w:sectPr>
      </w:pPr>
    </w:p>
    <w:p w14:paraId="0B1B6804" w14:textId="77777777" w:rsidR="00361513" w:rsidRDefault="00000000">
      <w:pPr>
        <w:pStyle w:val="u1"/>
        <w:ind w:left="1401" w:right="1565" w:firstLine="0"/>
        <w:jc w:val="center"/>
      </w:pPr>
      <w:bookmarkStart w:id="0" w:name="_bookmark0"/>
      <w:bookmarkEnd w:id="0"/>
      <w:r>
        <w:lastRenderedPageBreak/>
        <w:t>Mục</w:t>
      </w:r>
      <w:r>
        <w:rPr>
          <w:spacing w:val="-14"/>
        </w:rPr>
        <w:t xml:space="preserve"> </w:t>
      </w:r>
      <w:r>
        <w:t>lục</w:t>
      </w:r>
    </w:p>
    <w:p w14:paraId="35720A37" w14:textId="77777777" w:rsidR="00361513" w:rsidRDefault="00361513">
      <w:pPr>
        <w:jc w:val="center"/>
        <w:sectPr w:rsidR="00361513" w:rsidSect="002F61B4">
          <w:footerReference w:type="default" r:id="rId9"/>
          <w:pgSz w:w="12240" w:h="15840"/>
          <w:pgMar w:top="1500" w:right="1300" w:bottom="1745" w:left="1480" w:header="0" w:footer="758" w:gutter="0"/>
          <w:pgNumType w:start="1"/>
          <w:cols w:space="720"/>
        </w:sectPr>
      </w:pPr>
    </w:p>
    <w:sdt>
      <w:sdtPr>
        <w:id w:val="-1083365782"/>
        <w:docPartObj>
          <w:docPartGallery w:val="Table of Contents"/>
          <w:docPartUnique/>
        </w:docPartObj>
      </w:sdtPr>
      <w:sdtContent>
        <w:p w14:paraId="72FEB2A0" w14:textId="77777777" w:rsidR="00361513" w:rsidRDefault="00000000">
          <w:pPr>
            <w:pStyle w:val="Mucluc1"/>
            <w:tabs>
              <w:tab w:val="left" w:leader="dot" w:pos="8511"/>
            </w:tabs>
            <w:spacing w:before="184"/>
            <w:ind w:firstLine="0"/>
            <w:jc w:val="center"/>
          </w:pPr>
          <w:hyperlink w:anchor="_bookmark0" w:history="1">
            <w:r>
              <w:t>Mục</w:t>
            </w:r>
            <w:r>
              <w:rPr>
                <w:spacing w:val="-5"/>
              </w:rPr>
              <w:t xml:space="preserve"> </w:t>
            </w:r>
            <w:r>
              <w:t>lục</w:t>
            </w:r>
            <w:r>
              <w:tab/>
              <w:t>1</w:t>
            </w:r>
          </w:hyperlink>
        </w:p>
        <w:p w14:paraId="30178B61" w14:textId="77777777" w:rsidR="00361513" w:rsidRDefault="00000000">
          <w:pPr>
            <w:pStyle w:val="Mucluc1"/>
            <w:tabs>
              <w:tab w:val="left" w:leader="dot" w:pos="8511"/>
            </w:tabs>
            <w:ind w:firstLine="0"/>
            <w:jc w:val="center"/>
          </w:pPr>
          <w:hyperlink w:anchor="_bookmark1" w:history="1">
            <w:r>
              <w:t>Danh</w:t>
            </w:r>
            <w:r>
              <w:rPr>
                <w:spacing w:val="-8"/>
              </w:rPr>
              <w:t xml:space="preserve"> </w:t>
            </w:r>
            <w:r>
              <w:t>mục</w:t>
            </w:r>
            <w:r>
              <w:rPr>
                <w:spacing w:val="-2"/>
              </w:rPr>
              <w:t xml:space="preserve"> </w:t>
            </w:r>
            <w:r>
              <w:t>hình</w:t>
            </w:r>
            <w:r>
              <w:rPr>
                <w:spacing w:val="-3"/>
              </w:rPr>
              <w:t xml:space="preserve"> </w:t>
            </w:r>
            <w:r>
              <w:t>ảnh,</w:t>
            </w:r>
            <w:r>
              <w:rPr>
                <w:spacing w:val="-2"/>
              </w:rPr>
              <w:t xml:space="preserve"> </w:t>
            </w:r>
            <w:r>
              <w:t>bảng</w:t>
            </w:r>
            <w:r>
              <w:rPr>
                <w:spacing w:val="-2"/>
              </w:rPr>
              <w:t xml:space="preserve"> </w:t>
            </w:r>
            <w:r>
              <w:t>biểu</w:t>
            </w:r>
            <w:r>
              <w:tab/>
              <w:t>3</w:t>
            </w:r>
          </w:hyperlink>
        </w:p>
        <w:p w14:paraId="124AC768" w14:textId="77777777" w:rsidR="00361513" w:rsidRDefault="00000000">
          <w:pPr>
            <w:pStyle w:val="Mucluc1"/>
            <w:numPr>
              <w:ilvl w:val="0"/>
              <w:numId w:val="1"/>
            </w:numPr>
            <w:tabs>
              <w:tab w:val="left" w:pos="400"/>
              <w:tab w:val="left" w:pos="722"/>
              <w:tab w:val="left" w:leader="dot" w:pos="8514"/>
            </w:tabs>
            <w:ind w:right="182" w:hanging="722"/>
          </w:pPr>
          <w:hyperlink w:anchor="_bookmark2" w:history="1">
            <w:r>
              <w:t>Giới</w:t>
            </w:r>
            <w:r>
              <w:rPr>
                <w:spacing w:val="-4"/>
              </w:rPr>
              <w:t xml:space="preserve"> </w:t>
            </w:r>
            <w:r>
              <w:t>thiệu</w:t>
            </w:r>
            <w:r>
              <w:tab/>
              <w:t>5</w:t>
            </w:r>
          </w:hyperlink>
        </w:p>
        <w:p w14:paraId="59D098FA" w14:textId="77777777" w:rsidR="00361513" w:rsidRDefault="00000000">
          <w:pPr>
            <w:pStyle w:val="Mucluc3"/>
            <w:numPr>
              <w:ilvl w:val="1"/>
              <w:numId w:val="1"/>
            </w:numPr>
            <w:tabs>
              <w:tab w:val="left" w:pos="1119"/>
              <w:tab w:val="left" w:pos="1120"/>
              <w:tab w:val="left" w:leader="dot" w:pos="8834"/>
            </w:tabs>
            <w:ind w:hanging="601"/>
          </w:pPr>
          <w:hyperlink w:anchor="_bookmark3" w:history="1">
            <w:r>
              <w:t>Mục</w:t>
            </w:r>
            <w:r>
              <w:rPr>
                <w:spacing w:val="-7"/>
              </w:rPr>
              <w:t xml:space="preserve"> </w:t>
            </w:r>
            <w:r>
              <w:t>đích</w:t>
            </w:r>
            <w:r>
              <w:tab/>
              <w:t>5</w:t>
            </w:r>
          </w:hyperlink>
        </w:p>
        <w:p w14:paraId="32899181" w14:textId="77777777" w:rsidR="00361513" w:rsidRDefault="00000000">
          <w:pPr>
            <w:pStyle w:val="Mucluc3"/>
            <w:numPr>
              <w:ilvl w:val="1"/>
              <w:numId w:val="1"/>
            </w:numPr>
            <w:tabs>
              <w:tab w:val="left" w:pos="1119"/>
              <w:tab w:val="left" w:pos="1120"/>
              <w:tab w:val="left" w:leader="dot" w:pos="8834"/>
            </w:tabs>
            <w:spacing w:before="176"/>
            <w:ind w:hanging="601"/>
          </w:pPr>
          <w:hyperlink w:anchor="_bookmark4" w:history="1">
            <w:r>
              <w:t>Phạm</w:t>
            </w:r>
            <w:r>
              <w:rPr>
                <w:spacing w:val="-4"/>
              </w:rPr>
              <w:t xml:space="preserve"> </w:t>
            </w:r>
            <w:r>
              <w:t>vi</w:t>
            </w:r>
            <w:r>
              <w:tab/>
              <w:t>5</w:t>
            </w:r>
          </w:hyperlink>
        </w:p>
        <w:p w14:paraId="629FBDCE" w14:textId="77777777" w:rsidR="00361513" w:rsidRDefault="00000000">
          <w:pPr>
            <w:pStyle w:val="Mucluc3"/>
            <w:numPr>
              <w:ilvl w:val="1"/>
              <w:numId w:val="1"/>
            </w:numPr>
            <w:tabs>
              <w:tab w:val="left" w:pos="1119"/>
              <w:tab w:val="left" w:pos="1120"/>
              <w:tab w:val="left" w:leader="dot" w:pos="8834"/>
            </w:tabs>
            <w:ind w:hanging="601"/>
          </w:pPr>
          <w:hyperlink w:anchor="_bookmark5" w:history="1">
            <w:r>
              <w:t>Từ</w:t>
            </w:r>
            <w:r>
              <w:rPr>
                <w:spacing w:val="-4"/>
              </w:rPr>
              <w:t xml:space="preserve"> </w:t>
            </w:r>
            <w:r>
              <w:t>điển</w:t>
            </w:r>
            <w:r>
              <w:rPr>
                <w:spacing w:val="-4"/>
              </w:rPr>
              <w:t xml:space="preserve"> </w:t>
            </w:r>
            <w:r>
              <w:t>thuật</w:t>
            </w:r>
            <w:r>
              <w:rPr>
                <w:spacing w:val="-4"/>
              </w:rPr>
              <w:t xml:space="preserve"> </w:t>
            </w:r>
            <w:r>
              <w:t>ngữ</w:t>
            </w:r>
            <w:r>
              <w:tab/>
              <w:t>5</w:t>
            </w:r>
          </w:hyperlink>
        </w:p>
        <w:p w14:paraId="25416DAA" w14:textId="77777777" w:rsidR="00361513" w:rsidRDefault="00000000">
          <w:pPr>
            <w:pStyle w:val="Mucluc3"/>
            <w:numPr>
              <w:ilvl w:val="1"/>
              <w:numId w:val="1"/>
            </w:numPr>
            <w:tabs>
              <w:tab w:val="left" w:pos="1119"/>
              <w:tab w:val="left" w:pos="1120"/>
              <w:tab w:val="left" w:leader="dot" w:pos="8834"/>
            </w:tabs>
            <w:ind w:hanging="601"/>
          </w:pPr>
          <w:hyperlink w:anchor="_bookmark7" w:history="1">
            <w:r>
              <w:t>Tài</w:t>
            </w:r>
            <w:r>
              <w:rPr>
                <w:spacing w:val="-6"/>
              </w:rPr>
              <w:t xml:space="preserve"> </w:t>
            </w:r>
            <w:r>
              <w:t>liệu</w:t>
            </w:r>
            <w:r>
              <w:rPr>
                <w:spacing w:val="-4"/>
              </w:rPr>
              <w:t xml:space="preserve"> </w:t>
            </w:r>
            <w:r>
              <w:t>tham</w:t>
            </w:r>
            <w:r>
              <w:rPr>
                <w:spacing w:val="-3"/>
              </w:rPr>
              <w:t xml:space="preserve"> </w:t>
            </w:r>
            <w:r>
              <w:t>khảo</w:t>
            </w:r>
            <w:r>
              <w:tab/>
              <w:t>6</w:t>
            </w:r>
          </w:hyperlink>
        </w:p>
        <w:p w14:paraId="5A18E6D3" w14:textId="77777777" w:rsidR="00361513" w:rsidRDefault="00000000">
          <w:pPr>
            <w:pStyle w:val="Mucluc3"/>
            <w:numPr>
              <w:ilvl w:val="1"/>
              <w:numId w:val="1"/>
            </w:numPr>
            <w:tabs>
              <w:tab w:val="left" w:pos="1119"/>
              <w:tab w:val="left" w:pos="1120"/>
              <w:tab w:val="left" w:leader="dot" w:pos="8834"/>
            </w:tabs>
            <w:spacing w:before="176"/>
            <w:ind w:hanging="601"/>
          </w:pPr>
          <w:hyperlink w:anchor="_bookmark8" w:history="1">
            <w:r>
              <w:t>Tổng</w:t>
            </w:r>
            <w:r>
              <w:rPr>
                <w:spacing w:val="-8"/>
              </w:rPr>
              <w:t xml:space="preserve"> </w:t>
            </w:r>
            <w:r>
              <w:t>quát</w:t>
            </w:r>
            <w:r>
              <w:tab/>
              <w:t>6</w:t>
            </w:r>
          </w:hyperlink>
        </w:p>
        <w:p w14:paraId="085C2537" w14:textId="77777777" w:rsidR="00361513" w:rsidRDefault="00000000">
          <w:pPr>
            <w:pStyle w:val="Mucluc1"/>
            <w:numPr>
              <w:ilvl w:val="0"/>
              <w:numId w:val="1"/>
            </w:numPr>
            <w:tabs>
              <w:tab w:val="left" w:pos="400"/>
              <w:tab w:val="left" w:pos="722"/>
              <w:tab w:val="left" w:leader="dot" w:pos="8514"/>
            </w:tabs>
            <w:ind w:right="182" w:hanging="722"/>
          </w:pPr>
          <w:hyperlink w:anchor="_bookmark9" w:history="1">
            <w:r>
              <w:t>Các</w:t>
            </w:r>
            <w:r>
              <w:rPr>
                <w:spacing w:val="-9"/>
              </w:rPr>
              <w:t xml:space="preserve"> </w:t>
            </w:r>
            <w:r>
              <w:t>yêu</w:t>
            </w:r>
            <w:r>
              <w:rPr>
                <w:spacing w:val="-1"/>
              </w:rPr>
              <w:t xml:space="preserve"> </w:t>
            </w:r>
            <w:r>
              <w:t>cầu</w:t>
            </w:r>
            <w:r>
              <w:rPr>
                <w:spacing w:val="-3"/>
              </w:rPr>
              <w:t xml:space="preserve"> </w:t>
            </w:r>
            <w:r>
              <w:t>chức</w:t>
            </w:r>
            <w:r>
              <w:rPr>
                <w:spacing w:val="-4"/>
              </w:rPr>
              <w:t xml:space="preserve"> </w:t>
            </w:r>
            <w:r>
              <w:t>năng</w:t>
            </w:r>
            <w:r>
              <w:tab/>
              <w:t>7</w:t>
            </w:r>
          </w:hyperlink>
        </w:p>
        <w:p w14:paraId="520C6C6C" w14:textId="77777777" w:rsidR="00361513" w:rsidRDefault="00000000">
          <w:pPr>
            <w:pStyle w:val="Mucluc3"/>
            <w:numPr>
              <w:ilvl w:val="1"/>
              <w:numId w:val="1"/>
            </w:numPr>
            <w:tabs>
              <w:tab w:val="left" w:pos="1119"/>
              <w:tab w:val="left" w:pos="1120"/>
              <w:tab w:val="left" w:leader="dot" w:pos="8834"/>
            </w:tabs>
            <w:ind w:hanging="601"/>
          </w:pPr>
          <w:hyperlink w:anchor="_bookmark10" w:history="1">
            <w:r>
              <w:t>Các</w:t>
            </w:r>
            <w:r>
              <w:rPr>
                <w:spacing w:val="-10"/>
              </w:rPr>
              <w:t xml:space="preserve"> </w:t>
            </w:r>
            <w:r>
              <w:t>tác</w:t>
            </w:r>
            <w:r>
              <w:rPr>
                <w:spacing w:val="-5"/>
              </w:rPr>
              <w:t xml:space="preserve"> </w:t>
            </w:r>
            <w:r>
              <w:t>nhân</w:t>
            </w:r>
            <w:r>
              <w:tab/>
              <w:t>7</w:t>
            </w:r>
          </w:hyperlink>
        </w:p>
        <w:p w14:paraId="41A842FA" w14:textId="77777777" w:rsidR="00361513" w:rsidRDefault="00000000">
          <w:pPr>
            <w:pStyle w:val="Mucluc3"/>
            <w:numPr>
              <w:ilvl w:val="1"/>
              <w:numId w:val="1"/>
            </w:numPr>
            <w:tabs>
              <w:tab w:val="left" w:pos="1119"/>
              <w:tab w:val="left" w:pos="1120"/>
              <w:tab w:val="left" w:leader="dot" w:pos="8834"/>
            </w:tabs>
            <w:ind w:hanging="601"/>
          </w:pPr>
          <w:hyperlink w:anchor="_bookmark11" w:history="1">
            <w:r>
              <w:t>Các</w:t>
            </w:r>
            <w:r>
              <w:rPr>
                <w:spacing w:val="-3"/>
              </w:rPr>
              <w:t xml:space="preserve"> </w:t>
            </w:r>
            <w:r>
              <w:t>chức</w:t>
            </w:r>
            <w:r>
              <w:rPr>
                <w:spacing w:val="-5"/>
              </w:rPr>
              <w:t xml:space="preserve"> </w:t>
            </w:r>
            <w:r>
              <w:t>năng</w:t>
            </w:r>
            <w:r>
              <w:rPr>
                <w:spacing w:val="-2"/>
              </w:rPr>
              <w:t xml:space="preserve"> </w:t>
            </w:r>
            <w:r>
              <w:t>của</w:t>
            </w:r>
            <w:r>
              <w:rPr>
                <w:spacing w:val="-2"/>
              </w:rPr>
              <w:t xml:space="preserve"> </w:t>
            </w: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  <w:r>
              <w:tab/>
              <w:t>7</w:t>
            </w:r>
          </w:hyperlink>
        </w:p>
        <w:p w14:paraId="6F1E3F31" w14:textId="77777777" w:rsidR="00361513" w:rsidRDefault="00000000">
          <w:pPr>
            <w:pStyle w:val="Mucluc3"/>
            <w:numPr>
              <w:ilvl w:val="1"/>
              <w:numId w:val="1"/>
            </w:numPr>
            <w:tabs>
              <w:tab w:val="left" w:pos="1119"/>
              <w:tab w:val="left" w:pos="1120"/>
              <w:tab w:val="left" w:leader="dot" w:pos="8834"/>
            </w:tabs>
            <w:spacing w:before="176"/>
            <w:ind w:hanging="601"/>
          </w:pPr>
          <w:hyperlink w:anchor="_bookmark12" w:history="1">
            <w:r>
              <w:t>Biểu</w:t>
            </w:r>
            <w:r>
              <w:rPr>
                <w:spacing w:val="-5"/>
              </w:rPr>
              <w:t xml:space="preserve"> </w:t>
            </w:r>
            <w:r>
              <w:t>đồ</w:t>
            </w:r>
            <w:r>
              <w:rPr>
                <w:spacing w:val="-2"/>
              </w:rPr>
              <w:t xml:space="preserve"> </w:t>
            </w:r>
            <w:proofErr w:type="spellStart"/>
            <w:r>
              <w:t>use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t>case</w:t>
            </w:r>
            <w:proofErr w:type="spellEnd"/>
            <w:r>
              <w:rPr>
                <w:spacing w:val="-3"/>
              </w:rPr>
              <w:t xml:space="preserve"> </w:t>
            </w:r>
            <w:r>
              <w:t>tổng</w:t>
            </w:r>
            <w:r>
              <w:rPr>
                <w:spacing w:val="-2"/>
              </w:rPr>
              <w:t xml:space="preserve"> </w:t>
            </w:r>
            <w:r>
              <w:t>quan</w:t>
            </w:r>
            <w:r>
              <w:tab/>
              <w:t>8</w:t>
            </w:r>
          </w:hyperlink>
        </w:p>
        <w:p w14:paraId="766B3ADA" w14:textId="77777777" w:rsidR="00361513" w:rsidRDefault="00000000">
          <w:pPr>
            <w:pStyle w:val="Mucluc3"/>
            <w:numPr>
              <w:ilvl w:val="1"/>
              <w:numId w:val="1"/>
            </w:numPr>
            <w:tabs>
              <w:tab w:val="left" w:pos="1119"/>
              <w:tab w:val="left" w:pos="1120"/>
              <w:tab w:val="left" w:leader="dot" w:pos="8834"/>
            </w:tabs>
            <w:ind w:hanging="601"/>
          </w:pPr>
          <w:hyperlink w:anchor="_bookmark14" w:history="1">
            <w:r>
              <w:t>Biểu</w:t>
            </w:r>
            <w:r>
              <w:rPr>
                <w:spacing w:val="-4"/>
              </w:rPr>
              <w:t xml:space="preserve"> </w:t>
            </w:r>
            <w:r>
              <w:t>đồ</w:t>
            </w:r>
            <w:r>
              <w:rPr>
                <w:spacing w:val="-2"/>
              </w:rPr>
              <w:t xml:space="preserve"> </w:t>
            </w:r>
            <w:proofErr w:type="spellStart"/>
            <w:r>
              <w:t>use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t>case</w:t>
            </w:r>
            <w:proofErr w:type="spellEnd"/>
            <w:r>
              <w:rPr>
                <w:spacing w:val="-3"/>
              </w:rPr>
              <w:t xml:space="preserve"> </w:t>
            </w:r>
            <w:r>
              <w:t>phân</w:t>
            </w:r>
            <w:r>
              <w:rPr>
                <w:spacing w:val="-2"/>
              </w:rPr>
              <w:t xml:space="preserve"> </w:t>
            </w:r>
            <w:r>
              <w:t>rã</w:t>
            </w:r>
            <w:r>
              <w:tab/>
              <w:t>9</w:t>
            </w:r>
          </w:hyperlink>
        </w:p>
        <w:p w14:paraId="0ABDA75F" w14:textId="77777777" w:rsidR="00361513" w:rsidRDefault="00000000">
          <w:pPr>
            <w:pStyle w:val="Mucluc4"/>
            <w:numPr>
              <w:ilvl w:val="2"/>
              <w:numId w:val="1"/>
            </w:numPr>
            <w:tabs>
              <w:tab w:val="left" w:pos="1520"/>
              <w:tab w:val="left" w:pos="1521"/>
              <w:tab w:val="left" w:leader="dot" w:pos="8834"/>
            </w:tabs>
          </w:pPr>
          <w:hyperlink w:anchor="_bookmark15" w:history="1">
            <w:r>
              <w:t>Phân</w:t>
            </w:r>
            <w:r>
              <w:rPr>
                <w:spacing w:val="-2"/>
              </w:rPr>
              <w:t xml:space="preserve"> </w:t>
            </w:r>
            <w:r>
              <w:t>rã</w:t>
            </w:r>
            <w:r>
              <w:rPr>
                <w:spacing w:val="-6"/>
              </w:rPr>
              <w:t xml:space="preserve"> </w:t>
            </w:r>
            <w:proofErr w:type="spellStart"/>
            <w:r>
              <w:t>use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case</w:t>
            </w:r>
            <w:proofErr w:type="spellEnd"/>
            <w:r>
              <w:rPr>
                <w:spacing w:val="-3"/>
              </w:rPr>
              <w:t xml:space="preserve"> </w:t>
            </w:r>
            <w:r>
              <w:t>“Quản</w:t>
            </w:r>
            <w:r>
              <w:rPr>
                <w:spacing w:val="-1"/>
              </w:rPr>
              <w:t xml:space="preserve"> </w:t>
            </w:r>
            <w:r>
              <w:t>trị</w:t>
            </w:r>
            <w:r>
              <w:rPr>
                <w:spacing w:val="-2"/>
              </w:rPr>
              <w:t xml:space="preserve"> </w:t>
            </w:r>
            <w:r>
              <w:t>viên”</w:t>
            </w:r>
            <w:r>
              <w:tab/>
              <w:t>9</w:t>
            </w:r>
          </w:hyperlink>
        </w:p>
        <w:p w14:paraId="28CAA9D3" w14:textId="07473420" w:rsidR="00361513" w:rsidRDefault="00000000">
          <w:pPr>
            <w:pStyle w:val="Mucluc4"/>
            <w:numPr>
              <w:ilvl w:val="2"/>
              <w:numId w:val="1"/>
            </w:numPr>
            <w:tabs>
              <w:tab w:val="left" w:pos="1520"/>
              <w:tab w:val="left" w:pos="1521"/>
              <w:tab w:val="left" w:leader="dot" w:pos="8714"/>
            </w:tabs>
            <w:spacing w:before="176"/>
            <w:rPr>
              <w:lang w:val="en-US"/>
            </w:rPr>
          </w:pPr>
          <w:hyperlink w:anchor="_bookmark17" w:history="1">
            <w:r>
              <w:t>Phân</w:t>
            </w:r>
            <w:r>
              <w:rPr>
                <w:spacing w:val="-6"/>
              </w:rPr>
              <w:t xml:space="preserve"> </w:t>
            </w:r>
            <w:r>
              <w:t>rã</w:t>
            </w:r>
            <w:r>
              <w:rPr>
                <w:spacing w:val="-6"/>
              </w:rPr>
              <w:t xml:space="preserve"> </w:t>
            </w:r>
            <w:proofErr w:type="spellStart"/>
            <w:r>
              <w:t>use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case</w:t>
            </w:r>
            <w:proofErr w:type="spellEnd"/>
            <w:r>
              <w:rPr>
                <w:spacing w:val="-3"/>
              </w:rPr>
              <w:t xml:space="preserve"> </w:t>
            </w:r>
            <w:r>
              <w:t>“</w:t>
            </w:r>
            <w:proofErr w:type="spellStart"/>
            <w:r w:rsidR="00093C01">
              <w:rPr>
                <w:lang w:val="en-US"/>
              </w:rPr>
              <w:t>Nhà</w:t>
            </w:r>
            <w:proofErr w:type="spellEnd"/>
            <w:r w:rsidR="00093C01">
              <w:rPr>
                <w:lang w:val="en-US"/>
              </w:rPr>
              <w:t xml:space="preserve"> </w:t>
            </w:r>
            <w:proofErr w:type="spellStart"/>
            <w:r w:rsidR="00093C01">
              <w:rPr>
                <w:lang w:val="en-US"/>
              </w:rPr>
              <w:t>tuyển</w:t>
            </w:r>
            <w:proofErr w:type="spellEnd"/>
            <w:r w:rsidR="00093C01">
              <w:rPr>
                <w:lang w:val="en-US"/>
              </w:rPr>
              <w:t xml:space="preserve"> </w:t>
            </w:r>
            <w:proofErr w:type="spellStart"/>
            <w:r w:rsidR="00093C01">
              <w:rPr>
                <w:lang w:val="en-US"/>
              </w:rPr>
              <w:t>dụng</w:t>
            </w:r>
            <w:proofErr w:type="spellEnd"/>
            <w:r>
              <w:t>”</w:t>
            </w:r>
            <w:r>
              <w:tab/>
              <w:t>10</w:t>
            </w:r>
          </w:hyperlink>
        </w:p>
        <w:p w14:paraId="741D46AC" w14:textId="77777777" w:rsidR="00361513" w:rsidRDefault="00000000">
          <w:pPr>
            <w:pStyle w:val="Mucluc3"/>
            <w:numPr>
              <w:ilvl w:val="1"/>
              <w:numId w:val="1"/>
            </w:numPr>
            <w:tabs>
              <w:tab w:val="left" w:pos="1119"/>
              <w:tab w:val="left" w:pos="1120"/>
              <w:tab w:val="left" w:leader="dot" w:pos="8714"/>
            </w:tabs>
            <w:spacing w:before="176"/>
            <w:ind w:hanging="601"/>
          </w:pPr>
          <w:hyperlink w:anchor="_bookmark36" w:history="1">
            <w:r>
              <w:t>Đặc</w:t>
            </w:r>
            <w:r>
              <w:rPr>
                <w:spacing w:val="-7"/>
              </w:rPr>
              <w:t xml:space="preserve"> </w:t>
            </w:r>
            <w:r>
              <w:t>tả</w:t>
            </w:r>
            <w:r>
              <w:rPr>
                <w:spacing w:val="-4"/>
              </w:rPr>
              <w:t xml:space="preserve"> </w:t>
            </w:r>
            <w:r>
              <w:t>các</w:t>
            </w:r>
            <w:r>
              <w:rPr>
                <w:spacing w:val="-6"/>
              </w:rPr>
              <w:t xml:space="preserve"> </w:t>
            </w:r>
            <w:proofErr w:type="spellStart"/>
            <w:r>
              <w:t>usecase</w:t>
            </w:r>
            <w:proofErr w:type="spellEnd"/>
            <w:r>
              <w:tab/>
              <w:t>19</w:t>
            </w:r>
          </w:hyperlink>
        </w:p>
        <w:p w14:paraId="222D2361" w14:textId="77777777" w:rsidR="00361513" w:rsidRDefault="00000000">
          <w:pPr>
            <w:pStyle w:val="Mucluc4"/>
            <w:numPr>
              <w:ilvl w:val="2"/>
              <w:numId w:val="1"/>
            </w:numPr>
            <w:tabs>
              <w:tab w:val="left" w:pos="1520"/>
              <w:tab w:val="left" w:pos="1521"/>
              <w:tab w:val="left" w:leader="dot" w:pos="8714"/>
            </w:tabs>
          </w:pPr>
          <w:hyperlink w:anchor="_bookmark37" w:history="1">
            <w:r>
              <w:t>Đăng</w:t>
            </w:r>
            <w:r>
              <w:rPr>
                <w:spacing w:val="-8"/>
              </w:rPr>
              <w:t xml:space="preserve"> </w:t>
            </w:r>
            <w:r>
              <w:t>nhập</w:t>
            </w:r>
            <w:r>
              <w:tab/>
              <w:t>19</w:t>
            </w:r>
          </w:hyperlink>
        </w:p>
        <w:p w14:paraId="38B3137C" w14:textId="77777777" w:rsidR="00361513" w:rsidRDefault="00000000">
          <w:pPr>
            <w:pStyle w:val="Mucluc4"/>
            <w:numPr>
              <w:ilvl w:val="2"/>
              <w:numId w:val="1"/>
            </w:numPr>
            <w:tabs>
              <w:tab w:val="left" w:pos="1520"/>
              <w:tab w:val="left" w:pos="1521"/>
              <w:tab w:val="left" w:leader="dot" w:pos="8714"/>
            </w:tabs>
            <w:spacing w:after="20"/>
          </w:pPr>
          <w:hyperlink w:anchor="_bookmark40" w:history="1">
            <w:r>
              <w:t>Thay</w:t>
            </w:r>
            <w:r>
              <w:rPr>
                <w:spacing w:val="-7"/>
              </w:rPr>
              <w:t xml:space="preserve"> </w:t>
            </w:r>
            <w:r>
              <w:t>đổi</w:t>
            </w:r>
            <w:r>
              <w:rPr>
                <w:spacing w:val="-2"/>
              </w:rPr>
              <w:t xml:space="preserve"> </w:t>
            </w:r>
            <w:r>
              <w:t>mật</w:t>
            </w:r>
            <w:r>
              <w:rPr>
                <w:spacing w:val="-4"/>
              </w:rPr>
              <w:t xml:space="preserve"> </w:t>
            </w:r>
            <w:r>
              <w:t>khẩu</w:t>
            </w:r>
            <w:r>
              <w:tab/>
              <w:t>20</w:t>
            </w:r>
          </w:hyperlink>
        </w:p>
        <w:p w14:paraId="48FF4E51" w14:textId="77777777" w:rsidR="00361513" w:rsidRDefault="00000000">
          <w:pPr>
            <w:pStyle w:val="Mucluc4"/>
            <w:numPr>
              <w:ilvl w:val="2"/>
              <w:numId w:val="1"/>
            </w:numPr>
            <w:tabs>
              <w:tab w:val="left" w:pos="1520"/>
              <w:tab w:val="left" w:pos="1521"/>
              <w:tab w:val="left" w:leader="dot" w:pos="8714"/>
            </w:tabs>
            <w:spacing w:before="60"/>
          </w:pPr>
          <w:hyperlink w:anchor="_bookmark42" w:history="1">
            <w:r>
              <w:t>Thiết</w:t>
            </w:r>
            <w:r>
              <w:rPr>
                <w:spacing w:val="-3"/>
              </w:rPr>
              <w:t xml:space="preserve"> </w:t>
            </w:r>
            <w:r>
              <w:t>lập</w:t>
            </w:r>
            <w:r>
              <w:rPr>
                <w:spacing w:val="-3"/>
              </w:rPr>
              <w:t xml:space="preserve"> </w:t>
            </w:r>
            <w:r>
              <w:t>lại</w:t>
            </w:r>
            <w:r>
              <w:rPr>
                <w:spacing w:val="-3"/>
              </w:rPr>
              <w:t xml:space="preserve"> </w:t>
            </w:r>
            <w:r>
              <w:t>mật</w:t>
            </w:r>
            <w:r>
              <w:rPr>
                <w:spacing w:val="-3"/>
              </w:rPr>
              <w:t xml:space="preserve"> </w:t>
            </w:r>
            <w:r>
              <w:t>khẩu</w:t>
            </w:r>
            <w:r>
              <w:tab/>
              <w:t>20</w:t>
            </w:r>
          </w:hyperlink>
        </w:p>
        <w:p w14:paraId="056C6434" w14:textId="77777777" w:rsidR="00361513" w:rsidRDefault="00000000">
          <w:pPr>
            <w:pStyle w:val="Mucluc4"/>
            <w:numPr>
              <w:ilvl w:val="2"/>
              <w:numId w:val="1"/>
            </w:numPr>
            <w:tabs>
              <w:tab w:val="left" w:pos="1520"/>
              <w:tab w:val="left" w:pos="1521"/>
              <w:tab w:val="left" w:leader="dot" w:pos="8714"/>
            </w:tabs>
          </w:pPr>
          <w:hyperlink w:anchor="_bookmark44" w:history="1">
            <w:r>
              <w:t>Đăng</w:t>
            </w:r>
            <w:r>
              <w:rPr>
                <w:spacing w:val="-7"/>
              </w:rPr>
              <w:t xml:space="preserve"> </w:t>
            </w:r>
            <w:r>
              <w:t>ký</w:t>
            </w:r>
            <w:r>
              <w:tab/>
              <w:t>21</w:t>
            </w:r>
          </w:hyperlink>
        </w:p>
        <w:p w14:paraId="2A4CCC26" w14:textId="77777777" w:rsidR="00361513" w:rsidRDefault="00000000">
          <w:pPr>
            <w:pStyle w:val="Mucluc4"/>
            <w:numPr>
              <w:ilvl w:val="2"/>
              <w:numId w:val="1"/>
            </w:numPr>
            <w:tabs>
              <w:tab w:val="left" w:pos="1520"/>
              <w:tab w:val="left" w:pos="1521"/>
              <w:tab w:val="left" w:leader="dot" w:pos="8714"/>
            </w:tabs>
          </w:pPr>
          <w:hyperlink w:anchor="_bookmark47" w:history="1">
            <w:r>
              <w:t>Cập</w:t>
            </w:r>
            <w:r>
              <w:rPr>
                <w:spacing w:val="-6"/>
              </w:rPr>
              <w:t xml:space="preserve"> </w:t>
            </w:r>
            <w:r>
              <w:t>nhật</w:t>
            </w:r>
            <w:r>
              <w:rPr>
                <w:spacing w:val="-2"/>
              </w:rPr>
              <w:t xml:space="preserve"> </w:t>
            </w:r>
            <w:r>
              <w:t>thông</w:t>
            </w:r>
            <w:r>
              <w:rPr>
                <w:spacing w:val="-2"/>
              </w:rPr>
              <w:t xml:space="preserve"> </w:t>
            </w:r>
            <w:r>
              <w:t>tin</w:t>
            </w:r>
            <w:r>
              <w:rPr>
                <w:spacing w:val="-3"/>
              </w:rPr>
              <w:t xml:space="preserve"> </w:t>
            </w:r>
            <w:r>
              <w:t>cá</w:t>
            </w:r>
            <w:r>
              <w:rPr>
                <w:spacing w:val="-3"/>
              </w:rPr>
              <w:t xml:space="preserve"> </w:t>
            </w:r>
            <w:r>
              <w:t>nhân</w:t>
            </w:r>
            <w:r>
              <w:tab/>
              <w:t>22</w:t>
            </w:r>
          </w:hyperlink>
        </w:p>
        <w:p w14:paraId="5F409C8E" w14:textId="15B26CC2" w:rsidR="00361513" w:rsidRDefault="00000000">
          <w:pPr>
            <w:pStyle w:val="Mucluc4"/>
            <w:numPr>
              <w:ilvl w:val="2"/>
              <w:numId w:val="1"/>
            </w:numPr>
            <w:tabs>
              <w:tab w:val="left" w:pos="1520"/>
              <w:tab w:val="left" w:pos="1521"/>
              <w:tab w:val="left" w:leader="dot" w:pos="8714"/>
            </w:tabs>
            <w:spacing w:before="176"/>
          </w:pPr>
          <w:hyperlink w:anchor="_bookmark50" w:history="1">
            <w:r>
              <w:t>Tìm</w:t>
            </w:r>
            <w:r>
              <w:rPr>
                <w:spacing w:val="-2"/>
              </w:rPr>
              <w:t xml:space="preserve"> </w:t>
            </w:r>
            <w:r>
              <w:t>kiếm</w:t>
            </w:r>
            <w:r>
              <w:rPr>
                <w:spacing w:val="-2"/>
              </w:rPr>
              <w:t xml:space="preserve"> </w:t>
            </w:r>
            <w:r w:rsidR="00093C01" w:rsidRPr="00093C01">
              <w:t xml:space="preserve">sinh </w:t>
            </w:r>
            <w:proofErr w:type="spellStart"/>
            <w:r w:rsidR="00093C01" w:rsidRPr="00093C01">
              <w:t>viên,nhà</w:t>
            </w:r>
            <w:proofErr w:type="spellEnd"/>
            <w:r w:rsidR="00093C01" w:rsidRPr="00093C01">
              <w:t xml:space="preserve"> tuyền dụng</w:t>
            </w:r>
            <w:r>
              <w:tab/>
              <w:t>23</w:t>
            </w:r>
          </w:hyperlink>
        </w:p>
        <w:p w14:paraId="4CC2C9C1" w14:textId="1684B59D" w:rsidR="00361513" w:rsidRDefault="00000000">
          <w:pPr>
            <w:pStyle w:val="Mucluc4"/>
            <w:numPr>
              <w:ilvl w:val="2"/>
              <w:numId w:val="1"/>
            </w:numPr>
            <w:tabs>
              <w:tab w:val="left" w:pos="1520"/>
              <w:tab w:val="left" w:pos="1521"/>
              <w:tab w:val="left" w:leader="dot" w:pos="8714"/>
            </w:tabs>
            <w:spacing w:line="288" w:lineRule="auto"/>
            <w:ind w:left="721" w:right="512" w:firstLine="0"/>
          </w:pPr>
          <w:hyperlink w:anchor="_bookmark53" w:history="1">
            <w:r>
              <w:t xml:space="preserve"> </w:t>
            </w:r>
            <w:r w:rsidR="00C53584" w:rsidRPr="00C53584">
              <w:t>C</w:t>
            </w:r>
            <w:r>
              <w:t xml:space="preserve">âu hỏi thường gặp, </w:t>
            </w:r>
            <w:r w:rsidR="00093C01" w:rsidRPr="00093C01">
              <w:t>bài đăng</w:t>
            </w:r>
            <w:r>
              <w:t>, lịch sử</w:t>
            </w:r>
            <w:r w:rsidR="00093C01" w:rsidRPr="00093C01">
              <w:t xml:space="preserve"> bài đăn</w:t>
            </w:r>
            <w:r>
              <w:t>g</w:t>
            </w:r>
          </w:hyperlink>
          <w:hyperlink w:anchor="_bookmark53" w:history="1">
            <w:r>
              <w:tab/>
            </w:r>
            <w:r>
              <w:rPr>
                <w:spacing w:val="-7"/>
              </w:rPr>
              <w:t>24</w:t>
            </w:r>
          </w:hyperlink>
        </w:p>
        <w:p w14:paraId="67C2C69B" w14:textId="1BFB93A8" w:rsidR="00361513" w:rsidRDefault="00000000">
          <w:pPr>
            <w:pStyle w:val="Mucluc4"/>
            <w:numPr>
              <w:ilvl w:val="2"/>
              <w:numId w:val="1"/>
            </w:numPr>
            <w:tabs>
              <w:tab w:val="left" w:pos="1520"/>
              <w:tab w:val="left" w:pos="1521"/>
              <w:tab w:val="left" w:leader="dot" w:pos="8714"/>
            </w:tabs>
            <w:spacing w:before="120"/>
          </w:pPr>
          <w:hyperlink w:anchor="_bookmark59" w:history="1">
            <w:r>
              <w:t>Quản</w:t>
            </w:r>
            <w:r>
              <w:rPr>
                <w:spacing w:val="-7"/>
              </w:rPr>
              <w:t xml:space="preserve"> </w:t>
            </w:r>
            <w:r>
              <w:t>lý</w:t>
            </w:r>
            <w:r w:rsidR="00093C01">
              <w:rPr>
                <w:lang w:val="en-US"/>
              </w:rPr>
              <w:t xml:space="preserve"> </w:t>
            </w:r>
            <w:proofErr w:type="spellStart"/>
            <w:r w:rsidR="00093C01">
              <w:rPr>
                <w:lang w:val="en-US"/>
              </w:rPr>
              <w:t>người</w:t>
            </w:r>
            <w:proofErr w:type="spellEnd"/>
            <w:r w:rsidR="00093C01">
              <w:rPr>
                <w:lang w:val="en-US"/>
              </w:rPr>
              <w:t xml:space="preserve"> </w:t>
            </w:r>
            <w:proofErr w:type="spellStart"/>
            <w:r w:rsidR="00093C01">
              <w:rPr>
                <w:lang w:val="en-US"/>
              </w:rPr>
              <w:t>dùng</w:t>
            </w:r>
            <w:proofErr w:type="spellEnd"/>
            <w:r>
              <w:tab/>
              <w:t>26</w:t>
            </w:r>
          </w:hyperlink>
        </w:p>
        <w:p w14:paraId="364A0BD0" w14:textId="24BC1586" w:rsidR="00361513" w:rsidRDefault="00000000">
          <w:pPr>
            <w:pStyle w:val="Mucluc4"/>
            <w:numPr>
              <w:ilvl w:val="2"/>
              <w:numId w:val="1"/>
            </w:numPr>
            <w:tabs>
              <w:tab w:val="left" w:pos="1520"/>
              <w:tab w:val="left" w:pos="1521"/>
              <w:tab w:val="left" w:leader="dot" w:pos="8714"/>
            </w:tabs>
          </w:pPr>
          <w:hyperlink w:anchor="_bookmark62" w:history="1">
            <w:r>
              <w:t>Quản</w:t>
            </w:r>
            <w:r>
              <w:rPr>
                <w:spacing w:val="-7"/>
              </w:rPr>
              <w:t xml:space="preserve"> </w:t>
            </w:r>
            <w:r>
              <w:t>lý</w:t>
            </w:r>
            <w:r>
              <w:rPr>
                <w:spacing w:val="-4"/>
              </w:rPr>
              <w:t xml:space="preserve"> </w:t>
            </w:r>
            <w:proofErr w:type="spellStart"/>
            <w:r w:rsidR="00093C01">
              <w:rPr>
                <w:lang w:val="en-US"/>
              </w:rPr>
              <w:t>bài</w:t>
            </w:r>
            <w:proofErr w:type="spellEnd"/>
            <w:r w:rsidR="00093C01">
              <w:rPr>
                <w:lang w:val="en-US"/>
              </w:rPr>
              <w:t xml:space="preserve"> </w:t>
            </w:r>
            <w:proofErr w:type="spellStart"/>
            <w:r w:rsidR="00093C01">
              <w:rPr>
                <w:lang w:val="en-US"/>
              </w:rPr>
              <w:t>đăng</w:t>
            </w:r>
            <w:proofErr w:type="spellEnd"/>
            <w:r>
              <w:tab/>
              <w:t>28</w:t>
            </w:r>
          </w:hyperlink>
        </w:p>
        <w:p w14:paraId="51B40CCB" w14:textId="6F05942C" w:rsidR="00361513" w:rsidRDefault="00000000">
          <w:pPr>
            <w:pStyle w:val="Mucluc4"/>
            <w:numPr>
              <w:ilvl w:val="2"/>
              <w:numId w:val="1"/>
            </w:numPr>
            <w:tabs>
              <w:tab w:val="left" w:pos="1719"/>
              <w:tab w:val="left" w:pos="1720"/>
              <w:tab w:val="left" w:leader="dot" w:pos="8714"/>
            </w:tabs>
            <w:ind w:left="1719" w:hanging="999"/>
          </w:pPr>
          <w:hyperlink w:anchor="_bookmark65" w:history="1">
            <w:r>
              <w:t>Quản</w:t>
            </w:r>
            <w:r>
              <w:rPr>
                <w:spacing w:val="-8"/>
              </w:rPr>
              <w:t xml:space="preserve"> </w:t>
            </w:r>
            <w:r>
              <w:t>lý</w:t>
            </w:r>
            <w:r>
              <w:rPr>
                <w:spacing w:val="-4"/>
              </w:rPr>
              <w:t xml:space="preserve"> </w:t>
            </w:r>
            <w:proofErr w:type="spellStart"/>
            <w:r w:rsidR="00093C01">
              <w:rPr>
                <w:lang w:val="en-US"/>
              </w:rPr>
              <w:t>đăng</w:t>
            </w:r>
            <w:proofErr w:type="spellEnd"/>
            <w:r w:rsidR="00093C01">
              <w:rPr>
                <w:lang w:val="en-US"/>
              </w:rPr>
              <w:t xml:space="preserve"> </w:t>
            </w:r>
            <w:proofErr w:type="spellStart"/>
            <w:r w:rsidR="00093C01">
              <w:rPr>
                <w:lang w:val="en-US"/>
              </w:rPr>
              <w:t>bài</w:t>
            </w:r>
            <w:proofErr w:type="spellEnd"/>
            <w:r>
              <w:tab/>
              <w:t>30</w:t>
            </w:r>
          </w:hyperlink>
        </w:p>
        <w:p w14:paraId="035BA69C" w14:textId="6B613E68" w:rsidR="00361513" w:rsidRDefault="00000000">
          <w:pPr>
            <w:pStyle w:val="Mucluc4"/>
            <w:numPr>
              <w:ilvl w:val="2"/>
              <w:numId w:val="1"/>
            </w:numPr>
            <w:tabs>
              <w:tab w:val="left" w:pos="1719"/>
              <w:tab w:val="left" w:pos="1720"/>
              <w:tab w:val="left" w:leader="dot" w:pos="8714"/>
            </w:tabs>
            <w:spacing w:before="176"/>
            <w:ind w:left="1719" w:hanging="999"/>
          </w:pPr>
          <w:hyperlink w:anchor="_bookmark67" w:history="1">
            <w:r>
              <w:t>Quản</w:t>
            </w:r>
            <w:r>
              <w:rPr>
                <w:spacing w:val="-8"/>
              </w:rPr>
              <w:t xml:space="preserve"> </w:t>
            </w:r>
            <w:r w:rsidR="00093C01" w:rsidRPr="00093C01">
              <w:t>lý lịch sử đăng bài</w:t>
            </w:r>
            <w:r>
              <w:tab/>
              <w:t>31</w:t>
            </w:r>
          </w:hyperlink>
        </w:p>
        <w:p w14:paraId="12B26423" w14:textId="77777777" w:rsidR="00361513" w:rsidRDefault="00000000">
          <w:pPr>
            <w:pStyle w:val="Mucluc2"/>
            <w:numPr>
              <w:ilvl w:val="0"/>
              <w:numId w:val="1"/>
            </w:numPr>
            <w:tabs>
              <w:tab w:val="left" w:pos="721"/>
              <w:tab w:val="left" w:pos="722"/>
              <w:tab w:val="left" w:leader="dot" w:pos="8714"/>
            </w:tabs>
            <w:ind w:hanging="402"/>
          </w:pPr>
          <w:hyperlink w:anchor="_bookmark86" w:history="1">
            <w:r>
              <w:t>Các</w:t>
            </w:r>
            <w:r>
              <w:rPr>
                <w:spacing w:val="-7"/>
              </w:rPr>
              <w:t xml:space="preserve"> </w:t>
            </w:r>
            <w:r>
              <w:t>yêu</w:t>
            </w:r>
            <w:r>
              <w:rPr>
                <w:spacing w:val="-2"/>
              </w:rPr>
              <w:t xml:space="preserve"> </w:t>
            </w:r>
            <w:r>
              <w:t>cầu</w:t>
            </w:r>
            <w:r>
              <w:rPr>
                <w:spacing w:val="-2"/>
              </w:rPr>
              <w:t xml:space="preserve"> </w:t>
            </w:r>
            <w:r>
              <w:t>phi</w:t>
            </w:r>
            <w:r>
              <w:rPr>
                <w:spacing w:val="-1"/>
              </w:rPr>
              <w:t xml:space="preserve"> </w:t>
            </w:r>
            <w:r>
              <w:t>chức</w:t>
            </w:r>
            <w:r>
              <w:rPr>
                <w:spacing w:val="-3"/>
              </w:rPr>
              <w:t xml:space="preserve"> </w:t>
            </w:r>
            <w:r>
              <w:t>năng</w:t>
            </w:r>
            <w:r>
              <w:tab/>
              <w:t>44</w:t>
            </w:r>
          </w:hyperlink>
        </w:p>
        <w:p w14:paraId="60B84AC2" w14:textId="77777777" w:rsidR="00361513" w:rsidRDefault="00000000">
          <w:pPr>
            <w:pStyle w:val="Mucluc3"/>
            <w:numPr>
              <w:ilvl w:val="1"/>
              <w:numId w:val="1"/>
            </w:numPr>
            <w:tabs>
              <w:tab w:val="left" w:pos="1119"/>
              <w:tab w:val="left" w:pos="1120"/>
              <w:tab w:val="left" w:leader="dot" w:pos="8714"/>
            </w:tabs>
            <w:ind w:hanging="601"/>
          </w:pPr>
          <w:hyperlink w:anchor="_bookmark87" w:history="1">
            <w:r>
              <w:t>Giao</w:t>
            </w:r>
            <w:r>
              <w:rPr>
                <w:spacing w:val="-4"/>
              </w:rPr>
              <w:t xml:space="preserve"> </w:t>
            </w:r>
            <w:r>
              <w:t>diện</w:t>
            </w:r>
            <w:r>
              <w:rPr>
                <w:spacing w:val="-5"/>
              </w:rPr>
              <w:t xml:space="preserve"> </w:t>
            </w:r>
            <w:r>
              <w:t>người</w:t>
            </w:r>
            <w:r>
              <w:rPr>
                <w:spacing w:val="-4"/>
              </w:rPr>
              <w:t xml:space="preserve"> </w:t>
            </w:r>
            <w:r>
              <w:t>dùng</w:t>
            </w:r>
            <w:r>
              <w:tab/>
              <w:t>44</w:t>
            </w:r>
          </w:hyperlink>
        </w:p>
        <w:p w14:paraId="1918EF96" w14:textId="77777777" w:rsidR="00361513" w:rsidRDefault="00000000">
          <w:pPr>
            <w:pStyle w:val="Mucluc3"/>
            <w:numPr>
              <w:ilvl w:val="1"/>
              <w:numId w:val="1"/>
            </w:numPr>
            <w:tabs>
              <w:tab w:val="left" w:pos="1119"/>
              <w:tab w:val="left" w:pos="1120"/>
              <w:tab w:val="left" w:leader="dot" w:pos="8714"/>
            </w:tabs>
            <w:ind w:hanging="601"/>
          </w:pPr>
          <w:hyperlink w:anchor="_bookmark88" w:history="1">
            <w:r>
              <w:t>Tính</w:t>
            </w:r>
            <w:r>
              <w:rPr>
                <w:spacing w:val="-3"/>
              </w:rPr>
              <w:t xml:space="preserve"> </w:t>
            </w:r>
            <w:r>
              <w:t>bảo</w:t>
            </w:r>
            <w:r>
              <w:rPr>
                <w:spacing w:val="-3"/>
              </w:rPr>
              <w:t xml:space="preserve"> </w:t>
            </w:r>
            <w:r>
              <w:t>mật</w:t>
            </w:r>
            <w:r>
              <w:tab/>
              <w:t>44</w:t>
            </w:r>
          </w:hyperlink>
        </w:p>
        <w:p w14:paraId="6CAC11AD" w14:textId="77777777" w:rsidR="00361513" w:rsidRDefault="00000000">
          <w:pPr>
            <w:pStyle w:val="Mucluc3"/>
            <w:numPr>
              <w:ilvl w:val="1"/>
              <w:numId w:val="1"/>
            </w:numPr>
            <w:tabs>
              <w:tab w:val="left" w:pos="1119"/>
              <w:tab w:val="left" w:pos="1120"/>
              <w:tab w:val="left" w:leader="dot" w:pos="8714"/>
            </w:tabs>
            <w:spacing w:before="176"/>
            <w:ind w:hanging="601"/>
          </w:pPr>
          <w:hyperlink w:anchor="_bookmark89" w:history="1">
            <w:r>
              <w:t>Ràng</w:t>
            </w:r>
            <w:r>
              <w:rPr>
                <w:spacing w:val="-7"/>
              </w:rPr>
              <w:t xml:space="preserve"> </w:t>
            </w:r>
            <w:r>
              <w:t>buộc</w:t>
            </w:r>
            <w:r>
              <w:tab/>
              <w:t>44</w:t>
            </w:r>
          </w:hyperlink>
        </w:p>
      </w:sdtContent>
    </w:sdt>
    <w:p w14:paraId="202EFEEE" w14:textId="77777777" w:rsidR="00361513" w:rsidRDefault="00361513">
      <w:pPr>
        <w:sectPr w:rsidR="00361513" w:rsidSect="002F61B4">
          <w:type w:val="continuous"/>
          <w:pgSz w:w="12240" w:h="15840"/>
          <w:pgMar w:top="1299" w:right="1300" w:bottom="1745" w:left="1480" w:header="720" w:footer="720" w:gutter="0"/>
          <w:cols w:space="720"/>
        </w:sectPr>
      </w:pPr>
    </w:p>
    <w:p w14:paraId="45F6A549" w14:textId="77777777" w:rsidR="00361513" w:rsidRDefault="00000000">
      <w:pPr>
        <w:pStyle w:val="u1"/>
        <w:ind w:left="0" w:right="163" w:firstLine="0"/>
        <w:jc w:val="center"/>
      </w:pPr>
      <w:bookmarkStart w:id="1" w:name="_bookmark1"/>
      <w:bookmarkEnd w:id="1"/>
      <w:r>
        <w:lastRenderedPageBreak/>
        <w:t>Danh</w:t>
      </w:r>
      <w:r>
        <w:rPr>
          <w:spacing w:val="-7"/>
        </w:rPr>
        <w:t xml:space="preserve"> </w:t>
      </w:r>
      <w:r>
        <w:t>mục</w:t>
      </w:r>
      <w:r>
        <w:rPr>
          <w:spacing w:val="-5"/>
        </w:rPr>
        <w:t xml:space="preserve"> </w:t>
      </w:r>
      <w:r>
        <w:t>hình</w:t>
      </w:r>
      <w:r>
        <w:rPr>
          <w:spacing w:val="-11"/>
        </w:rPr>
        <w:t xml:space="preserve"> </w:t>
      </w:r>
      <w:r>
        <w:t>ảnh,</w:t>
      </w:r>
      <w:r>
        <w:rPr>
          <w:spacing w:val="-11"/>
        </w:rPr>
        <w:t xml:space="preserve"> </w:t>
      </w:r>
      <w:r>
        <w:t>bảng</w:t>
      </w:r>
      <w:r>
        <w:rPr>
          <w:spacing w:val="-4"/>
        </w:rPr>
        <w:t xml:space="preserve"> </w:t>
      </w:r>
      <w:r>
        <w:t>biểu</w:t>
      </w:r>
    </w:p>
    <w:p w14:paraId="222FBD89" w14:textId="77777777" w:rsidR="00361513" w:rsidRDefault="00000000">
      <w:pPr>
        <w:pStyle w:val="ThnVnban"/>
        <w:tabs>
          <w:tab w:val="left" w:leader="dot" w:pos="8511"/>
        </w:tabs>
        <w:spacing w:before="184"/>
        <w:ind w:right="170"/>
        <w:jc w:val="center"/>
      </w:pPr>
      <w:hyperlink w:anchor="_bookmark13" w:history="1">
        <w:r>
          <w:t>Hình</w:t>
        </w:r>
        <w:r>
          <w:rPr>
            <w:spacing w:val="55"/>
          </w:rPr>
          <w:t xml:space="preserve"> </w:t>
        </w:r>
        <w:r>
          <w:t>2-1:</w:t>
        </w:r>
        <w:r>
          <w:rPr>
            <w:spacing w:val="-2"/>
          </w:rPr>
          <w:t xml:space="preserve"> </w:t>
        </w:r>
        <w:r>
          <w:t>Biểu</w:t>
        </w:r>
        <w:r>
          <w:rPr>
            <w:spacing w:val="-2"/>
          </w:rPr>
          <w:t xml:space="preserve"> </w:t>
        </w:r>
        <w:r>
          <w:t>đồ</w:t>
        </w:r>
        <w:r>
          <w:rPr>
            <w:spacing w:val="-3"/>
          </w:rPr>
          <w:t xml:space="preserve"> </w:t>
        </w:r>
        <w:proofErr w:type="spellStart"/>
        <w:r>
          <w:t>use</w:t>
        </w:r>
        <w:proofErr w:type="spellEnd"/>
        <w:r>
          <w:rPr>
            <w:spacing w:val="-5"/>
          </w:rPr>
          <w:t xml:space="preserve"> </w:t>
        </w:r>
        <w:proofErr w:type="spellStart"/>
        <w:r>
          <w:t>case</w:t>
        </w:r>
        <w:proofErr w:type="spellEnd"/>
        <w:r>
          <w:rPr>
            <w:spacing w:val="-3"/>
          </w:rPr>
          <w:t xml:space="preserve"> </w:t>
        </w:r>
        <w:r>
          <w:t>tổng</w:t>
        </w:r>
        <w:r>
          <w:rPr>
            <w:spacing w:val="-1"/>
          </w:rPr>
          <w:t xml:space="preserve"> </w:t>
        </w:r>
        <w:r>
          <w:t>quan</w:t>
        </w:r>
        <w:r>
          <w:tab/>
          <w:t>8</w:t>
        </w:r>
      </w:hyperlink>
    </w:p>
    <w:p w14:paraId="1C86E659" w14:textId="77777777" w:rsidR="00361513" w:rsidRDefault="00000000">
      <w:pPr>
        <w:pStyle w:val="ThnVnban"/>
        <w:tabs>
          <w:tab w:val="left" w:leader="dot" w:pos="8511"/>
        </w:tabs>
        <w:spacing w:before="175"/>
        <w:ind w:right="170"/>
        <w:jc w:val="center"/>
      </w:pPr>
      <w:hyperlink w:anchor="_bookmark16" w:history="1">
        <w:r>
          <w:t>Hình</w:t>
        </w:r>
        <w:r>
          <w:rPr>
            <w:spacing w:val="55"/>
          </w:rPr>
          <w:t xml:space="preserve"> </w:t>
        </w:r>
        <w:r>
          <w:t>2-2:</w:t>
        </w:r>
        <w:r>
          <w:rPr>
            <w:spacing w:val="-2"/>
          </w:rPr>
          <w:t xml:space="preserve"> </w:t>
        </w:r>
        <w:r>
          <w:t>Biểu</w:t>
        </w:r>
        <w:r>
          <w:rPr>
            <w:spacing w:val="-2"/>
          </w:rPr>
          <w:t xml:space="preserve"> </w:t>
        </w:r>
        <w:r>
          <w:t>đồ</w:t>
        </w:r>
        <w:r>
          <w:rPr>
            <w:spacing w:val="-2"/>
          </w:rPr>
          <w:t xml:space="preserve"> </w:t>
        </w:r>
        <w:proofErr w:type="spellStart"/>
        <w:r>
          <w:t>use</w:t>
        </w:r>
        <w:proofErr w:type="spellEnd"/>
        <w:r>
          <w:rPr>
            <w:spacing w:val="-5"/>
          </w:rPr>
          <w:t xml:space="preserve"> </w:t>
        </w:r>
        <w:proofErr w:type="spellStart"/>
        <w:r>
          <w:t>case</w:t>
        </w:r>
        <w:proofErr w:type="spellEnd"/>
        <w:r>
          <w:rPr>
            <w:spacing w:val="-6"/>
          </w:rPr>
          <w:t xml:space="preserve"> </w:t>
        </w:r>
        <w:r>
          <w:t>Quản</w:t>
        </w:r>
        <w:r>
          <w:rPr>
            <w:spacing w:val="-2"/>
          </w:rPr>
          <w:t xml:space="preserve"> </w:t>
        </w:r>
        <w:r>
          <w:t>trị viên</w:t>
        </w:r>
        <w:r>
          <w:tab/>
          <w:t>9</w:t>
        </w:r>
      </w:hyperlink>
    </w:p>
    <w:p w14:paraId="7E3F92EF" w14:textId="0375916A" w:rsidR="00361513" w:rsidRDefault="00000000">
      <w:pPr>
        <w:pStyle w:val="ThnVnban"/>
        <w:tabs>
          <w:tab w:val="left" w:leader="dot" w:pos="8391"/>
        </w:tabs>
        <w:spacing w:before="175"/>
        <w:ind w:right="180"/>
        <w:jc w:val="center"/>
      </w:pPr>
      <w:hyperlink w:anchor="_bookmark18" w:history="1">
        <w:r>
          <w:t>Hình</w:t>
        </w:r>
        <w:r>
          <w:rPr>
            <w:spacing w:val="55"/>
          </w:rPr>
          <w:t xml:space="preserve"> </w:t>
        </w:r>
        <w:r>
          <w:t>2-3:</w:t>
        </w:r>
        <w:r>
          <w:rPr>
            <w:spacing w:val="-2"/>
          </w:rPr>
          <w:t xml:space="preserve"> </w:t>
        </w:r>
        <w:r>
          <w:t>Biểu</w:t>
        </w:r>
        <w:r>
          <w:rPr>
            <w:spacing w:val="-2"/>
          </w:rPr>
          <w:t xml:space="preserve"> </w:t>
        </w:r>
        <w:r>
          <w:t>đồ</w:t>
        </w:r>
        <w:r>
          <w:rPr>
            <w:spacing w:val="-2"/>
          </w:rPr>
          <w:t xml:space="preserve"> </w:t>
        </w:r>
        <w:proofErr w:type="spellStart"/>
        <w:r>
          <w:t>use</w:t>
        </w:r>
        <w:proofErr w:type="spellEnd"/>
        <w:r>
          <w:rPr>
            <w:spacing w:val="-5"/>
          </w:rPr>
          <w:t xml:space="preserve"> </w:t>
        </w:r>
        <w:proofErr w:type="spellStart"/>
        <w:r>
          <w:t>case</w:t>
        </w:r>
        <w:proofErr w:type="spellEnd"/>
        <w:r>
          <w:rPr>
            <w:spacing w:val="-3"/>
          </w:rPr>
          <w:t xml:space="preserve"> </w:t>
        </w:r>
        <w:proofErr w:type="spellStart"/>
        <w:r w:rsidR="00C53584">
          <w:rPr>
            <w:lang w:val="en-US"/>
          </w:rPr>
          <w:t>Nhà</w:t>
        </w:r>
        <w:proofErr w:type="spellEnd"/>
        <w:r w:rsidR="00C53584">
          <w:rPr>
            <w:lang w:val="en-US"/>
          </w:rPr>
          <w:t xml:space="preserve"> </w:t>
        </w:r>
        <w:proofErr w:type="spellStart"/>
        <w:r w:rsidR="00C53584">
          <w:rPr>
            <w:lang w:val="en-US"/>
          </w:rPr>
          <w:t>tuyền</w:t>
        </w:r>
        <w:proofErr w:type="spellEnd"/>
        <w:r w:rsidR="00C53584">
          <w:rPr>
            <w:lang w:val="en-US"/>
          </w:rPr>
          <w:t xml:space="preserve"> </w:t>
        </w:r>
        <w:proofErr w:type="spellStart"/>
        <w:r w:rsidR="00C53584">
          <w:rPr>
            <w:lang w:val="en-US"/>
          </w:rPr>
          <w:t>dụng</w:t>
        </w:r>
        <w:proofErr w:type="spellEnd"/>
        <w:r>
          <w:tab/>
          <w:t>10</w:t>
        </w:r>
      </w:hyperlink>
    </w:p>
    <w:p w14:paraId="0A739B0C" w14:textId="77777777" w:rsidR="00361513" w:rsidRPr="00C53584" w:rsidRDefault="00361513">
      <w:pPr>
        <w:pStyle w:val="ThnVnban"/>
        <w:spacing w:before="6"/>
        <w:rPr>
          <w:sz w:val="28"/>
          <w:lang w:val="en-US"/>
        </w:rPr>
      </w:pPr>
    </w:p>
    <w:p w14:paraId="100FD848" w14:textId="77777777" w:rsidR="00361513" w:rsidRDefault="00000000">
      <w:pPr>
        <w:pStyle w:val="ThnVnban"/>
        <w:tabs>
          <w:tab w:val="left" w:leader="dot" w:pos="8511"/>
        </w:tabs>
        <w:ind w:right="165"/>
        <w:jc w:val="center"/>
      </w:pPr>
      <w:hyperlink w:anchor="_bookmark6" w:history="1">
        <w:r>
          <w:t>Bảng</w:t>
        </w:r>
        <w:r>
          <w:rPr>
            <w:spacing w:val="-3"/>
          </w:rPr>
          <w:t xml:space="preserve"> </w:t>
        </w:r>
        <w:r>
          <w:t>1-1:</w:t>
        </w:r>
        <w:r>
          <w:rPr>
            <w:spacing w:val="-2"/>
          </w:rPr>
          <w:t xml:space="preserve"> </w:t>
        </w:r>
        <w:r>
          <w:t>Từ</w:t>
        </w:r>
        <w:r>
          <w:rPr>
            <w:spacing w:val="-4"/>
          </w:rPr>
          <w:t xml:space="preserve"> </w:t>
        </w:r>
        <w:r>
          <w:t>điển</w:t>
        </w:r>
        <w:r>
          <w:rPr>
            <w:spacing w:val="-3"/>
          </w:rPr>
          <w:t xml:space="preserve"> </w:t>
        </w:r>
        <w:r>
          <w:t>thuật</w:t>
        </w:r>
        <w:r>
          <w:rPr>
            <w:spacing w:val="-3"/>
          </w:rPr>
          <w:t xml:space="preserve"> </w:t>
        </w:r>
        <w:r>
          <w:t>ngữ</w:t>
        </w:r>
        <w:r>
          <w:tab/>
          <w:t>5</w:t>
        </w:r>
      </w:hyperlink>
    </w:p>
    <w:p w14:paraId="4AE8E91E" w14:textId="7CE93BD0" w:rsidR="00361513" w:rsidRPr="00F134FE" w:rsidRDefault="00000000">
      <w:pPr>
        <w:pStyle w:val="ThnVnban"/>
        <w:tabs>
          <w:tab w:val="left" w:leader="dot" w:pos="8391"/>
        </w:tabs>
        <w:spacing w:before="175"/>
        <w:ind w:right="180"/>
        <w:jc w:val="center"/>
      </w:pPr>
      <w:hyperlink w:anchor="_bookmark38" w:history="1">
        <w:r>
          <w:t>Bảng</w:t>
        </w:r>
        <w:r>
          <w:rPr>
            <w:spacing w:val="-3"/>
          </w:rPr>
          <w:t xml:space="preserve"> </w:t>
        </w:r>
        <w:r>
          <w:t>2-1:</w:t>
        </w:r>
        <w:r>
          <w:rPr>
            <w:spacing w:val="-3"/>
          </w:rPr>
          <w:t xml:space="preserve"> </w:t>
        </w:r>
        <w:r>
          <w:t>Đặc</w:t>
        </w:r>
        <w:r>
          <w:rPr>
            <w:spacing w:val="-4"/>
          </w:rPr>
          <w:t xml:space="preserve"> </w:t>
        </w:r>
        <w:r>
          <w:t>tả</w:t>
        </w:r>
        <w:r>
          <w:rPr>
            <w:spacing w:val="-2"/>
          </w:rPr>
          <w:t xml:space="preserve"> </w:t>
        </w:r>
        <w:r>
          <w:t>chức</w:t>
        </w:r>
        <w:r>
          <w:rPr>
            <w:spacing w:val="-7"/>
          </w:rPr>
          <w:t xml:space="preserve"> </w:t>
        </w:r>
        <w:r>
          <w:t>năng</w:t>
        </w:r>
        <w:r>
          <w:rPr>
            <w:spacing w:val="-3"/>
          </w:rPr>
          <w:t xml:space="preserve"> </w:t>
        </w:r>
        <w:r>
          <w:t>“Đăng</w:t>
        </w:r>
        <w:r>
          <w:rPr>
            <w:spacing w:val="-2"/>
          </w:rPr>
          <w:t xml:space="preserve"> </w:t>
        </w:r>
        <w:r>
          <w:t>nhập”</w:t>
        </w:r>
        <w:r>
          <w:tab/>
        </w:r>
        <w:r w:rsidR="00F134FE" w:rsidRPr="00F134FE">
          <w:t>13</w:t>
        </w:r>
      </w:hyperlink>
    </w:p>
    <w:p w14:paraId="64440F1E" w14:textId="2E6CB408" w:rsidR="00361513" w:rsidRDefault="00000000">
      <w:pPr>
        <w:pStyle w:val="ThnVnban"/>
        <w:tabs>
          <w:tab w:val="left" w:leader="dot" w:pos="8391"/>
        </w:tabs>
        <w:spacing w:before="175"/>
        <w:ind w:right="180"/>
        <w:jc w:val="center"/>
      </w:pPr>
      <w:hyperlink w:anchor="_bookmark39" w:history="1">
        <w:r>
          <w:t>Bảng</w:t>
        </w:r>
        <w:r>
          <w:rPr>
            <w:spacing w:val="-3"/>
          </w:rPr>
          <w:t xml:space="preserve"> </w:t>
        </w:r>
        <w:r>
          <w:t>2-2:</w:t>
        </w:r>
        <w:r>
          <w:rPr>
            <w:spacing w:val="-3"/>
          </w:rPr>
          <w:t xml:space="preserve"> </w:t>
        </w:r>
        <w:r>
          <w:t>Dữ</w:t>
        </w:r>
        <w:r>
          <w:rPr>
            <w:spacing w:val="-4"/>
          </w:rPr>
          <w:t xml:space="preserve"> </w:t>
        </w:r>
        <w:r>
          <w:t>liệu</w:t>
        </w:r>
        <w:r>
          <w:rPr>
            <w:spacing w:val="-3"/>
          </w:rPr>
          <w:t xml:space="preserve"> </w:t>
        </w:r>
        <w:r>
          <w:t>chức</w:t>
        </w:r>
        <w:r>
          <w:rPr>
            <w:spacing w:val="-6"/>
          </w:rPr>
          <w:t xml:space="preserve"> </w:t>
        </w:r>
        <w:r>
          <w:t>năng</w:t>
        </w:r>
        <w:r>
          <w:rPr>
            <w:spacing w:val="-3"/>
          </w:rPr>
          <w:t xml:space="preserve"> </w:t>
        </w:r>
        <w:r>
          <w:t>“Đăng</w:t>
        </w:r>
        <w:r>
          <w:rPr>
            <w:spacing w:val="-1"/>
          </w:rPr>
          <w:t xml:space="preserve"> </w:t>
        </w:r>
        <w:r>
          <w:t>nhập”</w:t>
        </w:r>
        <w:r>
          <w:tab/>
        </w:r>
        <w:r w:rsidR="00F134FE" w:rsidRPr="00F134FE">
          <w:t>13</w:t>
        </w:r>
      </w:hyperlink>
    </w:p>
    <w:p w14:paraId="2204EF55" w14:textId="695FE04E" w:rsidR="00361513" w:rsidRDefault="00000000">
      <w:pPr>
        <w:pStyle w:val="ThnVnban"/>
        <w:tabs>
          <w:tab w:val="left" w:leader="dot" w:pos="8391"/>
        </w:tabs>
        <w:spacing w:before="176"/>
        <w:ind w:right="180"/>
        <w:jc w:val="center"/>
      </w:pPr>
      <w:hyperlink w:anchor="_bookmark41" w:history="1">
        <w:r>
          <w:t>Bảng</w:t>
        </w:r>
        <w:r>
          <w:rPr>
            <w:spacing w:val="-3"/>
          </w:rPr>
          <w:t xml:space="preserve"> </w:t>
        </w:r>
        <w:r>
          <w:t>2-3:</w:t>
        </w:r>
        <w:r>
          <w:rPr>
            <w:spacing w:val="-2"/>
          </w:rPr>
          <w:t xml:space="preserve"> </w:t>
        </w:r>
        <w:r>
          <w:t>Đặc</w:t>
        </w:r>
        <w:r>
          <w:rPr>
            <w:spacing w:val="-3"/>
          </w:rPr>
          <w:t xml:space="preserve"> </w:t>
        </w:r>
        <w:r>
          <w:t>tả</w:t>
        </w:r>
        <w:r>
          <w:rPr>
            <w:spacing w:val="-2"/>
          </w:rPr>
          <w:t xml:space="preserve"> </w:t>
        </w:r>
        <w:r>
          <w:t>chức</w:t>
        </w:r>
        <w:r>
          <w:rPr>
            <w:spacing w:val="-6"/>
          </w:rPr>
          <w:t xml:space="preserve"> </w:t>
        </w:r>
        <w:r>
          <w:t>năng</w:t>
        </w:r>
        <w:r>
          <w:rPr>
            <w:spacing w:val="-2"/>
          </w:rPr>
          <w:t xml:space="preserve"> </w:t>
        </w:r>
        <w:r>
          <w:t>“Thay</w:t>
        </w:r>
        <w:r>
          <w:rPr>
            <w:spacing w:val="-2"/>
          </w:rPr>
          <w:t xml:space="preserve"> </w:t>
        </w:r>
        <w:r>
          <w:t>đổi</w:t>
        </w:r>
        <w:r>
          <w:rPr>
            <w:spacing w:val="-2"/>
          </w:rPr>
          <w:t xml:space="preserve"> </w:t>
        </w:r>
        <w:r>
          <w:t>mật</w:t>
        </w:r>
        <w:r>
          <w:rPr>
            <w:spacing w:val="-4"/>
          </w:rPr>
          <w:t xml:space="preserve"> </w:t>
        </w:r>
        <w:r>
          <w:t>khẩu”</w:t>
        </w:r>
        <w:r>
          <w:tab/>
        </w:r>
        <w:r w:rsidR="00F134FE" w:rsidRPr="00F134FE">
          <w:t>14</w:t>
        </w:r>
      </w:hyperlink>
    </w:p>
    <w:p w14:paraId="325E45E7" w14:textId="38014285" w:rsidR="00361513" w:rsidRDefault="00000000">
      <w:pPr>
        <w:pStyle w:val="ThnVnban"/>
        <w:tabs>
          <w:tab w:val="left" w:leader="dot" w:pos="8391"/>
        </w:tabs>
        <w:spacing w:before="175"/>
        <w:ind w:right="180"/>
        <w:jc w:val="center"/>
      </w:pPr>
      <w:hyperlink w:anchor="_bookmark43" w:history="1">
        <w:r>
          <w:t>Bảng</w:t>
        </w:r>
        <w:r>
          <w:rPr>
            <w:spacing w:val="-3"/>
          </w:rPr>
          <w:t xml:space="preserve"> </w:t>
        </w:r>
        <w:r>
          <w:t>2-4:</w:t>
        </w:r>
        <w:r>
          <w:rPr>
            <w:spacing w:val="-2"/>
          </w:rPr>
          <w:t xml:space="preserve"> </w:t>
        </w:r>
        <w:r>
          <w:t>Đặc</w:t>
        </w:r>
        <w:r>
          <w:rPr>
            <w:spacing w:val="-6"/>
          </w:rPr>
          <w:t xml:space="preserve"> </w:t>
        </w:r>
        <w:r>
          <w:t>tả</w:t>
        </w:r>
        <w:r>
          <w:rPr>
            <w:spacing w:val="-1"/>
          </w:rPr>
          <w:t xml:space="preserve"> </w:t>
        </w:r>
        <w:r>
          <w:t>chức</w:t>
        </w:r>
        <w:r>
          <w:rPr>
            <w:spacing w:val="-5"/>
          </w:rPr>
          <w:t xml:space="preserve"> </w:t>
        </w:r>
        <w:r>
          <w:t>năng</w:t>
        </w:r>
        <w:r>
          <w:rPr>
            <w:spacing w:val="-2"/>
          </w:rPr>
          <w:t xml:space="preserve"> </w:t>
        </w:r>
        <w:r>
          <w:t>“Thiết</w:t>
        </w:r>
        <w:r>
          <w:rPr>
            <w:spacing w:val="-2"/>
          </w:rPr>
          <w:t xml:space="preserve"> </w:t>
        </w:r>
        <w:r>
          <w:t>lập</w:t>
        </w:r>
        <w:r>
          <w:rPr>
            <w:spacing w:val="-2"/>
          </w:rPr>
          <w:t xml:space="preserve"> </w:t>
        </w:r>
        <w:r>
          <w:t>lại</w:t>
        </w:r>
        <w:r>
          <w:rPr>
            <w:spacing w:val="-2"/>
          </w:rPr>
          <w:t xml:space="preserve"> </w:t>
        </w:r>
        <w:r>
          <w:t>mật</w:t>
        </w:r>
        <w:r>
          <w:rPr>
            <w:spacing w:val="-3"/>
          </w:rPr>
          <w:t xml:space="preserve"> </w:t>
        </w:r>
        <w:r>
          <w:t>khẩu”</w:t>
        </w:r>
        <w:r>
          <w:tab/>
        </w:r>
        <w:r w:rsidR="00F134FE" w:rsidRPr="00F134FE">
          <w:t>14</w:t>
        </w:r>
      </w:hyperlink>
    </w:p>
    <w:p w14:paraId="65AC8755" w14:textId="231165B8" w:rsidR="00361513" w:rsidRDefault="00000000">
      <w:pPr>
        <w:pStyle w:val="ThnVnban"/>
        <w:tabs>
          <w:tab w:val="left" w:leader="dot" w:pos="8391"/>
        </w:tabs>
        <w:spacing w:before="175"/>
        <w:ind w:right="180"/>
        <w:jc w:val="center"/>
      </w:pPr>
      <w:hyperlink w:anchor="_bookmark45" w:history="1">
        <w:r>
          <w:t>Bảng</w:t>
        </w:r>
        <w:r>
          <w:rPr>
            <w:spacing w:val="-3"/>
          </w:rPr>
          <w:t xml:space="preserve"> </w:t>
        </w:r>
        <w:r>
          <w:t>2-5:</w:t>
        </w:r>
        <w:r>
          <w:rPr>
            <w:spacing w:val="-3"/>
          </w:rPr>
          <w:t xml:space="preserve"> </w:t>
        </w:r>
        <w:r>
          <w:t>Đặc</w:t>
        </w:r>
        <w:r>
          <w:rPr>
            <w:spacing w:val="-6"/>
          </w:rPr>
          <w:t xml:space="preserve"> </w:t>
        </w:r>
        <w:r>
          <w:t>tả</w:t>
        </w:r>
        <w:r>
          <w:rPr>
            <w:spacing w:val="-2"/>
          </w:rPr>
          <w:t xml:space="preserve"> </w:t>
        </w:r>
        <w:r>
          <w:t>chức</w:t>
        </w:r>
        <w:r>
          <w:rPr>
            <w:spacing w:val="-6"/>
          </w:rPr>
          <w:t xml:space="preserve"> </w:t>
        </w:r>
        <w:r>
          <w:t>năng</w:t>
        </w:r>
        <w:r>
          <w:rPr>
            <w:spacing w:val="-3"/>
          </w:rPr>
          <w:t xml:space="preserve"> </w:t>
        </w:r>
        <w:r>
          <w:t>“Đăng</w:t>
        </w:r>
        <w:r>
          <w:rPr>
            <w:spacing w:val="-2"/>
          </w:rPr>
          <w:t xml:space="preserve"> </w:t>
        </w:r>
        <w:r>
          <w:t>ký”</w:t>
        </w:r>
        <w:r>
          <w:tab/>
        </w:r>
        <w:r w:rsidR="00F134FE" w:rsidRPr="00F134FE">
          <w:t>15</w:t>
        </w:r>
      </w:hyperlink>
    </w:p>
    <w:p w14:paraId="26D0AE9C" w14:textId="3BBEB84A" w:rsidR="00361513" w:rsidRDefault="00000000">
      <w:pPr>
        <w:pStyle w:val="ThnVnban"/>
        <w:tabs>
          <w:tab w:val="left" w:leader="dot" w:pos="8391"/>
        </w:tabs>
        <w:spacing w:before="176"/>
        <w:ind w:right="180"/>
        <w:jc w:val="center"/>
      </w:pPr>
      <w:hyperlink w:anchor="_bookmark46" w:history="1">
        <w:r>
          <w:t>Bảng</w:t>
        </w:r>
        <w:r>
          <w:rPr>
            <w:spacing w:val="-2"/>
          </w:rPr>
          <w:t xml:space="preserve"> </w:t>
        </w:r>
        <w:r>
          <w:t>2-6:</w:t>
        </w:r>
        <w:r>
          <w:rPr>
            <w:spacing w:val="-2"/>
          </w:rPr>
          <w:t xml:space="preserve"> </w:t>
        </w:r>
        <w:r>
          <w:t>Dữ</w:t>
        </w:r>
        <w:r>
          <w:rPr>
            <w:spacing w:val="-3"/>
          </w:rPr>
          <w:t xml:space="preserve"> </w:t>
        </w:r>
        <w:r>
          <w:t>liệu</w:t>
        </w:r>
        <w:r>
          <w:rPr>
            <w:spacing w:val="-2"/>
          </w:rPr>
          <w:t xml:space="preserve"> </w:t>
        </w:r>
        <w:r>
          <w:t>chức</w:t>
        </w:r>
        <w:r>
          <w:rPr>
            <w:spacing w:val="-5"/>
          </w:rPr>
          <w:t xml:space="preserve"> </w:t>
        </w:r>
        <w:r>
          <w:t>năng</w:t>
        </w:r>
        <w:r>
          <w:rPr>
            <w:spacing w:val="-2"/>
          </w:rPr>
          <w:t xml:space="preserve"> </w:t>
        </w:r>
        <w:r>
          <w:t>“Đăng</w:t>
        </w:r>
        <w:r>
          <w:rPr>
            <w:spacing w:val="-2"/>
          </w:rPr>
          <w:t xml:space="preserve"> </w:t>
        </w:r>
        <w:r>
          <w:t>ký”</w:t>
        </w:r>
        <w:r>
          <w:tab/>
        </w:r>
        <w:r w:rsidR="00F134FE" w:rsidRPr="00F134FE">
          <w:t>16</w:t>
        </w:r>
      </w:hyperlink>
    </w:p>
    <w:p w14:paraId="2EC74B46" w14:textId="255A5C9F" w:rsidR="00361513" w:rsidRDefault="00000000">
      <w:pPr>
        <w:pStyle w:val="ThnVnban"/>
        <w:tabs>
          <w:tab w:val="left" w:leader="dot" w:pos="8391"/>
        </w:tabs>
        <w:spacing w:before="175"/>
        <w:ind w:right="180"/>
        <w:jc w:val="center"/>
      </w:pPr>
      <w:hyperlink w:anchor="_bookmark48" w:history="1">
        <w:r>
          <w:t>Bảng</w:t>
        </w:r>
        <w:r>
          <w:rPr>
            <w:spacing w:val="-2"/>
          </w:rPr>
          <w:t xml:space="preserve"> </w:t>
        </w:r>
        <w:r>
          <w:t>2-7:</w:t>
        </w:r>
        <w:r>
          <w:rPr>
            <w:spacing w:val="-1"/>
          </w:rPr>
          <w:t xml:space="preserve"> </w:t>
        </w:r>
        <w:r>
          <w:t>Đặc</w:t>
        </w:r>
        <w:r>
          <w:rPr>
            <w:spacing w:val="-5"/>
          </w:rPr>
          <w:t xml:space="preserve"> </w:t>
        </w:r>
        <w:r>
          <w:t>tả</w:t>
        </w:r>
        <w:r>
          <w:rPr>
            <w:spacing w:val="-1"/>
          </w:rPr>
          <w:t xml:space="preserve"> </w:t>
        </w:r>
        <w:r>
          <w:t>chức</w:t>
        </w:r>
        <w:r>
          <w:rPr>
            <w:spacing w:val="-4"/>
          </w:rPr>
          <w:t xml:space="preserve"> </w:t>
        </w:r>
        <w:r>
          <w:t>năng</w:t>
        </w:r>
        <w:r>
          <w:rPr>
            <w:spacing w:val="-1"/>
          </w:rPr>
          <w:t xml:space="preserve"> </w:t>
        </w:r>
        <w:r>
          <w:t>“Cập</w:t>
        </w:r>
        <w:r>
          <w:rPr>
            <w:spacing w:val="-1"/>
          </w:rPr>
          <w:t xml:space="preserve"> </w:t>
        </w:r>
        <w:r>
          <w:t>nhật</w:t>
        </w:r>
        <w:r>
          <w:rPr>
            <w:spacing w:val="-2"/>
          </w:rPr>
          <w:t xml:space="preserve"> </w:t>
        </w:r>
        <w:r>
          <w:t>thông</w:t>
        </w:r>
        <w:r>
          <w:rPr>
            <w:spacing w:val="-1"/>
          </w:rPr>
          <w:t xml:space="preserve"> </w:t>
        </w:r>
        <w:r>
          <w:t>tin</w:t>
        </w:r>
        <w:r>
          <w:rPr>
            <w:spacing w:val="-1"/>
          </w:rPr>
          <w:t xml:space="preserve"> </w:t>
        </w:r>
        <w:r>
          <w:t>cá</w:t>
        </w:r>
        <w:r>
          <w:rPr>
            <w:spacing w:val="-3"/>
          </w:rPr>
          <w:t xml:space="preserve"> </w:t>
        </w:r>
        <w:r>
          <w:t>nhân”</w:t>
        </w:r>
        <w:r>
          <w:tab/>
        </w:r>
        <w:r w:rsidR="00F134FE" w:rsidRPr="00F134FE">
          <w:t>16</w:t>
        </w:r>
      </w:hyperlink>
    </w:p>
    <w:p w14:paraId="2E9F838A" w14:textId="1F34A75C" w:rsidR="00361513" w:rsidRDefault="00000000">
      <w:pPr>
        <w:pStyle w:val="ThnVnban"/>
        <w:tabs>
          <w:tab w:val="left" w:leader="dot" w:pos="8391"/>
        </w:tabs>
        <w:spacing w:before="175"/>
        <w:ind w:right="180"/>
        <w:jc w:val="center"/>
      </w:pPr>
      <w:hyperlink w:anchor="_bookmark49" w:history="1">
        <w:r>
          <w:t>Bảng</w:t>
        </w:r>
        <w:r>
          <w:rPr>
            <w:spacing w:val="-5"/>
          </w:rPr>
          <w:t xml:space="preserve"> </w:t>
        </w:r>
        <w:r>
          <w:t>2-8:</w:t>
        </w:r>
        <w:r>
          <w:rPr>
            <w:spacing w:val="-1"/>
          </w:rPr>
          <w:t xml:space="preserve"> </w:t>
        </w:r>
        <w:r>
          <w:t>Dữ</w:t>
        </w:r>
        <w:r>
          <w:rPr>
            <w:spacing w:val="-3"/>
          </w:rPr>
          <w:t xml:space="preserve"> </w:t>
        </w:r>
        <w:r>
          <w:t>liệu</w:t>
        </w:r>
        <w:r>
          <w:rPr>
            <w:spacing w:val="-1"/>
          </w:rPr>
          <w:t xml:space="preserve"> </w:t>
        </w:r>
        <w:r>
          <w:t>chức</w:t>
        </w:r>
        <w:r>
          <w:rPr>
            <w:spacing w:val="-3"/>
          </w:rPr>
          <w:t xml:space="preserve"> </w:t>
        </w:r>
        <w:r>
          <w:t>năng</w:t>
        </w:r>
        <w:r>
          <w:rPr>
            <w:spacing w:val="-1"/>
          </w:rPr>
          <w:t xml:space="preserve"> </w:t>
        </w:r>
        <w:r>
          <w:t>“Cập</w:t>
        </w:r>
        <w:r>
          <w:rPr>
            <w:spacing w:val="-2"/>
          </w:rPr>
          <w:t xml:space="preserve"> </w:t>
        </w:r>
        <w:r>
          <w:t>nhật</w:t>
        </w:r>
        <w:r>
          <w:rPr>
            <w:spacing w:val="-1"/>
          </w:rPr>
          <w:t xml:space="preserve"> </w:t>
        </w:r>
        <w:r>
          <w:t>thông</w:t>
        </w:r>
        <w:r>
          <w:rPr>
            <w:spacing w:val="-2"/>
          </w:rPr>
          <w:t xml:space="preserve"> </w:t>
        </w:r>
        <w:r>
          <w:t>tin</w:t>
        </w:r>
        <w:r>
          <w:rPr>
            <w:spacing w:val="-1"/>
          </w:rPr>
          <w:t xml:space="preserve"> </w:t>
        </w:r>
        <w:r>
          <w:t>cá</w:t>
        </w:r>
        <w:r>
          <w:rPr>
            <w:spacing w:val="-2"/>
          </w:rPr>
          <w:t xml:space="preserve"> </w:t>
        </w:r>
        <w:r>
          <w:t>nhân”</w:t>
        </w:r>
        <w:r>
          <w:tab/>
        </w:r>
        <w:r w:rsidR="00F134FE" w:rsidRPr="00F134FE">
          <w:t>17</w:t>
        </w:r>
      </w:hyperlink>
    </w:p>
    <w:p w14:paraId="38860712" w14:textId="2F6F88DE" w:rsidR="00361513" w:rsidRDefault="00000000">
      <w:pPr>
        <w:pStyle w:val="ThnVnban"/>
        <w:tabs>
          <w:tab w:val="left" w:leader="dot" w:pos="8391"/>
        </w:tabs>
        <w:spacing w:before="175"/>
        <w:ind w:right="180"/>
        <w:jc w:val="center"/>
      </w:pPr>
      <w:hyperlink w:anchor="_bookmark51" w:history="1">
        <w:r>
          <w:t>Bảng</w:t>
        </w:r>
        <w:r>
          <w:rPr>
            <w:spacing w:val="-2"/>
          </w:rPr>
          <w:t xml:space="preserve"> </w:t>
        </w:r>
        <w:r>
          <w:t>2-9:</w:t>
        </w:r>
        <w:r>
          <w:rPr>
            <w:spacing w:val="-1"/>
          </w:rPr>
          <w:t xml:space="preserve"> </w:t>
        </w:r>
        <w:r>
          <w:t>Đặc</w:t>
        </w:r>
        <w:r>
          <w:rPr>
            <w:spacing w:val="-3"/>
          </w:rPr>
          <w:t xml:space="preserve"> </w:t>
        </w:r>
        <w:r>
          <w:t>tả</w:t>
        </w:r>
        <w:r>
          <w:rPr>
            <w:spacing w:val="-1"/>
          </w:rPr>
          <w:t xml:space="preserve"> </w:t>
        </w:r>
        <w:r>
          <w:t>chức</w:t>
        </w:r>
        <w:r>
          <w:rPr>
            <w:spacing w:val="-4"/>
          </w:rPr>
          <w:t xml:space="preserve"> </w:t>
        </w:r>
        <w:r>
          <w:t>năng</w:t>
        </w:r>
        <w:r>
          <w:rPr>
            <w:spacing w:val="-2"/>
          </w:rPr>
          <w:t xml:space="preserve"> </w:t>
        </w:r>
        <w:r>
          <w:t>“Tìm</w:t>
        </w:r>
        <w:r>
          <w:rPr>
            <w:spacing w:val="-1"/>
          </w:rPr>
          <w:t xml:space="preserve"> </w:t>
        </w:r>
        <w:r>
          <w:t>kiếm</w:t>
        </w:r>
        <w:r>
          <w:rPr>
            <w:spacing w:val="-1"/>
          </w:rPr>
          <w:t xml:space="preserve"> </w:t>
        </w:r>
        <w:r w:rsidR="00C53584" w:rsidRPr="00C53584">
          <w:t xml:space="preserve">nhà tuyển </w:t>
        </w:r>
        <w:proofErr w:type="spellStart"/>
        <w:r w:rsidR="00C53584" w:rsidRPr="00C53584">
          <w:t>dụng,sinh</w:t>
        </w:r>
        <w:proofErr w:type="spellEnd"/>
        <w:r>
          <w:rPr>
            <w:spacing w:val="-2"/>
          </w:rPr>
          <w:t xml:space="preserve"> </w:t>
        </w:r>
        <w:r>
          <w:t>viên”</w:t>
        </w:r>
        <w:r>
          <w:tab/>
        </w:r>
        <w:r w:rsidR="00F134FE" w:rsidRPr="00F134FE">
          <w:t>17</w:t>
        </w:r>
      </w:hyperlink>
    </w:p>
    <w:p w14:paraId="4B09C041" w14:textId="21EB74C8" w:rsidR="00361513" w:rsidRPr="00F134FE" w:rsidRDefault="00000000" w:rsidP="00C53584">
      <w:pPr>
        <w:pStyle w:val="ThnVnban"/>
        <w:tabs>
          <w:tab w:val="left" w:leader="dot" w:pos="8391"/>
        </w:tabs>
        <w:spacing w:before="176"/>
        <w:ind w:right="180"/>
        <w:jc w:val="center"/>
      </w:pPr>
      <w:hyperlink w:anchor="_bookmark52" w:history="1">
        <w:r>
          <w:t>Bảng</w:t>
        </w:r>
        <w:r>
          <w:rPr>
            <w:spacing w:val="-2"/>
          </w:rPr>
          <w:t xml:space="preserve"> </w:t>
        </w:r>
        <w:r>
          <w:t>2-10:</w:t>
        </w:r>
        <w:r>
          <w:rPr>
            <w:spacing w:val="-2"/>
          </w:rPr>
          <w:t xml:space="preserve"> </w:t>
        </w:r>
        <w:r>
          <w:t>Dữ</w:t>
        </w:r>
        <w:r>
          <w:rPr>
            <w:spacing w:val="-3"/>
          </w:rPr>
          <w:t xml:space="preserve"> </w:t>
        </w:r>
        <w:r>
          <w:t>liệu</w:t>
        </w:r>
        <w:r>
          <w:rPr>
            <w:spacing w:val="-3"/>
          </w:rPr>
          <w:t xml:space="preserve"> </w:t>
        </w:r>
        <w:r>
          <w:t>đầu</w:t>
        </w:r>
        <w:r>
          <w:rPr>
            <w:spacing w:val="-2"/>
          </w:rPr>
          <w:t xml:space="preserve"> </w:t>
        </w:r>
        <w:r>
          <w:t>vào</w:t>
        </w:r>
        <w:r>
          <w:rPr>
            <w:spacing w:val="-2"/>
          </w:rPr>
          <w:t xml:space="preserve"> </w:t>
        </w:r>
        <w:r>
          <w:t>chức</w:t>
        </w:r>
        <w:r>
          <w:rPr>
            <w:spacing w:val="-5"/>
          </w:rPr>
          <w:t xml:space="preserve"> </w:t>
        </w:r>
        <w:r>
          <w:t>năng</w:t>
        </w:r>
        <w:r>
          <w:rPr>
            <w:spacing w:val="-2"/>
          </w:rPr>
          <w:t xml:space="preserve"> </w:t>
        </w:r>
        <w:r>
          <w:t>Tìm</w:t>
        </w:r>
        <w:r>
          <w:rPr>
            <w:spacing w:val="-1"/>
          </w:rPr>
          <w:t xml:space="preserve"> </w:t>
        </w:r>
        <w:r>
          <w:t>kiếm</w:t>
        </w:r>
        <w:r>
          <w:tab/>
        </w:r>
        <w:r w:rsidR="00F134FE" w:rsidRPr="00F134FE">
          <w:t>18</w:t>
        </w:r>
      </w:hyperlink>
    </w:p>
    <w:p w14:paraId="50216DC8" w14:textId="18192EBC" w:rsidR="00361513" w:rsidRDefault="00000000">
      <w:pPr>
        <w:pStyle w:val="ThnVnban"/>
        <w:tabs>
          <w:tab w:val="left" w:leader="dot" w:pos="8391"/>
        </w:tabs>
        <w:spacing w:before="176"/>
        <w:ind w:right="180"/>
        <w:jc w:val="center"/>
      </w:pPr>
      <w:hyperlink w:anchor="_bookmark55" w:history="1">
        <w:r>
          <w:t>Bảng</w:t>
        </w:r>
        <w:r>
          <w:rPr>
            <w:spacing w:val="-3"/>
          </w:rPr>
          <w:t xml:space="preserve"> </w:t>
        </w:r>
        <w:r>
          <w:t>2-1</w:t>
        </w:r>
        <w:r w:rsidR="00C53584" w:rsidRPr="00F134FE">
          <w:t>1</w:t>
        </w:r>
        <w:r>
          <w:t>:</w:t>
        </w:r>
        <w:r>
          <w:rPr>
            <w:spacing w:val="-2"/>
          </w:rPr>
          <w:t xml:space="preserve"> </w:t>
        </w:r>
        <w:r>
          <w:t>Dữ</w:t>
        </w:r>
        <w:r>
          <w:rPr>
            <w:spacing w:val="-4"/>
          </w:rPr>
          <w:t xml:space="preserve"> </w:t>
        </w:r>
        <w:r>
          <w:t>liệu</w:t>
        </w:r>
        <w:r>
          <w:rPr>
            <w:spacing w:val="-3"/>
          </w:rPr>
          <w:t xml:space="preserve"> </w:t>
        </w:r>
        <w:r>
          <w:t>tìm</w:t>
        </w:r>
        <w:r>
          <w:rPr>
            <w:spacing w:val="-3"/>
          </w:rPr>
          <w:t xml:space="preserve"> </w:t>
        </w:r>
        <w:r>
          <w:t>kiếm</w:t>
        </w:r>
        <w:r>
          <w:rPr>
            <w:spacing w:val="-2"/>
          </w:rPr>
          <w:t xml:space="preserve"> </w:t>
        </w:r>
        <w:proofErr w:type="spellStart"/>
        <w:r>
          <w:t>faqs</w:t>
        </w:r>
        <w:proofErr w:type="spellEnd"/>
        <w:r>
          <w:tab/>
        </w:r>
        <w:r w:rsidR="00F134FE" w:rsidRPr="00F134FE">
          <w:t>19</w:t>
        </w:r>
      </w:hyperlink>
    </w:p>
    <w:p w14:paraId="2D7D6846" w14:textId="7CC9D886" w:rsidR="00361513" w:rsidRDefault="00000000">
      <w:pPr>
        <w:pStyle w:val="ThnVnban"/>
        <w:tabs>
          <w:tab w:val="left" w:leader="dot" w:pos="8391"/>
        </w:tabs>
        <w:spacing w:before="175"/>
        <w:ind w:right="180"/>
        <w:jc w:val="center"/>
      </w:pPr>
      <w:hyperlink w:anchor="_bookmark56" w:history="1">
        <w:r>
          <w:t>Bảng</w:t>
        </w:r>
        <w:r>
          <w:rPr>
            <w:spacing w:val="-3"/>
          </w:rPr>
          <w:t xml:space="preserve"> </w:t>
        </w:r>
        <w:r>
          <w:t>2-1</w:t>
        </w:r>
        <w:r w:rsidR="00C53584" w:rsidRPr="00C53584">
          <w:t>2</w:t>
        </w:r>
        <w:r>
          <w:t>:</w:t>
        </w:r>
        <w:r>
          <w:rPr>
            <w:spacing w:val="-2"/>
          </w:rPr>
          <w:t xml:space="preserve"> </w:t>
        </w:r>
        <w:r>
          <w:t>Dữ</w:t>
        </w:r>
        <w:r>
          <w:rPr>
            <w:spacing w:val="-3"/>
          </w:rPr>
          <w:t xml:space="preserve"> </w:t>
        </w:r>
        <w:r>
          <w:t>liệu</w:t>
        </w:r>
        <w:r>
          <w:rPr>
            <w:spacing w:val="-3"/>
          </w:rPr>
          <w:t xml:space="preserve"> </w:t>
        </w:r>
        <w:r>
          <w:t>tìm</w:t>
        </w:r>
        <w:r>
          <w:rPr>
            <w:spacing w:val="-2"/>
          </w:rPr>
          <w:t xml:space="preserve"> </w:t>
        </w:r>
        <w:r>
          <w:t>kiếm</w:t>
        </w:r>
        <w:r>
          <w:rPr>
            <w:spacing w:val="-2"/>
          </w:rPr>
          <w:t xml:space="preserve"> </w:t>
        </w:r>
        <w:r w:rsidR="00C53584" w:rsidRPr="00C53584">
          <w:t>bài đăng</w:t>
        </w:r>
        <w:r>
          <w:tab/>
        </w:r>
        <w:r w:rsidR="00F134FE" w:rsidRPr="00F134FE">
          <w:t>19</w:t>
        </w:r>
      </w:hyperlink>
    </w:p>
    <w:p w14:paraId="3F161E5F" w14:textId="6DFBE1E6" w:rsidR="00361513" w:rsidRDefault="00000000">
      <w:pPr>
        <w:pStyle w:val="ThnVnban"/>
        <w:tabs>
          <w:tab w:val="left" w:leader="dot" w:pos="8391"/>
        </w:tabs>
        <w:spacing w:before="175"/>
        <w:ind w:right="180"/>
        <w:jc w:val="center"/>
      </w:pPr>
      <w:hyperlink w:anchor="_bookmark57" w:history="1">
        <w:r>
          <w:t>Bảng</w:t>
        </w:r>
        <w:r>
          <w:rPr>
            <w:spacing w:val="-2"/>
          </w:rPr>
          <w:t xml:space="preserve"> </w:t>
        </w:r>
        <w:r>
          <w:t>2-1</w:t>
        </w:r>
        <w:r w:rsidR="00C53584" w:rsidRPr="00C53584">
          <w:t>3</w:t>
        </w:r>
        <w:r>
          <w:t>:</w:t>
        </w:r>
        <w:r>
          <w:rPr>
            <w:spacing w:val="-2"/>
          </w:rPr>
          <w:t xml:space="preserve"> </w:t>
        </w:r>
        <w:r>
          <w:t>Dữ</w:t>
        </w:r>
        <w:r>
          <w:rPr>
            <w:spacing w:val="-3"/>
          </w:rPr>
          <w:t xml:space="preserve"> </w:t>
        </w:r>
        <w:r>
          <w:t>liệu</w:t>
        </w:r>
        <w:r>
          <w:rPr>
            <w:spacing w:val="-3"/>
          </w:rPr>
          <w:t xml:space="preserve"> </w:t>
        </w:r>
        <w:r>
          <w:t>tìm</w:t>
        </w:r>
        <w:r>
          <w:rPr>
            <w:spacing w:val="-2"/>
          </w:rPr>
          <w:t xml:space="preserve"> </w:t>
        </w:r>
        <w:r>
          <w:t>kiếm</w:t>
        </w:r>
        <w:r>
          <w:rPr>
            <w:spacing w:val="-2"/>
          </w:rPr>
          <w:t xml:space="preserve"> </w:t>
        </w:r>
        <w:r>
          <w:t>lịch</w:t>
        </w:r>
        <w:r>
          <w:rPr>
            <w:spacing w:val="-2"/>
          </w:rPr>
          <w:t xml:space="preserve"> </w:t>
        </w:r>
        <w:r>
          <w:t>sử</w:t>
        </w:r>
        <w:r>
          <w:rPr>
            <w:spacing w:val="-3"/>
          </w:rPr>
          <w:t xml:space="preserve"> </w:t>
        </w:r>
        <w:r w:rsidR="00C53584" w:rsidRPr="00C53584">
          <w:t>đăng bài</w:t>
        </w:r>
        <w:r>
          <w:tab/>
        </w:r>
        <w:r w:rsidR="00F134FE" w:rsidRPr="00F134FE">
          <w:t>19</w:t>
        </w:r>
      </w:hyperlink>
    </w:p>
    <w:p w14:paraId="4E97ED4A" w14:textId="77777777" w:rsidR="00361513" w:rsidRDefault="00361513">
      <w:pPr>
        <w:jc w:val="center"/>
        <w:sectPr w:rsidR="00361513" w:rsidSect="002F61B4">
          <w:pgSz w:w="12240" w:h="15840"/>
          <w:pgMar w:top="1380" w:right="1300" w:bottom="1020" w:left="1480" w:header="0" w:footer="758" w:gutter="0"/>
          <w:cols w:space="720"/>
        </w:sectPr>
      </w:pPr>
    </w:p>
    <w:p w14:paraId="3577145D" w14:textId="011137A0" w:rsidR="00361513" w:rsidRDefault="00000000">
      <w:pPr>
        <w:pStyle w:val="ThnVnban"/>
        <w:tabs>
          <w:tab w:val="right" w:leader="dot" w:pos="8954"/>
        </w:tabs>
        <w:spacing w:before="79"/>
        <w:ind w:left="320"/>
      </w:pPr>
      <w:hyperlink w:anchor="_bookmark58" w:history="1">
        <w:r>
          <w:t>Bảng</w:t>
        </w:r>
        <w:r>
          <w:rPr>
            <w:spacing w:val="-4"/>
          </w:rPr>
          <w:t xml:space="preserve"> </w:t>
        </w:r>
        <w:r>
          <w:t>2-1</w:t>
        </w:r>
        <w:r w:rsidR="00C53584" w:rsidRPr="00C53584">
          <w:t>4</w:t>
        </w:r>
        <w:r>
          <w:t>: Dữ</w:t>
        </w:r>
        <w:r>
          <w:rPr>
            <w:spacing w:val="-2"/>
          </w:rPr>
          <w:t xml:space="preserve"> </w:t>
        </w:r>
        <w:r>
          <w:t xml:space="preserve">liệu tìm kiếm bài </w:t>
        </w:r>
        <w:r w:rsidR="00C53584" w:rsidRPr="00C53584">
          <w:t>đăng</w:t>
        </w:r>
        <w:r>
          <w:tab/>
        </w:r>
        <w:r w:rsidR="00F134FE" w:rsidRPr="00F134FE">
          <w:t>19</w:t>
        </w:r>
      </w:hyperlink>
    </w:p>
    <w:p w14:paraId="3454FD84" w14:textId="191DB125" w:rsidR="00361513" w:rsidRDefault="00000000">
      <w:pPr>
        <w:pStyle w:val="ThnVnban"/>
        <w:tabs>
          <w:tab w:val="right" w:leader="dot" w:pos="8954"/>
        </w:tabs>
        <w:spacing w:before="173"/>
        <w:ind w:left="320"/>
      </w:pPr>
      <w:hyperlink w:anchor="_bookmark60" w:history="1">
        <w:r>
          <w:t>Bảng</w:t>
        </w:r>
        <w:r>
          <w:rPr>
            <w:spacing w:val="-1"/>
          </w:rPr>
          <w:t xml:space="preserve"> </w:t>
        </w:r>
        <w:r>
          <w:t>2-1</w:t>
        </w:r>
        <w:r w:rsidR="00C53584" w:rsidRPr="00C53584">
          <w:t>5</w:t>
        </w:r>
        <w:r>
          <w:t>:</w:t>
        </w:r>
        <w:r>
          <w:rPr>
            <w:spacing w:val="-1"/>
          </w:rPr>
          <w:t xml:space="preserve"> </w:t>
        </w:r>
        <w:r>
          <w:t>Đặc</w:t>
        </w:r>
        <w:r>
          <w:rPr>
            <w:spacing w:val="-4"/>
          </w:rPr>
          <w:t xml:space="preserve"> </w:t>
        </w:r>
        <w:r>
          <w:t>tả</w:t>
        </w:r>
        <w:r>
          <w:rPr>
            <w:spacing w:val="-1"/>
          </w:rPr>
          <w:t xml:space="preserve"> </w:t>
        </w:r>
        <w:r>
          <w:t>chức</w:t>
        </w:r>
        <w:r>
          <w:rPr>
            <w:spacing w:val="-3"/>
          </w:rPr>
          <w:t xml:space="preserve"> </w:t>
        </w:r>
        <w:r>
          <w:t>năng</w:t>
        </w:r>
        <w:r>
          <w:rPr>
            <w:spacing w:val="-1"/>
          </w:rPr>
          <w:t xml:space="preserve"> </w:t>
        </w:r>
        <w:r>
          <w:t xml:space="preserve">“Quản </w:t>
        </w:r>
        <w:r w:rsidR="00C53584" w:rsidRPr="00C53584">
          <w:t>trị người dùng</w:t>
        </w:r>
        <w:r>
          <w:t>”</w:t>
        </w:r>
        <w:r>
          <w:tab/>
        </w:r>
        <w:r w:rsidR="00F134FE" w:rsidRPr="00F134FE">
          <w:t>20</w:t>
        </w:r>
      </w:hyperlink>
    </w:p>
    <w:p w14:paraId="3B8E809A" w14:textId="20518A37" w:rsidR="00361513" w:rsidRDefault="00000000">
      <w:pPr>
        <w:pStyle w:val="ThnVnban"/>
        <w:tabs>
          <w:tab w:val="right" w:leader="dot" w:pos="8954"/>
        </w:tabs>
        <w:spacing w:before="175"/>
        <w:ind w:left="320"/>
      </w:pPr>
      <w:hyperlink w:anchor="_bookmark61" w:history="1">
        <w:r>
          <w:t>Bảng</w:t>
        </w:r>
        <w:r>
          <w:rPr>
            <w:spacing w:val="-1"/>
          </w:rPr>
          <w:t xml:space="preserve"> </w:t>
        </w:r>
        <w:r>
          <w:t>2-1</w:t>
        </w:r>
        <w:r w:rsidR="00C53584" w:rsidRPr="00C53584">
          <w:t>6</w:t>
        </w:r>
        <w:r>
          <w:t>:</w:t>
        </w:r>
        <w:r>
          <w:rPr>
            <w:spacing w:val="-1"/>
          </w:rPr>
          <w:t xml:space="preserve"> </w:t>
        </w:r>
        <w:r>
          <w:t>Dữ</w:t>
        </w:r>
        <w:r>
          <w:rPr>
            <w:spacing w:val="-1"/>
          </w:rPr>
          <w:t xml:space="preserve"> </w:t>
        </w:r>
        <w:r>
          <w:t>liệu</w:t>
        </w:r>
        <w:r>
          <w:rPr>
            <w:spacing w:val="-1"/>
          </w:rPr>
          <w:t xml:space="preserve"> </w:t>
        </w:r>
        <w:r>
          <w:t>đầu vào</w:t>
        </w:r>
        <w:r>
          <w:rPr>
            <w:spacing w:val="-1"/>
          </w:rPr>
          <w:t xml:space="preserve"> </w:t>
        </w:r>
        <w:r>
          <w:t>chức</w:t>
        </w:r>
        <w:r>
          <w:rPr>
            <w:spacing w:val="-4"/>
          </w:rPr>
          <w:t xml:space="preserve"> </w:t>
        </w:r>
        <w:r>
          <w:t>năng</w:t>
        </w:r>
        <w:r>
          <w:rPr>
            <w:spacing w:val="-1"/>
          </w:rPr>
          <w:t xml:space="preserve"> </w:t>
        </w:r>
        <w:r>
          <w:t xml:space="preserve">“Quản </w:t>
        </w:r>
        <w:r w:rsidR="00C53584" w:rsidRPr="00C53584">
          <w:t>trị người dùng</w:t>
        </w:r>
        <w:r>
          <w:t>”</w:t>
        </w:r>
        <w:r>
          <w:tab/>
        </w:r>
        <w:r w:rsidR="00F134FE" w:rsidRPr="00F134FE">
          <w:t>21</w:t>
        </w:r>
      </w:hyperlink>
    </w:p>
    <w:p w14:paraId="64E87101" w14:textId="72B5EDD3" w:rsidR="00361513" w:rsidRDefault="00000000">
      <w:pPr>
        <w:pStyle w:val="ThnVnban"/>
        <w:tabs>
          <w:tab w:val="right" w:leader="dot" w:pos="8954"/>
        </w:tabs>
        <w:spacing w:before="178"/>
        <w:ind w:left="320"/>
      </w:pPr>
      <w:hyperlink w:anchor="_bookmark63" w:history="1">
        <w:r>
          <w:t>Bảng</w:t>
        </w:r>
        <w:r>
          <w:rPr>
            <w:spacing w:val="-1"/>
          </w:rPr>
          <w:t xml:space="preserve"> </w:t>
        </w:r>
        <w:r>
          <w:t>2-1</w:t>
        </w:r>
        <w:r w:rsidR="00C53584" w:rsidRPr="00C53584">
          <w:t>7</w:t>
        </w:r>
        <w:r>
          <w:t>: Đặc</w:t>
        </w:r>
        <w:r>
          <w:rPr>
            <w:spacing w:val="-5"/>
          </w:rPr>
          <w:t xml:space="preserve"> </w:t>
        </w:r>
        <w:r>
          <w:t>tả</w:t>
        </w:r>
        <w:r>
          <w:rPr>
            <w:spacing w:val="1"/>
          </w:rPr>
          <w:t xml:space="preserve"> </w:t>
        </w:r>
        <w:r>
          <w:t>chức</w:t>
        </w:r>
        <w:r>
          <w:rPr>
            <w:spacing w:val="-4"/>
          </w:rPr>
          <w:t xml:space="preserve"> </w:t>
        </w:r>
        <w:r>
          <w:t>năng “Quản</w:t>
        </w:r>
        <w:r>
          <w:rPr>
            <w:spacing w:val="-1"/>
          </w:rPr>
          <w:t xml:space="preserve"> </w:t>
        </w:r>
        <w:r>
          <w:t xml:space="preserve">lý </w:t>
        </w:r>
        <w:r w:rsidR="00C53584" w:rsidRPr="00C53584">
          <w:t>bài đăng</w:t>
        </w:r>
        <w:r>
          <w:t>”</w:t>
        </w:r>
        <w:r>
          <w:tab/>
        </w:r>
        <w:r w:rsidR="00F134FE" w:rsidRPr="00F134FE">
          <w:t>22</w:t>
        </w:r>
      </w:hyperlink>
    </w:p>
    <w:p w14:paraId="44442421" w14:textId="4C984E6C" w:rsidR="00361513" w:rsidRDefault="00000000">
      <w:pPr>
        <w:pStyle w:val="ThnVnban"/>
        <w:tabs>
          <w:tab w:val="right" w:leader="dot" w:pos="8954"/>
        </w:tabs>
        <w:spacing w:before="175"/>
        <w:ind w:left="320"/>
      </w:pPr>
      <w:hyperlink w:anchor="_bookmark64" w:history="1">
        <w:r>
          <w:t>Bảng</w:t>
        </w:r>
        <w:r>
          <w:rPr>
            <w:spacing w:val="-1"/>
          </w:rPr>
          <w:t xml:space="preserve"> </w:t>
        </w:r>
        <w:r>
          <w:t>2-1</w:t>
        </w:r>
        <w:r w:rsidR="00C53584" w:rsidRPr="00C53584">
          <w:t>8</w:t>
        </w:r>
        <w:r>
          <w:t xml:space="preserve">: </w:t>
        </w:r>
        <w:r w:rsidR="00C53584" w:rsidRPr="00C53584">
          <w:t xml:space="preserve">Đặc tả </w:t>
        </w:r>
        <w:r>
          <w:t>chức năng</w:t>
        </w:r>
        <w:r>
          <w:rPr>
            <w:spacing w:val="-3"/>
          </w:rPr>
          <w:t xml:space="preserve"> </w:t>
        </w:r>
        <w:r>
          <w:t>“Quản</w:t>
        </w:r>
        <w:r>
          <w:rPr>
            <w:spacing w:val="-1"/>
          </w:rPr>
          <w:t xml:space="preserve"> </w:t>
        </w:r>
        <w:r>
          <w:t xml:space="preserve">lý </w:t>
        </w:r>
        <w:r w:rsidR="00C53584" w:rsidRPr="00C53584">
          <w:t>đăng bài</w:t>
        </w:r>
        <w:r>
          <w:t>”</w:t>
        </w:r>
        <w:r>
          <w:tab/>
        </w:r>
        <w:r w:rsidR="00F134FE" w:rsidRPr="00F134FE">
          <w:t>25</w:t>
        </w:r>
      </w:hyperlink>
    </w:p>
    <w:p w14:paraId="18E5FBAA" w14:textId="6F00E4D7" w:rsidR="00361513" w:rsidRDefault="00000000">
      <w:pPr>
        <w:pStyle w:val="ThnVnban"/>
        <w:tabs>
          <w:tab w:val="right" w:leader="dot" w:pos="8954"/>
        </w:tabs>
        <w:spacing w:before="175"/>
        <w:ind w:left="320"/>
      </w:pPr>
      <w:hyperlink w:anchor="_bookmark69" w:history="1">
        <w:r>
          <w:t>Bảng</w:t>
        </w:r>
        <w:r>
          <w:rPr>
            <w:spacing w:val="-4"/>
          </w:rPr>
          <w:t xml:space="preserve"> </w:t>
        </w:r>
        <w:r>
          <w:t>2-</w:t>
        </w:r>
        <w:r w:rsidR="00C53584" w:rsidRPr="00C53584">
          <w:t>19</w:t>
        </w:r>
        <w:r>
          <w:t>:</w:t>
        </w:r>
        <w:r>
          <w:rPr>
            <w:spacing w:val="-1"/>
          </w:rPr>
          <w:t xml:space="preserve"> </w:t>
        </w:r>
        <w:r>
          <w:t>Dữ</w:t>
        </w:r>
        <w:r>
          <w:rPr>
            <w:spacing w:val="-1"/>
          </w:rPr>
          <w:t xml:space="preserve"> </w:t>
        </w:r>
        <w:r>
          <w:t>liệu</w:t>
        </w:r>
        <w:r>
          <w:rPr>
            <w:spacing w:val="-2"/>
          </w:rPr>
          <w:t xml:space="preserve"> </w:t>
        </w:r>
        <w:r>
          <w:t>đầu vào</w:t>
        </w:r>
        <w:r>
          <w:rPr>
            <w:spacing w:val="-1"/>
          </w:rPr>
          <w:t xml:space="preserve"> </w:t>
        </w:r>
        <w:r>
          <w:t>chức</w:t>
        </w:r>
        <w:r>
          <w:rPr>
            <w:spacing w:val="-1"/>
          </w:rPr>
          <w:t xml:space="preserve"> </w:t>
        </w:r>
        <w:r>
          <w:t>năng</w:t>
        </w:r>
        <w:r>
          <w:rPr>
            <w:spacing w:val="-1"/>
          </w:rPr>
          <w:t xml:space="preserve"> </w:t>
        </w:r>
        <w:r>
          <w:t>“Quản lý</w:t>
        </w:r>
        <w:r>
          <w:rPr>
            <w:spacing w:val="-1"/>
          </w:rPr>
          <w:t xml:space="preserve"> </w:t>
        </w:r>
        <w:r w:rsidR="00C53584" w:rsidRPr="00C53584">
          <w:t>bài</w:t>
        </w:r>
        <w:r w:rsidR="00F134FE" w:rsidRPr="00F134FE">
          <w:t xml:space="preserve"> đăng</w:t>
        </w:r>
        <w:r>
          <w:t>”</w:t>
        </w:r>
        <w:r>
          <w:tab/>
        </w:r>
        <w:r w:rsidR="00F134FE" w:rsidRPr="00F134FE">
          <w:t>28</w:t>
        </w:r>
      </w:hyperlink>
    </w:p>
    <w:p w14:paraId="1A550125" w14:textId="7F3EB783" w:rsidR="00361513" w:rsidRDefault="00000000">
      <w:pPr>
        <w:pStyle w:val="ThnVnban"/>
        <w:tabs>
          <w:tab w:val="right" w:leader="dot" w:pos="8954"/>
        </w:tabs>
        <w:spacing w:before="175"/>
        <w:ind w:left="320"/>
      </w:pPr>
      <w:hyperlink w:anchor="_bookmark74" w:history="1">
        <w:r>
          <w:t>Bảng</w:t>
        </w:r>
        <w:r>
          <w:rPr>
            <w:spacing w:val="-1"/>
          </w:rPr>
          <w:t xml:space="preserve"> </w:t>
        </w:r>
        <w:r>
          <w:t>2-2</w:t>
        </w:r>
        <w:r w:rsidR="00C53584" w:rsidRPr="00C53584">
          <w:t>0</w:t>
        </w:r>
        <w:r>
          <w:t>: Đặc</w:t>
        </w:r>
        <w:r>
          <w:rPr>
            <w:spacing w:val="-5"/>
          </w:rPr>
          <w:t xml:space="preserve"> </w:t>
        </w:r>
        <w:r>
          <w:t>tả chức</w:t>
        </w:r>
        <w:r>
          <w:rPr>
            <w:spacing w:val="-4"/>
          </w:rPr>
          <w:t xml:space="preserve"> </w:t>
        </w:r>
        <w:r>
          <w:t>năng “</w:t>
        </w:r>
        <w:r w:rsidR="00C53584" w:rsidRPr="00C53584">
          <w:t>Xem lịch sử bài đăng</w:t>
        </w:r>
        <w:r>
          <w:t>”</w:t>
        </w:r>
        <w:r>
          <w:tab/>
        </w:r>
        <w:r w:rsidR="00F134FE" w:rsidRPr="00F134FE">
          <w:t>28</w:t>
        </w:r>
      </w:hyperlink>
    </w:p>
    <w:p w14:paraId="5ECCBB27" w14:textId="1F1A1156" w:rsidR="00361513" w:rsidRDefault="00000000">
      <w:pPr>
        <w:pStyle w:val="ThnVnban"/>
        <w:tabs>
          <w:tab w:val="right" w:leader="dot" w:pos="8954"/>
        </w:tabs>
        <w:spacing w:before="175"/>
        <w:ind w:left="320"/>
      </w:pPr>
      <w:hyperlink w:anchor="_bookmark85" w:history="1">
        <w:r>
          <w:t>Bảng</w:t>
        </w:r>
        <w:r>
          <w:rPr>
            <w:spacing w:val="-4"/>
          </w:rPr>
          <w:t xml:space="preserve"> </w:t>
        </w:r>
        <w:r>
          <w:t>2-</w:t>
        </w:r>
        <w:r w:rsidR="00C53584" w:rsidRPr="00C53584">
          <w:t>21</w:t>
        </w:r>
        <w:r>
          <w:t>:</w:t>
        </w:r>
        <w:r>
          <w:rPr>
            <w:spacing w:val="-1"/>
          </w:rPr>
          <w:t xml:space="preserve"> </w:t>
        </w:r>
        <w:r>
          <w:t>Đặc</w:t>
        </w:r>
        <w:r>
          <w:rPr>
            <w:spacing w:val="-4"/>
          </w:rPr>
          <w:t xml:space="preserve"> </w:t>
        </w:r>
        <w:r>
          <w:t>tả</w:t>
        </w:r>
        <w:r>
          <w:rPr>
            <w:spacing w:val="-1"/>
          </w:rPr>
          <w:t xml:space="preserve"> </w:t>
        </w:r>
        <w:r>
          <w:t>sử</w:t>
        </w:r>
        <w:r>
          <w:rPr>
            <w:spacing w:val="-1"/>
          </w:rPr>
          <w:t xml:space="preserve"> </w:t>
        </w:r>
        <w:r>
          <w:t>dụng</w:t>
        </w:r>
        <w:r>
          <w:rPr>
            <w:spacing w:val="-1"/>
          </w:rPr>
          <w:t xml:space="preserve"> </w:t>
        </w:r>
        <w:r>
          <w:t>các</w:t>
        </w:r>
        <w:r>
          <w:rPr>
            <w:spacing w:val="1"/>
          </w:rPr>
          <w:t xml:space="preserve"> </w:t>
        </w:r>
        <w:r>
          <w:t>chức</w:t>
        </w:r>
        <w:r>
          <w:rPr>
            <w:spacing w:val="-4"/>
          </w:rPr>
          <w:t xml:space="preserve"> </w:t>
        </w:r>
        <w:r>
          <w:t>năng</w:t>
        </w:r>
        <w:r>
          <w:rPr>
            <w:spacing w:val="-1"/>
          </w:rPr>
          <w:t xml:space="preserve"> </w:t>
        </w:r>
        <w:r>
          <w:t>hệ</w:t>
        </w:r>
        <w:r>
          <w:rPr>
            <w:spacing w:val="-1"/>
          </w:rPr>
          <w:t xml:space="preserve"> </w:t>
        </w:r>
        <w:r>
          <w:t>thống</w:t>
        </w:r>
        <w:r>
          <w:rPr>
            <w:spacing w:val="1"/>
          </w:rPr>
          <w:t xml:space="preserve"> </w:t>
        </w:r>
        <w:r>
          <w:t>của</w:t>
        </w:r>
        <w:r>
          <w:rPr>
            <w:spacing w:val="-1"/>
          </w:rPr>
          <w:t xml:space="preserve"> </w:t>
        </w:r>
        <w:r w:rsidR="00C53584" w:rsidRPr="00C53584">
          <w:t>sinh</w:t>
        </w:r>
        <w:r>
          <w:rPr>
            <w:spacing w:val="-2"/>
          </w:rPr>
          <w:t xml:space="preserve"> </w:t>
        </w:r>
        <w:r>
          <w:t>viên</w:t>
        </w:r>
        <w:r>
          <w:tab/>
        </w:r>
        <w:r w:rsidR="00F134FE" w:rsidRPr="00F134FE">
          <w:t>30</w:t>
        </w:r>
      </w:hyperlink>
    </w:p>
    <w:p w14:paraId="6F34AA38" w14:textId="77777777" w:rsidR="00361513" w:rsidRDefault="00361513">
      <w:pPr>
        <w:sectPr w:rsidR="00361513" w:rsidSect="002F61B4">
          <w:pgSz w:w="12240" w:h="15840"/>
          <w:pgMar w:top="1360" w:right="1300" w:bottom="1020" w:left="1480" w:header="0" w:footer="758" w:gutter="0"/>
          <w:cols w:space="720"/>
        </w:sectPr>
      </w:pPr>
    </w:p>
    <w:p w14:paraId="52732B7E" w14:textId="77777777" w:rsidR="00361513" w:rsidRDefault="00000000">
      <w:pPr>
        <w:pStyle w:val="oancuaDanhsach"/>
        <w:numPr>
          <w:ilvl w:val="0"/>
          <w:numId w:val="2"/>
        </w:numPr>
        <w:tabs>
          <w:tab w:val="left" w:pos="752"/>
          <w:tab w:val="left" w:pos="753"/>
        </w:tabs>
        <w:spacing w:before="59"/>
        <w:ind w:hanging="433"/>
        <w:rPr>
          <w:b/>
          <w:sz w:val="32"/>
        </w:rPr>
      </w:pPr>
      <w:bookmarkStart w:id="2" w:name="_bookmark2"/>
      <w:bookmarkEnd w:id="2"/>
      <w:r>
        <w:rPr>
          <w:b/>
          <w:spacing w:val="-1"/>
          <w:sz w:val="32"/>
        </w:rPr>
        <w:lastRenderedPageBreak/>
        <w:t>Giới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thiệu</w:t>
      </w:r>
    </w:p>
    <w:p w14:paraId="27585213" w14:textId="77777777" w:rsidR="00361513" w:rsidRDefault="00361513">
      <w:pPr>
        <w:pStyle w:val="ThnVnban"/>
        <w:spacing w:before="4"/>
        <w:rPr>
          <w:b/>
          <w:sz w:val="27"/>
        </w:rPr>
      </w:pPr>
    </w:p>
    <w:p w14:paraId="02515974" w14:textId="77777777" w:rsidR="00361513" w:rsidRDefault="00000000">
      <w:pPr>
        <w:pStyle w:val="u2"/>
        <w:numPr>
          <w:ilvl w:val="1"/>
          <w:numId w:val="2"/>
        </w:numPr>
        <w:tabs>
          <w:tab w:val="left" w:pos="896"/>
          <w:tab w:val="left" w:pos="897"/>
        </w:tabs>
        <w:ind w:hanging="577"/>
      </w:pPr>
      <w:bookmarkStart w:id="3" w:name="_bookmark3"/>
      <w:bookmarkEnd w:id="3"/>
      <w:r>
        <w:rPr>
          <w:spacing w:val="-2"/>
        </w:rPr>
        <w:t>Mục</w:t>
      </w:r>
      <w:r>
        <w:rPr>
          <w:spacing w:val="-13"/>
        </w:rPr>
        <w:t xml:space="preserve"> </w:t>
      </w:r>
      <w:r>
        <w:rPr>
          <w:spacing w:val="-1"/>
        </w:rPr>
        <w:t>đích</w:t>
      </w:r>
    </w:p>
    <w:p w14:paraId="05E1739D" w14:textId="77777777" w:rsidR="00361513" w:rsidRDefault="00361513">
      <w:pPr>
        <w:pStyle w:val="ThnVnban"/>
        <w:spacing w:before="4"/>
        <w:rPr>
          <w:b/>
          <w:i/>
          <w:sz w:val="41"/>
        </w:rPr>
      </w:pPr>
    </w:p>
    <w:p w14:paraId="351CF18E" w14:textId="77777777" w:rsidR="00361513" w:rsidRDefault="00000000" w:rsidP="00307B3A">
      <w:pPr>
        <w:pStyle w:val="ThnVnban"/>
        <w:spacing w:before="2"/>
        <w:ind w:firstLine="720"/>
        <w:jc w:val="both"/>
        <w:rPr>
          <w:rFonts w:eastAsia="Söhne"/>
          <w:color w:val="0D0D0D"/>
          <w:shd w:val="clear" w:color="auto" w:fill="FFFFFF"/>
        </w:rPr>
      </w:pPr>
      <w:bookmarkStart w:id="4" w:name="_Hlk162067449"/>
      <w:r w:rsidRPr="00093C01">
        <w:rPr>
          <w:rFonts w:eastAsia="Söhne"/>
          <w:color w:val="0D0D0D"/>
          <w:shd w:val="clear" w:color="auto" w:fill="FFFFFF"/>
        </w:rPr>
        <w:t xml:space="preserve">- </w:t>
      </w:r>
      <w:r>
        <w:rPr>
          <w:rFonts w:eastAsia="Söhne"/>
          <w:color w:val="0D0D0D"/>
          <w:shd w:val="clear" w:color="auto" w:fill="FFFFFF"/>
        </w:rPr>
        <w:t xml:space="preserve">Dự án nhằm tạo ra một ứng dụng di động hoặc </w:t>
      </w:r>
      <w:proofErr w:type="spellStart"/>
      <w:r>
        <w:rPr>
          <w:rFonts w:eastAsia="Söhne"/>
          <w:color w:val="0D0D0D"/>
          <w:shd w:val="clear" w:color="auto" w:fill="FFFFFF"/>
        </w:rPr>
        <w:t>web</w:t>
      </w:r>
      <w:proofErr w:type="spellEnd"/>
      <w:r>
        <w:rPr>
          <w:rFonts w:eastAsia="Söhne"/>
          <w:color w:val="0D0D0D"/>
          <w:shd w:val="clear" w:color="auto" w:fill="FFFFFF"/>
        </w:rPr>
        <w:t xml:space="preserve"> nhằm hỗ trợ sinh viên trong việc tìm </w:t>
      </w:r>
      <w:r w:rsidRPr="00093C01">
        <w:rPr>
          <w:rFonts w:eastAsia="Söhne"/>
          <w:color w:val="0D0D0D"/>
          <w:shd w:val="clear" w:color="auto" w:fill="FFFFFF"/>
        </w:rPr>
        <w:tab/>
      </w:r>
      <w:r>
        <w:rPr>
          <w:rFonts w:eastAsia="Söhne"/>
          <w:color w:val="0D0D0D"/>
          <w:shd w:val="clear" w:color="auto" w:fill="FFFFFF"/>
        </w:rPr>
        <w:t>kiếm cơ hội việc làm hoặc thực tập phù hợp với nhu cầu và yêu cầu của họ.</w:t>
      </w:r>
    </w:p>
    <w:p w14:paraId="326BA2CE" w14:textId="77777777" w:rsidR="00361513" w:rsidRPr="00093C01" w:rsidRDefault="00000000" w:rsidP="00307B3A">
      <w:pPr>
        <w:pStyle w:val="ThnVnban"/>
        <w:spacing w:before="2"/>
        <w:ind w:firstLine="720"/>
        <w:jc w:val="both"/>
        <w:rPr>
          <w:rFonts w:eastAsia="Söhne"/>
          <w:color w:val="0D0D0D"/>
          <w:shd w:val="clear" w:color="auto" w:fill="FFFFFF"/>
        </w:rPr>
      </w:pPr>
      <w:r w:rsidRPr="00093C01">
        <w:rPr>
          <w:rFonts w:eastAsia="Söhne"/>
          <w:color w:val="0D0D0D"/>
          <w:shd w:val="clear" w:color="auto" w:fill="FFFFFF"/>
        </w:rPr>
        <w:t xml:space="preserve">- Cung cấp cho sinh viên một nền tảng trực tuyến để dễ dàng tìm kiếm và ứng tuyển các vị </w:t>
      </w:r>
      <w:r w:rsidRPr="00093C01">
        <w:rPr>
          <w:rFonts w:eastAsia="Söhne"/>
          <w:color w:val="0D0D0D"/>
          <w:shd w:val="clear" w:color="auto" w:fill="FFFFFF"/>
        </w:rPr>
        <w:tab/>
        <w:t>trí việc làm hoặc thực tập.</w:t>
      </w:r>
    </w:p>
    <w:p w14:paraId="66517557" w14:textId="77777777" w:rsidR="00361513" w:rsidRPr="00093C01" w:rsidRDefault="00000000" w:rsidP="00307B3A">
      <w:pPr>
        <w:pStyle w:val="ThnVnban"/>
        <w:spacing w:before="2"/>
        <w:ind w:firstLine="720"/>
        <w:jc w:val="both"/>
        <w:rPr>
          <w:rFonts w:eastAsia="Söhne"/>
          <w:color w:val="0D0D0D"/>
          <w:shd w:val="clear" w:color="auto" w:fill="FFFFFF"/>
        </w:rPr>
      </w:pPr>
      <w:r w:rsidRPr="00093C01">
        <w:rPr>
          <w:rFonts w:eastAsia="Söhne"/>
          <w:color w:val="0D0D0D"/>
          <w:shd w:val="clear" w:color="auto" w:fill="FFFFFF"/>
        </w:rPr>
        <w:t xml:space="preserve">- Hỗ trợ sinh viên tìm kiếm cơ hội việc làm/ thực tập phù hợp với chuyên ngành, kĩ năng </w:t>
      </w:r>
      <w:r w:rsidRPr="00093C01">
        <w:rPr>
          <w:rFonts w:eastAsia="Söhne"/>
          <w:color w:val="0D0D0D"/>
          <w:shd w:val="clear" w:color="auto" w:fill="FFFFFF"/>
        </w:rPr>
        <w:tab/>
        <w:t>và mục tiêu sự nghiệp của họ.</w:t>
      </w:r>
    </w:p>
    <w:p w14:paraId="5E0F6B26" w14:textId="528360F8" w:rsidR="00361513" w:rsidRPr="00093C01" w:rsidRDefault="003F6528" w:rsidP="00307B3A">
      <w:pPr>
        <w:pStyle w:val="ThnVnban"/>
        <w:spacing w:before="2"/>
        <w:ind w:left="720"/>
        <w:jc w:val="both"/>
        <w:rPr>
          <w:rFonts w:eastAsia="Söhne"/>
          <w:color w:val="0D0D0D"/>
          <w:shd w:val="clear" w:color="auto" w:fill="FFFFFF"/>
        </w:rPr>
      </w:pPr>
      <w:r w:rsidRPr="009F2AFA">
        <w:rPr>
          <w:rFonts w:eastAsia="Söhne"/>
          <w:color w:val="0D0D0D"/>
          <w:shd w:val="clear" w:color="auto" w:fill="FFFFFF"/>
        </w:rPr>
        <w:t>-</w:t>
      </w:r>
      <w:r w:rsidRPr="00093C01">
        <w:rPr>
          <w:rFonts w:eastAsia="Söhne"/>
          <w:color w:val="0D0D0D"/>
          <w:shd w:val="clear" w:color="auto" w:fill="FFFFFF"/>
        </w:rPr>
        <w:t>Kết nối sinh viên với các nhà tuyển dụng và các tổ chức cung cấp cơ hội việc làm thực tập.</w:t>
      </w:r>
    </w:p>
    <w:p w14:paraId="108E7F8D" w14:textId="77777777" w:rsidR="00361513" w:rsidRDefault="00000000">
      <w:pPr>
        <w:pStyle w:val="u2"/>
        <w:numPr>
          <w:ilvl w:val="1"/>
          <w:numId w:val="2"/>
        </w:numPr>
        <w:tabs>
          <w:tab w:val="left" w:pos="896"/>
          <w:tab w:val="left" w:pos="897"/>
        </w:tabs>
        <w:ind w:hanging="577"/>
      </w:pPr>
      <w:bookmarkStart w:id="5" w:name="_bookmark4"/>
      <w:bookmarkEnd w:id="4"/>
      <w:bookmarkEnd w:id="5"/>
      <w:r>
        <w:rPr>
          <w:spacing w:val="-1"/>
        </w:rPr>
        <w:t>Phạm</w:t>
      </w:r>
      <w:r>
        <w:rPr>
          <w:spacing w:val="-15"/>
        </w:rPr>
        <w:t xml:space="preserve"> </w:t>
      </w:r>
      <w:r>
        <w:rPr>
          <w:spacing w:val="-1"/>
        </w:rPr>
        <w:t>vi</w:t>
      </w:r>
    </w:p>
    <w:p w14:paraId="45C00988" w14:textId="77777777" w:rsidR="00361513" w:rsidRDefault="00361513">
      <w:pPr>
        <w:pStyle w:val="ThnVnban"/>
        <w:spacing w:before="4"/>
        <w:rPr>
          <w:b/>
          <w:i/>
          <w:sz w:val="41"/>
        </w:rPr>
      </w:pPr>
    </w:p>
    <w:p w14:paraId="733A80EB" w14:textId="77777777" w:rsidR="00361513" w:rsidRPr="00093C01" w:rsidRDefault="00000000">
      <w:pPr>
        <w:pStyle w:val="ThnVnban"/>
        <w:spacing w:line="288" w:lineRule="auto"/>
        <w:ind w:left="320" w:right="501"/>
        <w:jc w:val="both"/>
      </w:pPr>
      <w:bookmarkStart w:id="6" w:name="_Hlk162067465"/>
      <w:r>
        <w:t>Tài liệu đặc tả yêu cầu phần mềm này được xây dựng nhằm phục vụ cho dự án</w:t>
      </w:r>
      <w:r w:rsidRPr="00093C01">
        <w:t xml:space="preserve"> “ Ứng dụng hỗ trợ tìm kiếm việc làm/ thực tập cho sinh viên ”.</w:t>
      </w:r>
    </w:p>
    <w:p w14:paraId="2670A166" w14:textId="77777777" w:rsidR="00361513" w:rsidRPr="00093C01" w:rsidRDefault="00000000">
      <w:pPr>
        <w:pStyle w:val="ThnVnban"/>
        <w:spacing w:before="121" w:line="288" w:lineRule="auto"/>
        <w:ind w:left="320" w:right="489"/>
        <w:jc w:val="both"/>
      </w:pPr>
      <w:r>
        <w:t>Với</w:t>
      </w:r>
      <w:r>
        <w:rPr>
          <w:spacing w:val="-4"/>
        </w:rPr>
        <w:t xml:space="preserve"> </w:t>
      </w:r>
      <w:r>
        <w:t>việc</w:t>
      </w:r>
      <w:r>
        <w:rPr>
          <w:spacing w:val="-7"/>
        </w:rPr>
        <w:t xml:space="preserve"> </w:t>
      </w:r>
      <w:r>
        <w:t>phát</w:t>
      </w:r>
      <w:r>
        <w:rPr>
          <w:spacing w:val="-2"/>
        </w:rPr>
        <w:t xml:space="preserve"> </w:t>
      </w:r>
      <w:r>
        <w:t>triển</w:t>
      </w:r>
      <w:r>
        <w:rPr>
          <w:spacing w:val="-1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</w:t>
      </w:r>
      <w:r>
        <w:rPr>
          <w:spacing w:val="-3"/>
        </w:rPr>
        <w:t xml:space="preserve"> </w:t>
      </w:r>
      <w:r w:rsidRPr="00093C01">
        <w:t>hỗ trợ sinh viên tìm kiếm việc làm/ thực tập</w:t>
      </w:r>
      <w:r>
        <w:rPr>
          <w:spacing w:val="1"/>
        </w:rPr>
        <w:t xml:space="preserve"> </w:t>
      </w:r>
      <w:r w:rsidRPr="00093C01">
        <w:t>cho sinh viên</w:t>
      </w:r>
      <w:r>
        <w:t>, tổ</w:t>
      </w:r>
      <w:r>
        <w:rPr>
          <w:spacing w:val="-3"/>
        </w:rPr>
        <w:t xml:space="preserve"> </w:t>
      </w:r>
      <w:r>
        <w:t>chức</w:t>
      </w:r>
      <w:r>
        <w:rPr>
          <w:spacing w:val="-3"/>
        </w:rPr>
        <w:t xml:space="preserve"> </w:t>
      </w:r>
      <w:r>
        <w:t>cá</w:t>
      </w:r>
      <w:r>
        <w:rPr>
          <w:spacing w:val="-4"/>
        </w:rPr>
        <w:t xml:space="preserve"> </w:t>
      </w:r>
      <w:r>
        <w:t>nhân</w:t>
      </w:r>
      <w:r>
        <w:rPr>
          <w:spacing w:val="-3"/>
        </w:rPr>
        <w:t xml:space="preserve"> </w:t>
      </w:r>
      <w:r>
        <w:t>một</w:t>
      </w:r>
      <w:r>
        <w:rPr>
          <w:spacing w:val="-58"/>
        </w:rPr>
        <w:t xml:space="preserve"> </w:t>
      </w:r>
      <w:r w:rsidRPr="00093C01">
        <w:rPr>
          <w:spacing w:val="-58"/>
        </w:rPr>
        <w:t xml:space="preserve">   </w:t>
      </w:r>
      <w:r>
        <w:t>công</w:t>
      </w:r>
      <w:r>
        <w:rPr>
          <w:spacing w:val="-4"/>
        </w:rPr>
        <w:t xml:space="preserve"> </w:t>
      </w:r>
      <w:r>
        <w:t>cụ</w:t>
      </w:r>
      <w:r>
        <w:rPr>
          <w:spacing w:val="-3"/>
        </w:rPr>
        <w:t xml:space="preserve"> </w:t>
      </w:r>
      <w:r>
        <w:t>đi</w:t>
      </w:r>
      <w:r>
        <w:rPr>
          <w:spacing w:val="-3"/>
        </w:rPr>
        <w:t xml:space="preserve"> </w:t>
      </w:r>
      <w:r>
        <w:t>kèm</w:t>
      </w:r>
      <w:r>
        <w:rPr>
          <w:spacing w:val="-2"/>
        </w:rPr>
        <w:t xml:space="preserve"> </w:t>
      </w:r>
      <w:r>
        <w:t>với</w:t>
      </w:r>
      <w:r>
        <w:rPr>
          <w:spacing w:val="-3"/>
        </w:rPr>
        <w:t xml:space="preserve"> </w:t>
      </w:r>
      <w:r>
        <w:t>cách</w:t>
      </w:r>
      <w:r>
        <w:rPr>
          <w:spacing w:val="-2"/>
        </w:rPr>
        <w:t xml:space="preserve"> </w:t>
      </w:r>
      <w:r w:rsidRPr="00093C01">
        <w:t>tìm kiếm việc làm/ thực tập truyền thống</w:t>
      </w:r>
      <w:r>
        <w:t>. Mang</w:t>
      </w:r>
      <w:r>
        <w:rPr>
          <w:spacing w:val="-4"/>
        </w:rPr>
        <w:t xml:space="preserve"> </w:t>
      </w:r>
      <w:r>
        <w:t>lại</w:t>
      </w:r>
      <w:r>
        <w:rPr>
          <w:spacing w:val="-3"/>
        </w:rPr>
        <w:t xml:space="preserve"> </w:t>
      </w:r>
      <w:r>
        <w:t>nhiều</w:t>
      </w:r>
      <w:r>
        <w:rPr>
          <w:spacing w:val="-4"/>
        </w:rPr>
        <w:t xml:space="preserve"> </w:t>
      </w:r>
      <w:r>
        <w:t>lợi</w:t>
      </w:r>
      <w:r>
        <w:rPr>
          <w:spacing w:val="-4"/>
        </w:rPr>
        <w:t xml:space="preserve"> </w:t>
      </w:r>
      <w:r>
        <w:t>ích</w:t>
      </w:r>
      <w:r>
        <w:rPr>
          <w:spacing w:val="-4"/>
        </w:rPr>
        <w:t xml:space="preserve"> </w:t>
      </w:r>
      <w:r>
        <w:t>về</w:t>
      </w:r>
      <w:r>
        <w:rPr>
          <w:spacing w:val="-6"/>
        </w:rPr>
        <w:t xml:space="preserve"> </w:t>
      </w:r>
      <w:r>
        <w:t>kinh</w:t>
      </w:r>
      <w:r>
        <w:rPr>
          <w:spacing w:val="-3"/>
        </w:rPr>
        <w:t xml:space="preserve"> </w:t>
      </w:r>
      <w:r>
        <w:t>tế</w:t>
      </w:r>
      <w:r>
        <w:rPr>
          <w:spacing w:val="-4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chi</w:t>
      </w:r>
      <w:r w:rsidRPr="00093C01">
        <w:t xml:space="preserve"> </w:t>
      </w:r>
      <w:r>
        <w:rPr>
          <w:spacing w:val="-58"/>
        </w:rPr>
        <w:t xml:space="preserve"> </w:t>
      </w:r>
      <w:r>
        <w:t>phí</w:t>
      </w:r>
      <w:r>
        <w:rPr>
          <w:spacing w:val="-1"/>
        </w:rPr>
        <w:t xml:space="preserve"> </w:t>
      </w:r>
      <w:r>
        <w:t>thấp nhưng</w:t>
      </w:r>
      <w:r>
        <w:rPr>
          <w:spacing w:val="-1"/>
        </w:rPr>
        <w:t xml:space="preserve"> </w:t>
      </w:r>
      <w:r>
        <w:t>vẫn đảm</w:t>
      </w:r>
      <w:r>
        <w:rPr>
          <w:spacing w:val="1"/>
        </w:rPr>
        <w:t xml:space="preserve"> </w:t>
      </w:r>
      <w:r>
        <w:t>bảo được</w:t>
      </w:r>
      <w:r>
        <w:rPr>
          <w:spacing w:val="-1"/>
        </w:rPr>
        <w:t xml:space="preserve"> </w:t>
      </w:r>
      <w:r w:rsidRPr="00093C01">
        <w:t>vị trí việc làm và thực tập cho sinh viên.</w:t>
      </w:r>
    </w:p>
    <w:p w14:paraId="49EC7A6E" w14:textId="77777777" w:rsidR="00361513" w:rsidRPr="00093C01" w:rsidRDefault="00000000">
      <w:pPr>
        <w:pStyle w:val="ThnVnban"/>
        <w:spacing w:before="121" w:line="288" w:lineRule="auto"/>
        <w:ind w:left="320" w:right="489"/>
        <w:jc w:val="both"/>
      </w:pPr>
      <w:r w:rsidRPr="00093C01">
        <w:t>Tìm kiếm việc làm/ thực tập dựa trên tiêu chí như chuyên ngành, vị trí, mức lương và loại công việc.</w:t>
      </w:r>
    </w:p>
    <w:p w14:paraId="1021A688" w14:textId="77777777" w:rsidR="00361513" w:rsidRPr="00093C01" w:rsidRDefault="00000000">
      <w:pPr>
        <w:pStyle w:val="ThnVnban"/>
        <w:spacing w:before="121" w:line="288" w:lineRule="auto"/>
        <w:ind w:left="320" w:right="489"/>
        <w:jc w:val="both"/>
      </w:pPr>
      <w:r w:rsidRPr="00093C01">
        <w:t>Hiển thị thông tin chi tiết về các vị trí việc làm/ thực tập, bao gồm mô tả công việc, yêu cầu và thông tin về nhà tuyển dụng.</w:t>
      </w:r>
    </w:p>
    <w:p w14:paraId="75FE5757" w14:textId="77777777" w:rsidR="00361513" w:rsidRPr="00093C01" w:rsidRDefault="00000000">
      <w:pPr>
        <w:pStyle w:val="ThnVnban"/>
        <w:spacing w:before="121" w:line="288" w:lineRule="auto"/>
        <w:ind w:left="320" w:right="489"/>
        <w:jc w:val="both"/>
      </w:pPr>
      <w:r w:rsidRPr="00093C01">
        <w:t>Đăng ký và ứng tuyển vào các vị trí việc làm/ thực tập một cách dễ dàng từ ứng dụng.</w:t>
      </w:r>
    </w:p>
    <w:p w14:paraId="39699DB1" w14:textId="77777777" w:rsidR="00361513" w:rsidRPr="00093C01" w:rsidRDefault="00000000">
      <w:pPr>
        <w:pStyle w:val="ThnVnban"/>
        <w:spacing w:before="121" w:line="288" w:lineRule="auto"/>
        <w:ind w:left="320" w:right="489"/>
        <w:jc w:val="both"/>
      </w:pPr>
      <w:r w:rsidRPr="00093C01">
        <w:t>Lưu trữ và quản lý hồ sơ cá nhân của sinh viên, bao gồm thông tin về kinh nghiệm làm việc, học vấn và kỹ năng.</w:t>
      </w:r>
    </w:p>
    <w:p w14:paraId="23D35729" w14:textId="77777777" w:rsidR="00361513" w:rsidRPr="00093C01" w:rsidRDefault="00000000">
      <w:pPr>
        <w:pStyle w:val="ThnVnban"/>
        <w:spacing w:before="121" w:line="288" w:lineRule="auto"/>
        <w:ind w:left="320" w:right="489"/>
        <w:jc w:val="both"/>
      </w:pPr>
      <w:r w:rsidRPr="00093C01">
        <w:t>Gửi thông báo về các cơ hội việc làm/ thực tập mới phù hợp với hồ sơ của sinh viên.</w:t>
      </w:r>
    </w:p>
    <w:bookmarkEnd w:id="6"/>
    <w:p w14:paraId="7DC37AC9" w14:textId="77777777" w:rsidR="00361513" w:rsidRPr="00093C01" w:rsidRDefault="00361513">
      <w:pPr>
        <w:pStyle w:val="ThnVnban"/>
        <w:spacing w:before="121" w:line="288" w:lineRule="auto"/>
        <w:ind w:left="320" w:right="489"/>
        <w:jc w:val="both"/>
      </w:pPr>
    </w:p>
    <w:p w14:paraId="4F4A6861" w14:textId="77777777" w:rsidR="00361513" w:rsidRDefault="00361513">
      <w:pPr>
        <w:pStyle w:val="ThnVnban"/>
        <w:spacing w:before="1"/>
        <w:rPr>
          <w:sz w:val="21"/>
        </w:rPr>
      </w:pPr>
    </w:p>
    <w:p w14:paraId="749338B6" w14:textId="77777777" w:rsidR="00361513" w:rsidRDefault="00000000">
      <w:pPr>
        <w:pStyle w:val="u2"/>
        <w:numPr>
          <w:ilvl w:val="1"/>
          <w:numId w:val="2"/>
        </w:numPr>
        <w:tabs>
          <w:tab w:val="left" w:pos="896"/>
          <w:tab w:val="left" w:pos="897"/>
        </w:tabs>
        <w:ind w:hanging="577"/>
      </w:pPr>
      <w:bookmarkStart w:id="7" w:name="_bookmark5"/>
      <w:bookmarkEnd w:id="7"/>
      <w:r>
        <w:t>Từ</w:t>
      </w:r>
      <w:r>
        <w:rPr>
          <w:spacing w:val="-16"/>
        </w:rPr>
        <w:t xml:space="preserve"> </w:t>
      </w:r>
      <w:r>
        <w:t>điển</w:t>
      </w:r>
      <w:r>
        <w:rPr>
          <w:spacing w:val="-14"/>
        </w:rPr>
        <w:t xml:space="preserve"> </w:t>
      </w:r>
      <w:r>
        <w:t>thuật</w:t>
      </w:r>
      <w:r>
        <w:rPr>
          <w:spacing w:val="-14"/>
        </w:rPr>
        <w:t xml:space="preserve"> </w:t>
      </w:r>
      <w:r>
        <w:t>ngữ</w:t>
      </w:r>
    </w:p>
    <w:p w14:paraId="4EF39866" w14:textId="77777777" w:rsidR="00361513" w:rsidRDefault="00361513">
      <w:pPr>
        <w:pStyle w:val="ThnVnban"/>
        <w:rPr>
          <w:b/>
          <w:i/>
          <w:sz w:val="20"/>
        </w:rPr>
      </w:pPr>
    </w:p>
    <w:p w14:paraId="722A6BAD" w14:textId="77777777" w:rsidR="00361513" w:rsidRDefault="00361513">
      <w:pPr>
        <w:pStyle w:val="ThnVnban"/>
        <w:spacing w:before="9" w:after="1"/>
        <w:rPr>
          <w:b/>
          <w:i/>
          <w:sz w:val="29"/>
        </w:rPr>
      </w:pPr>
    </w:p>
    <w:tbl>
      <w:tblPr>
        <w:tblW w:w="8631" w:type="dxa"/>
        <w:tblInd w:w="3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37"/>
        <w:gridCol w:w="4294"/>
      </w:tblGrid>
      <w:tr w:rsidR="00361513" w14:paraId="318ED73C" w14:textId="77777777">
        <w:trPr>
          <w:trHeight w:val="779"/>
        </w:trPr>
        <w:tc>
          <w:tcPr>
            <w:tcW w:w="4337" w:type="dxa"/>
          </w:tcPr>
          <w:p w14:paraId="6071B7E5" w14:textId="77777777" w:rsidR="00361513" w:rsidRDefault="00000000">
            <w:pPr>
              <w:pStyle w:val="TableParagraph"/>
              <w:tabs>
                <w:tab w:val="left" w:pos="1214"/>
                <w:tab w:val="left" w:pos="2791"/>
              </w:tabs>
              <w:spacing w:before="62" w:line="330" w:lineRule="atLeast"/>
              <w:ind w:left="110" w:right="123"/>
              <w:rPr>
                <w:sz w:val="24"/>
              </w:rPr>
            </w:pPr>
            <w:bookmarkStart w:id="8" w:name="_Hlk162067741"/>
            <w:proofErr w:type="spellStart"/>
            <w:r>
              <w:rPr>
                <w:sz w:val="24"/>
              </w:rPr>
              <w:t>Software</w:t>
            </w:r>
            <w:proofErr w:type="spellEnd"/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Requirements</w:t>
            </w:r>
            <w:proofErr w:type="spellEnd"/>
            <w:r>
              <w:rPr>
                <w:sz w:val="24"/>
              </w:rPr>
              <w:tab/>
            </w:r>
            <w:proofErr w:type="spellStart"/>
            <w:r>
              <w:rPr>
                <w:spacing w:val="-3"/>
                <w:sz w:val="24"/>
              </w:rPr>
              <w:t>Specifications</w:t>
            </w:r>
            <w:proofErr w:type="spellEnd"/>
            <w:r>
              <w:rPr>
                <w:spacing w:val="-3"/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SRS</w:t>
            </w:r>
          </w:p>
        </w:tc>
        <w:tc>
          <w:tcPr>
            <w:tcW w:w="4294" w:type="dxa"/>
          </w:tcPr>
          <w:p w14:paraId="05A8A356" w14:textId="77777777" w:rsidR="00361513" w:rsidRDefault="00000000">
            <w:pPr>
              <w:pStyle w:val="TableParagraph"/>
              <w:spacing w:before="116"/>
              <w:ind w:left="110"/>
              <w:rPr>
                <w:sz w:val="24"/>
              </w:rPr>
            </w:pPr>
            <w:r>
              <w:rPr>
                <w:sz w:val="24"/>
              </w:rPr>
              <w:t>Đặc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tả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yêu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cầu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phần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mềm</w:t>
            </w:r>
          </w:p>
        </w:tc>
      </w:tr>
      <w:tr w:rsidR="00361513" w14:paraId="3032C9F2" w14:textId="77777777">
        <w:trPr>
          <w:trHeight w:val="450"/>
        </w:trPr>
        <w:tc>
          <w:tcPr>
            <w:tcW w:w="4337" w:type="dxa"/>
          </w:tcPr>
          <w:p w14:paraId="4FE3ED17" w14:textId="77777777" w:rsidR="00361513" w:rsidRDefault="00000000">
            <w:pPr>
              <w:pStyle w:val="TableParagraph"/>
              <w:spacing w:before="119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Use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Case</w:t>
            </w:r>
            <w:proofErr w:type="spellEnd"/>
            <w:r>
              <w:rPr>
                <w:sz w:val="24"/>
              </w:rPr>
              <w:t>(s)</w:t>
            </w:r>
          </w:p>
        </w:tc>
        <w:tc>
          <w:tcPr>
            <w:tcW w:w="4294" w:type="dxa"/>
          </w:tcPr>
          <w:p w14:paraId="760B7274" w14:textId="77777777" w:rsidR="00361513" w:rsidRDefault="00000000">
            <w:pPr>
              <w:pStyle w:val="TableParagraph"/>
              <w:spacing w:before="119"/>
              <w:ind w:left="110"/>
              <w:rPr>
                <w:sz w:val="24"/>
              </w:rPr>
            </w:pPr>
            <w:r>
              <w:rPr>
                <w:sz w:val="24"/>
              </w:rPr>
              <w:t>Biểu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đồ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mô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tả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những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yêu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cầu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của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hệ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thống</w:t>
            </w:r>
          </w:p>
        </w:tc>
      </w:tr>
      <w:tr w:rsidR="00361513" w14:paraId="08145CBA" w14:textId="77777777">
        <w:trPr>
          <w:trHeight w:val="782"/>
        </w:trPr>
        <w:tc>
          <w:tcPr>
            <w:tcW w:w="4337" w:type="dxa"/>
          </w:tcPr>
          <w:p w14:paraId="277A21DB" w14:textId="609AA1C5" w:rsidR="00361513" w:rsidRPr="003D60E7" w:rsidRDefault="00361513" w:rsidP="009F2AFA">
            <w:pPr>
              <w:pStyle w:val="TableParagraph"/>
              <w:spacing w:before="119"/>
              <w:rPr>
                <w:sz w:val="24"/>
              </w:rPr>
            </w:pPr>
          </w:p>
        </w:tc>
        <w:tc>
          <w:tcPr>
            <w:tcW w:w="4294" w:type="dxa"/>
          </w:tcPr>
          <w:p w14:paraId="13719957" w14:textId="4A169D3A" w:rsidR="00361513" w:rsidRDefault="00361513">
            <w:pPr>
              <w:pStyle w:val="TableParagraph"/>
              <w:spacing w:before="65" w:line="330" w:lineRule="atLeast"/>
              <w:ind w:left="110" w:right="318"/>
              <w:rPr>
                <w:sz w:val="24"/>
              </w:rPr>
            </w:pPr>
          </w:p>
        </w:tc>
      </w:tr>
      <w:tr w:rsidR="00361513" w14:paraId="5656BACD" w14:textId="77777777">
        <w:trPr>
          <w:trHeight w:val="781"/>
        </w:trPr>
        <w:tc>
          <w:tcPr>
            <w:tcW w:w="4337" w:type="dxa"/>
          </w:tcPr>
          <w:p w14:paraId="1035EEF1" w14:textId="77777777" w:rsidR="00361513" w:rsidRDefault="00000000">
            <w:pPr>
              <w:pStyle w:val="TableParagraph"/>
              <w:spacing w:before="119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Web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server</w:t>
            </w:r>
            <w:proofErr w:type="spellEnd"/>
          </w:p>
        </w:tc>
        <w:tc>
          <w:tcPr>
            <w:tcW w:w="4294" w:type="dxa"/>
          </w:tcPr>
          <w:p w14:paraId="001C3CD7" w14:textId="77777777" w:rsidR="00361513" w:rsidRDefault="00000000">
            <w:pPr>
              <w:pStyle w:val="TableParagraph"/>
              <w:spacing w:before="65" w:line="330" w:lineRule="atLeast"/>
              <w:ind w:left="110"/>
              <w:rPr>
                <w:sz w:val="24"/>
              </w:rPr>
            </w:pPr>
            <w:r>
              <w:rPr>
                <w:sz w:val="24"/>
              </w:rPr>
              <w:t>Phần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mềm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máy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chủ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cung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cấp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các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chức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năng,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tài nguyên cho máy khách</w:t>
            </w:r>
          </w:p>
        </w:tc>
      </w:tr>
      <w:tr w:rsidR="00361513" w14:paraId="21139967" w14:textId="77777777">
        <w:trPr>
          <w:trHeight w:val="782"/>
        </w:trPr>
        <w:tc>
          <w:tcPr>
            <w:tcW w:w="4337" w:type="dxa"/>
          </w:tcPr>
          <w:p w14:paraId="58493B3D" w14:textId="77777777" w:rsidR="00361513" w:rsidRDefault="00000000">
            <w:pPr>
              <w:pStyle w:val="TableParagraph"/>
              <w:spacing w:before="119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JavaScript</w:t>
            </w:r>
            <w:proofErr w:type="spellEnd"/>
          </w:p>
        </w:tc>
        <w:tc>
          <w:tcPr>
            <w:tcW w:w="4294" w:type="dxa"/>
          </w:tcPr>
          <w:p w14:paraId="0C72898D" w14:textId="77777777" w:rsidR="00361513" w:rsidRDefault="00000000">
            <w:pPr>
              <w:pStyle w:val="TableParagraph"/>
              <w:spacing w:before="65" w:line="330" w:lineRule="atLeast"/>
              <w:ind w:left="110" w:right="174"/>
              <w:rPr>
                <w:sz w:val="24"/>
              </w:rPr>
            </w:pPr>
            <w:r>
              <w:rPr>
                <w:sz w:val="24"/>
              </w:rPr>
              <w:t>Ngôn ngữ lập trình sử dụng trên các trình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duyệt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web</w:t>
            </w:r>
            <w:proofErr w:type="spellEnd"/>
          </w:p>
        </w:tc>
      </w:tr>
      <w:tr w:rsidR="00361513" w14:paraId="50FAD349" w14:textId="77777777">
        <w:trPr>
          <w:trHeight w:val="453"/>
        </w:trPr>
        <w:tc>
          <w:tcPr>
            <w:tcW w:w="4337" w:type="dxa"/>
          </w:tcPr>
          <w:p w14:paraId="07F0BA38" w14:textId="77777777" w:rsidR="00361513" w:rsidRDefault="00000000">
            <w:pPr>
              <w:pStyle w:val="TableParagraph"/>
              <w:spacing w:before="119"/>
              <w:ind w:left="110"/>
              <w:rPr>
                <w:sz w:val="24"/>
              </w:rPr>
            </w:pPr>
            <w:proofErr w:type="spellStart"/>
            <w:r>
              <w:rPr>
                <w:color w:val="202020"/>
                <w:sz w:val="24"/>
              </w:rPr>
              <w:t>Hypertext</w:t>
            </w:r>
            <w:proofErr w:type="spellEnd"/>
            <w:r>
              <w:rPr>
                <w:color w:val="202020"/>
                <w:spacing w:val="-6"/>
                <w:sz w:val="24"/>
              </w:rPr>
              <w:t xml:space="preserve"> </w:t>
            </w:r>
            <w:proofErr w:type="spellStart"/>
            <w:r>
              <w:rPr>
                <w:color w:val="202020"/>
                <w:sz w:val="24"/>
              </w:rPr>
              <w:t>Markup</w:t>
            </w:r>
            <w:proofErr w:type="spellEnd"/>
            <w:r>
              <w:rPr>
                <w:color w:val="202020"/>
                <w:spacing w:val="-7"/>
                <w:sz w:val="24"/>
              </w:rPr>
              <w:t xml:space="preserve"> </w:t>
            </w:r>
            <w:proofErr w:type="spellStart"/>
            <w:r>
              <w:rPr>
                <w:color w:val="202020"/>
                <w:sz w:val="24"/>
              </w:rPr>
              <w:t>Language</w:t>
            </w:r>
            <w:proofErr w:type="spellEnd"/>
            <w:r>
              <w:rPr>
                <w:color w:val="202020"/>
                <w:spacing w:val="-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(HTML)</w:t>
            </w:r>
          </w:p>
        </w:tc>
        <w:tc>
          <w:tcPr>
            <w:tcW w:w="4294" w:type="dxa"/>
          </w:tcPr>
          <w:p w14:paraId="3924B9DB" w14:textId="77777777" w:rsidR="00361513" w:rsidRDefault="00000000">
            <w:pPr>
              <w:pStyle w:val="TableParagraph"/>
              <w:spacing w:before="119"/>
              <w:ind w:left="110"/>
              <w:rPr>
                <w:sz w:val="24"/>
              </w:rPr>
            </w:pPr>
            <w:r>
              <w:rPr>
                <w:sz w:val="24"/>
              </w:rPr>
              <w:t>Ngôn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ngữ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đánh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dấu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siêu văn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bản</w:t>
            </w:r>
          </w:p>
        </w:tc>
      </w:tr>
      <w:tr w:rsidR="00361513" w14:paraId="654A7A1B" w14:textId="77777777">
        <w:trPr>
          <w:trHeight w:val="450"/>
        </w:trPr>
        <w:tc>
          <w:tcPr>
            <w:tcW w:w="4337" w:type="dxa"/>
          </w:tcPr>
          <w:p w14:paraId="4188715C" w14:textId="4A1A1EE1" w:rsidR="00361513" w:rsidRDefault="009F2AFA">
            <w:pPr>
              <w:pStyle w:val="TableParagraph"/>
              <w:spacing w:before="119"/>
              <w:ind w:left="110"/>
              <w:rPr>
                <w:sz w:val="24"/>
              </w:rPr>
            </w:pPr>
            <w:r>
              <w:rPr>
                <w:color w:val="202020"/>
                <w:sz w:val="24"/>
                <w:lang w:val="en-US"/>
              </w:rPr>
              <w:t>NTD</w:t>
            </w:r>
            <w:r>
              <w:rPr>
                <w:color w:val="202020"/>
                <w:sz w:val="24"/>
              </w:rPr>
              <w:t>-QTV</w:t>
            </w:r>
          </w:p>
        </w:tc>
        <w:tc>
          <w:tcPr>
            <w:tcW w:w="4294" w:type="dxa"/>
          </w:tcPr>
          <w:p w14:paraId="2A71A818" w14:textId="6146DF6E" w:rsidR="00361513" w:rsidRDefault="009F2AFA">
            <w:pPr>
              <w:pStyle w:val="TableParagraph"/>
              <w:spacing w:before="119"/>
              <w:ind w:left="110"/>
              <w:rPr>
                <w:sz w:val="24"/>
              </w:rPr>
            </w:pPr>
            <w:r w:rsidRPr="009F2AFA">
              <w:rPr>
                <w:sz w:val="24"/>
              </w:rPr>
              <w:t>Nhà tuyển dụng</w:t>
            </w:r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Quản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viên</w:t>
            </w:r>
          </w:p>
        </w:tc>
      </w:tr>
    </w:tbl>
    <w:p w14:paraId="753B5265" w14:textId="77777777" w:rsidR="00361513" w:rsidRDefault="00000000">
      <w:pPr>
        <w:pStyle w:val="u4"/>
        <w:ind w:right="165"/>
      </w:pPr>
      <w:bookmarkStart w:id="9" w:name="_bookmark6"/>
      <w:bookmarkEnd w:id="9"/>
      <w:r>
        <w:t>Bảng</w:t>
      </w:r>
      <w:r>
        <w:rPr>
          <w:spacing w:val="-5"/>
        </w:rPr>
        <w:t xml:space="preserve"> </w:t>
      </w:r>
      <w:r>
        <w:t>1-1:</w:t>
      </w:r>
      <w:r>
        <w:rPr>
          <w:spacing w:val="-7"/>
        </w:rPr>
        <w:t xml:space="preserve"> </w:t>
      </w:r>
      <w:r>
        <w:t>Từ</w:t>
      </w:r>
      <w:r>
        <w:rPr>
          <w:spacing w:val="-5"/>
        </w:rPr>
        <w:t xml:space="preserve"> </w:t>
      </w:r>
      <w:r>
        <w:t>điển</w:t>
      </w:r>
      <w:r>
        <w:rPr>
          <w:spacing w:val="-5"/>
        </w:rPr>
        <w:t xml:space="preserve"> </w:t>
      </w:r>
      <w:r>
        <w:t>thuật</w:t>
      </w:r>
      <w:r>
        <w:rPr>
          <w:spacing w:val="-3"/>
        </w:rPr>
        <w:t xml:space="preserve"> </w:t>
      </w:r>
      <w:r>
        <w:t>ngữ</w:t>
      </w:r>
    </w:p>
    <w:bookmarkEnd w:id="8"/>
    <w:p w14:paraId="7FD4DECE" w14:textId="77777777" w:rsidR="00361513" w:rsidRDefault="00361513">
      <w:pPr>
        <w:sectPr w:rsidR="00361513" w:rsidSect="002F61B4">
          <w:pgSz w:w="12240" w:h="15840"/>
          <w:pgMar w:top="1380" w:right="1300" w:bottom="1020" w:left="1480" w:header="0" w:footer="758" w:gutter="0"/>
          <w:cols w:space="720"/>
        </w:sectPr>
      </w:pPr>
    </w:p>
    <w:p w14:paraId="24747741" w14:textId="77777777" w:rsidR="00361513" w:rsidRDefault="00000000">
      <w:pPr>
        <w:pStyle w:val="u2"/>
        <w:numPr>
          <w:ilvl w:val="1"/>
          <w:numId w:val="2"/>
        </w:numPr>
        <w:tabs>
          <w:tab w:val="left" w:pos="896"/>
          <w:tab w:val="left" w:pos="897"/>
        </w:tabs>
        <w:spacing w:before="62"/>
        <w:ind w:hanging="577"/>
      </w:pPr>
      <w:bookmarkStart w:id="10" w:name="_bookmark7"/>
      <w:bookmarkEnd w:id="10"/>
      <w:r>
        <w:lastRenderedPageBreak/>
        <w:t>Tài</w:t>
      </w:r>
      <w:r>
        <w:rPr>
          <w:spacing w:val="-13"/>
        </w:rPr>
        <w:t xml:space="preserve"> </w:t>
      </w:r>
      <w:r>
        <w:t>liệu</w:t>
      </w:r>
      <w:r>
        <w:rPr>
          <w:spacing w:val="-12"/>
        </w:rPr>
        <w:t xml:space="preserve"> </w:t>
      </w:r>
      <w:r>
        <w:t>tham</w:t>
      </w:r>
      <w:r>
        <w:rPr>
          <w:spacing w:val="-9"/>
        </w:rPr>
        <w:t xml:space="preserve"> </w:t>
      </w:r>
      <w:r>
        <w:t>khảo</w:t>
      </w:r>
    </w:p>
    <w:p w14:paraId="230FBA2D" w14:textId="77777777" w:rsidR="00361513" w:rsidRDefault="00000000">
      <w:pPr>
        <w:pStyle w:val="ThnVnban"/>
        <w:spacing w:before="236" w:line="480" w:lineRule="auto"/>
        <w:ind w:left="1040" w:right="563" w:hanging="34"/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6B97D342" wp14:editId="3A9085DD">
            <wp:simplePos x="0" y="0"/>
            <wp:positionH relativeFrom="page">
              <wp:posOffset>1370330</wp:posOffset>
            </wp:positionH>
            <wp:positionV relativeFrom="paragraph">
              <wp:posOffset>173990</wp:posOffset>
            </wp:positionV>
            <wp:extent cx="125730" cy="117475"/>
            <wp:effectExtent l="0" t="0" r="0" b="0"/>
            <wp:wrapNone/>
            <wp:docPr id="1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*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67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IEEE</w:t>
      </w:r>
      <w:r>
        <w:rPr>
          <w:spacing w:val="-7"/>
        </w:rPr>
        <w:t xml:space="preserve"> </w:t>
      </w:r>
      <w:proofErr w:type="spellStart"/>
      <w:r>
        <w:t>Recommended</w:t>
      </w:r>
      <w:proofErr w:type="spellEnd"/>
      <w:r>
        <w:rPr>
          <w:spacing w:val="-5"/>
        </w:rPr>
        <w:t xml:space="preserve"> </w:t>
      </w:r>
      <w:proofErr w:type="spellStart"/>
      <w:r>
        <w:t>Practice</w:t>
      </w:r>
      <w:proofErr w:type="spellEnd"/>
      <w:r>
        <w:rPr>
          <w:spacing w:val="-6"/>
        </w:rPr>
        <w:t xml:space="preserve"> </w:t>
      </w:r>
      <w:proofErr w:type="spellStart"/>
      <w:r>
        <w:t>for</w:t>
      </w:r>
      <w:proofErr w:type="spellEnd"/>
      <w:r>
        <w:rPr>
          <w:spacing w:val="-7"/>
        </w:rPr>
        <w:t xml:space="preserve"> </w:t>
      </w:r>
      <w:proofErr w:type="spellStart"/>
      <w:r>
        <w:t>Software</w:t>
      </w:r>
      <w:proofErr w:type="spellEnd"/>
      <w:r>
        <w:rPr>
          <w:spacing w:val="-7"/>
        </w:rPr>
        <w:t xml:space="preserve"> </w:t>
      </w:r>
      <w:proofErr w:type="spellStart"/>
      <w:r>
        <w:t>Requirements</w:t>
      </w:r>
      <w:proofErr w:type="spellEnd"/>
      <w:r>
        <w:rPr>
          <w:spacing w:val="-5"/>
        </w:rPr>
        <w:t xml:space="preserve"> </w:t>
      </w:r>
      <w:proofErr w:type="spellStart"/>
      <w:r>
        <w:t>Specifications</w:t>
      </w:r>
      <w:proofErr w:type="spellEnd"/>
      <w:r>
        <w:t>,"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IEEE</w:t>
      </w:r>
      <w:r>
        <w:rPr>
          <w:spacing w:val="-57"/>
        </w:rPr>
        <w:t xml:space="preserve"> </w:t>
      </w:r>
      <w:proofErr w:type="spellStart"/>
      <w:r>
        <w:t>Std</w:t>
      </w:r>
      <w:proofErr w:type="spellEnd"/>
      <w:r>
        <w:rPr>
          <w:spacing w:val="-1"/>
        </w:rPr>
        <w:t xml:space="preserve"> </w:t>
      </w:r>
      <w:r>
        <w:t xml:space="preserve">830-1998, </w:t>
      </w:r>
      <w:proofErr w:type="spellStart"/>
      <w:r>
        <w:t>vol</w:t>
      </w:r>
      <w:proofErr w:type="spellEnd"/>
      <w:r>
        <w:t xml:space="preserve">., no., pp.1-40, 20 </w:t>
      </w:r>
      <w:proofErr w:type="spellStart"/>
      <w:r>
        <w:t>Oct</w:t>
      </w:r>
      <w:proofErr w:type="spellEnd"/>
      <w:r>
        <w:t>. 1998.</w:t>
      </w:r>
    </w:p>
    <w:p w14:paraId="2D6627B7" w14:textId="77777777" w:rsidR="00361513" w:rsidRDefault="00000000">
      <w:pPr>
        <w:pStyle w:val="ThnVnban"/>
        <w:spacing w:before="120" w:line="480" w:lineRule="auto"/>
        <w:ind w:left="1040" w:right="566" w:hanging="34"/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556C35A4" wp14:editId="3352C3EC">
            <wp:simplePos x="0" y="0"/>
            <wp:positionH relativeFrom="page">
              <wp:posOffset>1370330</wp:posOffset>
            </wp:positionH>
            <wp:positionV relativeFrom="paragraph">
              <wp:posOffset>100330</wp:posOffset>
            </wp:positionV>
            <wp:extent cx="125730" cy="117475"/>
            <wp:effectExtent l="0" t="0" r="0" b="0"/>
            <wp:wrapNone/>
            <wp:docPr id="3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descr="*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67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IEEE</w:t>
      </w:r>
      <w:r>
        <w:rPr>
          <w:spacing w:val="24"/>
        </w:rPr>
        <w:t xml:space="preserve"> </w:t>
      </w:r>
      <w:proofErr w:type="spellStart"/>
      <w:r>
        <w:t>Guide</w:t>
      </w:r>
      <w:proofErr w:type="spellEnd"/>
      <w:r>
        <w:rPr>
          <w:spacing w:val="29"/>
        </w:rPr>
        <w:t xml:space="preserve"> </w:t>
      </w:r>
      <w:proofErr w:type="spellStart"/>
      <w:r>
        <w:t>for</w:t>
      </w:r>
      <w:proofErr w:type="spellEnd"/>
      <w:r>
        <w:rPr>
          <w:spacing w:val="26"/>
        </w:rPr>
        <w:t xml:space="preserve"> </w:t>
      </w:r>
      <w:proofErr w:type="spellStart"/>
      <w:r>
        <w:t>Developing</w:t>
      </w:r>
      <w:proofErr w:type="spellEnd"/>
      <w:r>
        <w:rPr>
          <w:spacing w:val="28"/>
        </w:rPr>
        <w:t xml:space="preserve"> </w:t>
      </w:r>
      <w:proofErr w:type="spellStart"/>
      <w:r>
        <w:t>System</w:t>
      </w:r>
      <w:proofErr w:type="spellEnd"/>
      <w:r>
        <w:rPr>
          <w:spacing w:val="25"/>
        </w:rPr>
        <w:t xml:space="preserve"> </w:t>
      </w:r>
      <w:proofErr w:type="spellStart"/>
      <w:r>
        <w:t>Requirements</w:t>
      </w:r>
      <w:proofErr w:type="spellEnd"/>
      <w:r>
        <w:rPr>
          <w:spacing w:val="28"/>
        </w:rPr>
        <w:t xml:space="preserve"> </w:t>
      </w:r>
      <w:proofErr w:type="spellStart"/>
      <w:r>
        <w:t>Specifications</w:t>
      </w:r>
      <w:proofErr w:type="spellEnd"/>
      <w:r>
        <w:t>,"</w:t>
      </w:r>
      <w:r>
        <w:rPr>
          <w:spacing w:val="29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IEEE</w:t>
      </w:r>
      <w:r>
        <w:rPr>
          <w:spacing w:val="23"/>
        </w:rPr>
        <w:t xml:space="preserve"> </w:t>
      </w:r>
      <w:proofErr w:type="spellStart"/>
      <w:r>
        <w:t>Std</w:t>
      </w:r>
      <w:proofErr w:type="spellEnd"/>
      <w:r>
        <w:rPr>
          <w:spacing w:val="-57"/>
        </w:rPr>
        <w:t xml:space="preserve"> </w:t>
      </w:r>
      <w:r>
        <w:t>1233-1996,</w:t>
      </w:r>
      <w:r>
        <w:rPr>
          <w:spacing w:val="-1"/>
        </w:rPr>
        <w:t xml:space="preserve"> </w:t>
      </w:r>
      <w:proofErr w:type="spellStart"/>
      <w:r>
        <w:t>vol</w:t>
      </w:r>
      <w:proofErr w:type="spellEnd"/>
      <w:r>
        <w:t xml:space="preserve">., no., pp.1-30, 22 </w:t>
      </w:r>
      <w:proofErr w:type="spellStart"/>
      <w:r>
        <w:t>Dec</w:t>
      </w:r>
      <w:proofErr w:type="spellEnd"/>
      <w:r>
        <w:t>. 1996.</w:t>
      </w:r>
    </w:p>
    <w:p w14:paraId="22DB37D9" w14:textId="686DEBF4" w:rsidR="00361513" w:rsidRPr="009F2AFA" w:rsidRDefault="00000000" w:rsidP="009F2AFA">
      <w:pPr>
        <w:pStyle w:val="ThnVnban"/>
        <w:spacing w:before="120" w:line="480" w:lineRule="auto"/>
        <w:ind w:left="1040" w:right="719" w:hanging="34"/>
        <w:rPr>
          <w:lang w:val="en-US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09330B6E" wp14:editId="064A3482">
            <wp:simplePos x="0" y="0"/>
            <wp:positionH relativeFrom="page">
              <wp:posOffset>1370330</wp:posOffset>
            </wp:positionH>
            <wp:positionV relativeFrom="paragraph">
              <wp:posOffset>100330</wp:posOffset>
            </wp:positionV>
            <wp:extent cx="125730" cy="117475"/>
            <wp:effectExtent l="0" t="0" r="0" b="0"/>
            <wp:wrapNone/>
            <wp:docPr id="5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*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67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Custom</w:t>
      </w:r>
      <w:proofErr w:type="spellEnd"/>
      <w:r>
        <w:rPr>
          <w:spacing w:val="-3"/>
        </w:rPr>
        <w:t xml:space="preserve"> </w:t>
      </w:r>
      <w:proofErr w:type="spellStart"/>
      <w:r>
        <w:t>Software</w:t>
      </w:r>
      <w:proofErr w:type="spellEnd"/>
      <w:r>
        <w:rPr>
          <w:spacing w:val="-4"/>
        </w:rPr>
        <w:t xml:space="preserve"> </w:t>
      </w:r>
      <w:proofErr w:type="spellStart"/>
      <w:r>
        <w:t>Requirements</w:t>
      </w:r>
      <w:proofErr w:type="spellEnd"/>
      <w:r>
        <w:rPr>
          <w:spacing w:val="-2"/>
        </w:rPr>
        <w:t xml:space="preserve"> </w:t>
      </w:r>
      <w:proofErr w:type="spellStart"/>
      <w:r>
        <w:t>Specification</w:t>
      </w:r>
      <w:proofErr w:type="spellEnd"/>
      <w:r>
        <w:rPr>
          <w:spacing w:val="-3"/>
        </w:rPr>
        <w:t xml:space="preserve"> </w:t>
      </w:r>
      <w:proofErr w:type="spellStart"/>
      <w:r>
        <w:t>Document</w:t>
      </w:r>
      <w:proofErr w:type="spellEnd"/>
      <w:r>
        <w:rPr>
          <w:spacing w:val="-2"/>
        </w:rPr>
        <w:t xml:space="preserve"> </w:t>
      </w:r>
      <w:proofErr w:type="spellStart"/>
      <w:r>
        <w:t>Example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r>
        <w:t>International</w:t>
      </w:r>
      <w:proofErr w:type="spellEnd"/>
      <w:r>
        <w:rPr>
          <w:spacing w:val="-57"/>
        </w:rPr>
        <w:t xml:space="preserve"> </w:t>
      </w:r>
      <w:r>
        <w:t>Standard)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proofErr w:type="spellStart"/>
      <w:r>
        <w:t>Software</w:t>
      </w:r>
      <w:proofErr w:type="spellEnd"/>
      <w:r>
        <w:rPr>
          <w:spacing w:val="-2"/>
        </w:rP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</w:t>
      </w:r>
    </w:p>
    <w:p w14:paraId="4EFA4CB5" w14:textId="77777777" w:rsidR="00361513" w:rsidRDefault="00000000">
      <w:pPr>
        <w:pStyle w:val="u2"/>
        <w:numPr>
          <w:ilvl w:val="1"/>
          <w:numId w:val="2"/>
        </w:numPr>
        <w:tabs>
          <w:tab w:val="left" w:pos="896"/>
          <w:tab w:val="left" w:pos="897"/>
        </w:tabs>
        <w:ind w:hanging="577"/>
      </w:pPr>
      <w:bookmarkStart w:id="11" w:name="_bookmark8"/>
      <w:bookmarkEnd w:id="11"/>
      <w:r>
        <w:rPr>
          <w:spacing w:val="-1"/>
        </w:rPr>
        <w:t>Tổng</w:t>
      </w:r>
      <w:r>
        <w:rPr>
          <w:spacing w:val="-15"/>
        </w:rPr>
        <w:t xml:space="preserve"> </w:t>
      </w:r>
      <w:r>
        <w:rPr>
          <w:spacing w:val="-1"/>
        </w:rPr>
        <w:t>quát</w:t>
      </w:r>
    </w:p>
    <w:p w14:paraId="735DA387" w14:textId="77777777" w:rsidR="00361513" w:rsidRDefault="00000000">
      <w:pPr>
        <w:pStyle w:val="ThnVnban"/>
        <w:spacing w:before="238" w:line="288" w:lineRule="auto"/>
        <w:ind w:left="320" w:right="493"/>
        <w:jc w:val="both"/>
      </w:pPr>
      <w:r>
        <w:t>Tài liệu này được viết dựa theo chuẩn của Tài liệu đặc tả yêu cầu phần mềm (</w:t>
      </w:r>
      <w:proofErr w:type="spellStart"/>
      <w:r>
        <w:t>Software</w:t>
      </w:r>
      <w:proofErr w:type="spellEnd"/>
      <w:r>
        <w:rPr>
          <w:spacing w:val="1"/>
        </w:rPr>
        <w:t xml:space="preserve">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Specifications</w:t>
      </w:r>
      <w:proofErr w:type="spellEnd"/>
      <w:r>
        <w:t xml:space="preserve"> - SRS) được giải thích trong "IEEE </w:t>
      </w:r>
      <w:proofErr w:type="spellStart"/>
      <w:r>
        <w:t>Recommended</w:t>
      </w:r>
      <w:proofErr w:type="spellEnd"/>
      <w:r>
        <w:t xml:space="preserve"> </w:t>
      </w:r>
      <w:proofErr w:type="spellStart"/>
      <w:r>
        <w:t>Practice</w:t>
      </w:r>
      <w:proofErr w:type="spellEnd"/>
      <w:r>
        <w:rPr>
          <w:spacing w:val="1"/>
        </w:rP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Software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rPr>
          <w:spacing w:val="1"/>
        </w:rPr>
        <w:t xml:space="preserve"> </w:t>
      </w:r>
      <w:proofErr w:type="spellStart"/>
      <w:r>
        <w:t>Specifications</w:t>
      </w:r>
      <w:proofErr w:type="spellEnd"/>
      <w:r>
        <w:t>"</w:t>
      </w:r>
      <w:r>
        <w:rPr>
          <w:spacing w:val="1"/>
        </w:rPr>
        <w:t xml:space="preserve"> </w:t>
      </w:r>
      <w:r>
        <w:t>và "</w:t>
      </w:r>
      <w:r>
        <w:rPr>
          <w:spacing w:val="1"/>
        </w:rPr>
        <w:t xml:space="preserve"> </w:t>
      </w:r>
      <w:r>
        <w:t xml:space="preserve">IEEE </w:t>
      </w:r>
      <w:proofErr w:type="spellStart"/>
      <w:r>
        <w:t>Guide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Developing</w:t>
      </w:r>
      <w:proofErr w:type="spellEnd"/>
      <w:r>
        <w:rPr>
          <w:spacing w:val="1"/>
        </w:rPr>
        <w:t xml:space="preserve"> </w:t>
      </w:r>
      <w:proofErr w:type="spellStart"/>
      <w:r>
        <w:t>System</w:t>
      </w:r>
      <w:proofErr w:type="spellEnd"/>
      <w:r>
        <w:rPr>
          <w:spacing w:val="1"/>
        </w:rPr>
        <w:t xml:space="preserve"> </w:t>
      </w:r>
      <w:proofErr w:type="spellStart"/>
      <w:r>
        <w:t>Requirements</w:t>
      </w:r>
      <w:proofErr w:type="spellEnd"/>
      <w:r>
        <w:rPr>
          <w:spacing w:val="-1"/>
        </w:rPr>
        <w:t xml:space="preserve"> </w:t>
      </w:r>
      <w:proofErr w:type="spellStart"/>
      <w:r>
        <w:t>Specifications</w:t>
      </w:r>
      <w:proofErr w:type="spellEnd"/>
      <w:r>
        <w:t>".</w:t>
      </w:r>
    </w:p>
    <w:p w14:paraId="6A5761D5" w14:textId="77777777" w:rsidR="00361513" w:rsidRDefault="00000000">
      <w:pPr>
        <w:pStyle w:val="ThnVnban"/>
        <w:spacing w:before="121"/>
        <w:ind w:left="320"/>
        <w:jc w:val="both"/>
      </w:pPr>
      <w:r>
        <w:t>Với</w:t>
      </w:r>
      <w:r>
        <w:rPr>
          <w:spacing w:val="-3"/>
        </w:rPr>
        <w:t xml:space="preserve"> </w:t>
      </w:r>
      <w:r>
        <w:t>cấu</w:t>
      </w:r>
      <w:r>
        <w:rPr>
          <w:spacing w:val="-3"/>
        </w:rPr>
        <w:t xml:space="preserve"> </w:t>
      </w:r>
      <w:r>
        <w:t>trúc</w:t>
      </w:r>
      <w:r>
        <w:rPr>
          <w:spacing w:val="-6"/>
        </w:rPr>
        <w:t xml:space="preserve"> </w:t>
      </w:r>
      <w:r>
        <w:t>được</w:t>
      </w:r>
      <w:r>
        <w:rPr>
          <w:spacing w:val="-4"/>
        </w:rPr>
        <w:t xml:space="preserve"> </w:t>
      </w:r>
      <w:r>
        <w:t>chia</w:t>
      </w:r>
      <w:r>
        <w:rPr>
          <w:spacing w:val="-4"/>
        </w:rPr>
        <w:t xml:space="preserve"> </w:t>
      </w:r>
      <w:r>
        <w:t>làm</w:t>
      </w:r>
      <w:r>
        <w:rPr>
          <w:spacing w:val="-2"/>
        </w:rPr>
        <w:t xml:space="preserve"> </w:t>
      </w:r>
      <w:r>
        <w:t>ba</w:t>
      </w:r>
      <w:r>
        <w:rPr>
          <w:spacing w:val="-3"/>
        </w:rPr>
        <w:t xml:space="preserve"> </w:t>
      </w:r>
      <w:r>
        <w:t>phần:</w:t>
      </w:r>
    </w:p>
    <w:p w14:paraId="355128E2" w14:textId="77777777" w:rsidR="00361513" w:rsidRDefault="00000000">
      <w:pPr>
        <w:pStyle w:val="oancuaDanhsach"/>
        <w:numPr>
          <w:ilvl w:val="2"/>
          <w:numId w:val="2"/>
        </w:numPr>
        <w:tabs>
          <w:tab w:val="left" w:pos="1041"/>
        </w:tabs>
        <w:ind w:hanging="361"/>
        <w:jc w:val="both"/>
        <w:rPr>
          <w:sz w:val="24"/>
        </w:rPr>
      </w:pPr>
      <w:r>
        <w:rPr>
          <w:sz w:val="24"/>
        </w:rPr>
        <w:t>Phần</w:t>
      </w:r>
      <w:r>
        <w:rPr>
          <w:spacing w:val="-2"/>
          <w:sz w:val="24"/>
        </w:rPr>
        <w:t xml:space="preserve"> </w:t>
      </w:r>
      <w:r>
        <w:rPr>
          <w:sz w:val="24"/>
        </w:rPr>
        <w:t>1:</w:t>
      </w:r>
      <w:r>
        <w:rPr>
          <w:spacing w:val="-1"/>
          <w:sz w:val="24"/>
        </w:rPr>
        <w:t xml:space="preserve"> </w:t>
      </w:r>
      <w:r>
        <w:rPr>
          <w:sz w:val="24"/>
        </w:rPr>
        <w:t>Cung</w:t>
      </w:r>
      <w:r>
        <w:rPr>
          <w:spacing w:val="-2"/>
          <w:sz w:val="24"/>
        </w:rPr>
        <w:t xml:space="preserve"> </w:t>
      </w:r>
      <w:r>
        <w:rPr>
          <w:sz w:val="24"/>
        </w:rPr>
        <w:t>cấp</w:t>
      </w:r>
      <w:r>
        <w:rPr>
          <w:spacing w:val="-1"/>
          <w:sz w:val="24"/>
        </w:rPr>
        <w:t xml:space="preserve"> </w:t>
      </w:r>
      <w:r>
        <w:rPr>
          <w:sz w:val="24"/>
        </w:rPr>
        <w:t>cái</w:t>
      </w:r>
      <w:r>
        <w:rPr>
          <w:spacing w:val="-2"/>
          <w:sz w:val="24"/>
        </w:rPr>
        <w:t xml:space="preserve"> </w:t>
      </w:r>
      <w:r>
        <w:rPr>
          <w:sz w:val="24"/>
        </w:rPr>
        <w:t>nhìn</w:t>
      </w:r>
      <w:r>
        <w:rPr>
          <w:spacing w:val="-1"/>
          <w:sz w:val="24"/>
        </w:rPr>
        <w:t xml:space="preserve"> </w:t>
      </w:r>
      <w:r>
        <w:rPr>
          <w:sz w:val="24"/>
        </w:rPr>
        <w:t>tổng</w:t>
      </w:r>
      <w:r>
        <w:rPr>
          <w:spacing w:val="-2"/>
          <w:sz w:val="24"/>
        </w:rPr>
        <w:t xml:space="preserve"> </w:t>
      </w:r>
      <w:r>
        <w:rPr>
          <w:sz w:val="24"/>
        </w:rPr>
        <w:t>quan</w:t>
      </w:r>
      <w:r>
        <w:rPr>
          <w:spacing w:val="-1"/>
          <w:sz w:val="24"/>
        </w:rPr>
        <w:t xml:space="preserve"> </w:t>
      </w:r>
      <w:r>
        <w:rPr>
          <w:sz w:val="24"/>
        </w:rPr>
        <w:t>về</w:t>
      </w:r>
      <w:r>
        <w:rPr>
          <w:spacing w:val="-6"/>
          <w:sz w:val="24"/>
        </w:rPr>
        <w:t xml:space="preserve"> </w:t>
      </w:r>
      <w:r>
        <w:rPr>
          <w:sz w:val="24"/>
        </w:rPr>
        <w:t>các</w:t>
      </w:r>
      <w:r>
        <w:rPr>
          <w:spacing w:val="-4"/>
          <w:sz w:val="24"/>
        </w:rPr>
        <w:t xml:space="preserve"> </w:t>
      </w:r>
      <w:r>
        <w:rPr>
          <w:sz w:val="24"/>
        </w:rPr>
        <w:t>thành</w:t>
      </w:r>
      <w:r>
        <w:rPr>
          <w:spacing w:val="-1"/>
          <w:sz w:val="24"/>
        </w:rPr>
        <w:t xml:space="preserve"> </w:t>
      </w:r>
      <w:r>
        <w:rPr>
          <w:sz w:val="24"/>
        </w:rPr>
        <w:t>phần</w:t>
      </w:r>
      <w:r>
        <w:rPr>
          <w:spacing w:val="-1"/>
          <w:sz w:val="24"/>
        </w:rPr>
        <w:t xml:space="preserve"> </w:t>
      </w:r>
      <w:r>
        <w:rPr>
          <w:sz w:val="24"/>
        </w:rPr>
        <w:t>của</w:t>
      </w:r>
      <w:r>
        <w:rPr>
          <w:spacing w:val="-3"/>
          <w:sz w:val="24"/>
        </w:rPr>
        <w:t xml:space="preserve"> </w:t>
      </w:r>
      <w:r>
        <w:rPr>
          <w:sz w:val="24"/>
        </w:rPr>
        <w:t>SRS.</w:t>
      </w:r>
    </w:p>
    <w:p w14:paraId="059A2D4A" w14:textId="77777777" w:rsidR="00361513" w:rsidRDefault="00000000">
      <w:pPr>
        <w:pStyle w:val="oancuaDanhsach"/>
        <w:numPr>
          <w:ilvl w:val="2"/>
          <w:numId w:val="2"/>
        </w:numPr>
        <w:tabs>
          <w:tab w:val="left" w:pos="1041"/>
        </w:tabs>
        <w:spacing w:line="288" w:lineRule="auto"/>
        <w:ind w:right="487"/>
        <w:jc w:val="both"/>
        <w:rPr>
          <w:sz w:val="24"/>
        </w:rPr>
      </w:pPr>
      <w:r>
        <w:rPr>
          <w:sz w:val="24"/>
        </w:rPr>
        <w:t>Phần</w:t>
      </w:r>
      <w:r>
        <w:rPr>
          <w:spacing w:val="-4"/>
          <w:sz w:val="24"/>
        </w:rPr>
        <w:t xml:space="preserve"> </w:t>
      </w:r>
      <w:r>
        <w:rPr>
          <w:sz w:val="24"/>
        </w:rPr>
        <w:t>2:</w:t>
      </w:r>
      <w:r>
        <w:rPr>
          <w:spacing w:val="-2"/>
          <w:sz w:val="24"/>
        </w:rPr>
        <w:t xml:space="preserve"> </w:t>
      </w:r>
      <w:r>
        <w:rPr>
          <w:sz w:val="24"/>
        </w:rPr>
        <w:t>Mô</w:t>
      </w:r>
      <w:r>
        <w:rPr>
          <w:spacing w:val="-3"/>
          <w:sz w:val="24"/>
        </w:rPr>
        <w:t xml:space="preserve"> </w:t>
      </w:r>
      <w:r>
        <w:rPr>
          <w:sz w:val="24"/>
        </w:rPr>
        <w:t>tả</w:t>
      </w:r>
      <w:r>
        <w:rPr>
          <w:spacing w:val="-4"/>
          <w:sz w:val="24"/>
        </w:rPr>
        <w:t xml:space="preserve"> </w:t>
      </w:r>
      <w:r>
        <w:rPr>
          <w:sz w:val="24"/>
        </w:rPr>
        <w:t>tổng quan</w:t>
      </w:r>
      <w:r>
        <w:rPr>
          <w:spacing w:val="4"/>
          <w:sz w:val="24"/>
        </w:rPr>
        <w:t xml:space="preserve"> </w:t>
      </w:r>
      <w:r>
        <w:rPr>
          <w:sz w:val="24"/>
        </w:rPr>
        <w:t>các</w:t>
      </w:r>
      <w:r>
        <w:rPr>
          <w:spacing w:val="-5"/>
          <w:sz w:val="24"/>
        </w:rPr>
        <w:t xml:space="preserve"> </w:t>
      </w:r>
      <w:r>
        <w:rPr>
          <w:sz w:val="24"/>
        </w:rPr>
        <w:t>nhân tố, ràng</w:t>
      </w:r>
      <w:r>
        <w:rPr>
          <w:spacing w:val="-3"/>
          <w:sz w:val="24"/>
        </w:rPr>
        <w:t xml:space="preserve"> </w:t>
      </w:r>
      <w:r>
        <w:rPr>
          <w:sz w:val="24"/>
        </w:rPr>
        <w:t>buộc, đặc</w:t>
      </w:r>
      <w:r>
        <w:rPr>
          <w:spacing w:val="-4"/>
          <w:sz w:val="24"/>
        </w:rPr>
        <w:t xml:space="preserve"> </w:t>
      </w:r>
      <w:r>
        <w:rPr>
          <w:sz w:val="24"/>
        </w:rPr>
        <w:t>điểm</w:t>
      </w:r>
      <w:r>
        <w:rPr>
          <w:spacing w:val="-4"/>
          <w:sz w:val="24"/>
        </w:rPr>
        <w:t xml:space="preserve"> </w:t>
      </w:r>
      <w:r>
        <w:rPr>
          <w:sz w:val="24"/>
        </w:rPr>
        <w:t>người</w:t>
      </w:r>
      <w:r>
        <w:rPr>
          <w:spacing w:val="-3"/>
          <w:sz w:val="24"/>
        </w:rPr>
        <w:t xml:space="preserve"> </w:t>
      </w:r>
      <w:r>
        <w:rPr>
          <w:sz w:val="24"/>
        </w:rPr>
        <w:t>dùng,</w:t>
      </w:r>
      <w:r>
        <w:rPr>
          <w:spacing w:val="-2"/>
          <w:sz w:val="24"/>
        </w:rPr>
        <w:t xml:space="preserve"> </w:t>
      </w:r>
      <w:r>
        <w:rPr>
          <w:sz w:val="24"/>
        </w:rPr>
        <w:t>môi</w:t>
      </w:r>
      <w:r>
        <w:rPr>
          <w:spacing w:val="3"/>
          <w:sz w:val="24"/>
        </w:rPr>
        <w:t xml:space="preserve"> </w:t>
      </w:r>
      <w:r>
        <w:rPr>
          <w:sz w:val="24"/>
        </w:rPr>
        <w:t>trường</w:t>
      </w:r>
      <w:r>
        <w:rPr>
          <w:spacing w:val="-58"/>
          <w:sz w:val="24"/>
        </w:rPr>
        <w:t xml:space="preserve"> </w:t>
      </w:r>
      <w:r>
        <w:rPr>
          <w:sz w:val="24"/>
        </w:rPr>
        <w:t>thực thi tác động lên hệ thống và các yêu cầu của nó. Cung cấp</w:t>
      </w:r>
      <w:r>
        <w:rPr>
          <w:spacing w:val="1"/>
          <w:sz w:val="24"/>
        </w:rPr>
        <w:t xml:space="preserve"> </w:t>
      </w:r>
      <w:r>
        <w:rPr>
          <w:sz w:val="24"/>
        </w:rPr>
        <w:t>thông tin chi tiết</w:t>
      </w:r>
      <w:r>
        <w:rPr>
          <w:spacing w:val="1"/>
          <w:sz w:val="24"/>
        </w:rPr>
        <w:t xml:space="preserve"> </w:t>
      </w:r>
      <w:r>
        <w:rPr>
          <w:sz w:val="24"/>
        </w:rPr>
        <w:t>các</w:t>
      </w:r>
      <w:r>
        <w:rPr>
          <w:spacing w:val="-10"/>
          <w:sz w:val="24"/>
        </w:rPr>
        <w:t xml:space="preserve"> </w:t>
      </w:r>
      <w:r>
        <w:rPr>
          <w:sz w:val="24"/>
        </w:rPr>
        <w:t>yêu</w:t>
      </w:r>
      <w:r>
        <w:rPr>
          <w:spacing w:val="-8"/>
          <w:sz w:val="24"/>
        </w:rPr>
        <w:t xml:space="preserve"> </w:t>
      </w:r>
      <w:r>
        <w:rPr>
          <w:sz w:val="24"/>
        </w:rPr>
        <w:t>cầu</w:t>
      </w:r>
      <w:r>
        <w:rPr>
          <w:spacing w:val="-8"/>
          <w:sz w:val="24"/>
        </w:rPr>
        <w:t xml:space="preserve"> </w:t>
      </w:r>
      <w:r>
        <w:rPr>
          <w:sz w:val="24"/>
        </w:rPr>
        <w:t>chức</w:t>
      </w:r>
      <w:r>
        <w:rPr>
          <w:spacing w:val="-8"/>
          <w:sz w:val="24"/>
        </w:rPr>
        <w:t xml:space="preserve"> </w:t>
      </w:r>
      <w:r>
        <w:rPr>
          <w:sz w:val="24"/>
        </w:rPr>
        <w:t>năng,</w:t>
      </w:r>
      <w:r>
        <w:rPr>
          <w:spacing w:val="-8"/>
          <w:sz w:val="24"/>
        </w:rPr>
        <w:t xml:space="preserve"> </w:t>
      </w:r>
      <w:r>
        <w:rPr>
          <w:sz w:val="24"/>
        </w:rPr>
        <w:t>cung</w:t>
      </w:r>
      <w:r>
        <w:rPr>
          <w:spacing w:val="-8"/>
          <w:sz w:val="24"/>
        </w:rPr>
        <w:t xml:space="preserve"> </w:t>
      </w:r>
      <w:r>
        <w:rPr>
          <w:sz w:val="24"/>
        </w:rPr>
        <w:t>cấp</w:t>
      </w:r>
      <w:r>
        <w:rPr>
          <w:spacing w:val="-8"/>
          <w:sz w:val="24"/>
        </w:rPr>
        <w:t xml:space="preserve"> </w:t>
      </w:r>
      <w:r>
        <w:rPr>
          <w:sz w:val="24"/>
        </w:rPr>
        <w:t>cho</w:t>
      </w:r>
      <w:r>
        <w:rPr>
          <w:spacing w:val="-8"/>
          <w:sz w:val="24"/>
        </w:rPr>
        <w:t xml:space="preserve"> </w:t>
      </w:r>
      <w:r>
        <w:rPr>
          <w:sz w:val="24"/>
        </w:rPr>
        <w:t>các</w:t>
      </w:r>
      <w:r>
        <w:rPr>
          <w:spacing w:val="-12"/>
          <w:sz w:val="24"/>
        </w:rPr>
        <w:t xml:space="preserve"> </w:t>
      </w:r>
      <w:r>
        <w:rPr>
          <w:sz w:val="24"/>
        </w:rPr>
        <w:t>nhà</w:t>
      </w:r>
      <w:r>
        <w:rPr>
          <w:spacing w:val="-10"/>
          <w:sz w:val="24"/>
        </w:rPr>
        <w:t xml:space="preserve"> </w:t>
      </w:r>
      <w:r>
        <w:rPr>
          <w:sz w:val="24"/>
        </w:rPr>
        <w:t>phát</w:t>
      </w:r>
      <w:r>
        <w:rPr>
          <w:spacing w:val="-5"/>
          <w:sz w:val="24"/>
        </w:rPr>
        <w:t xml:space="preserve"> </w:t>
      </w:r>
      <w:r>
        <w:rPr>
          <w:sz w:val="24"/>
        </w:rPr>
        <w:t>triển</w:t>
      </w:r>
      <w:r>
        <w:rPr>
          <w:spacing w:val="-9"/>
          <w:sz w:val="24"/>
        </w:rPr>
        <w:t xml:space="preserve"> </w:t>
      </w:r>
      <w:r>
        <w:rPr>
          <w:sz w:val="24"/>
        </w:rPr>
        <w:t>phần</w:t>
      </w:r>
      <w:r>
        <w:rPr>
          <w:spacing w:val="-8"/>
          <w:sz w:val="24"/>
        </w:rPr>
        <w:t xml:space="preserve"> </w:t>
      </w:r>
      <w:r>
        <w:rPr>
          <w:sz w:val="24"/>
        </w:rPr>
        <w:t>mềm</w:t>
      </w:r>
      <w:r>
        <w:rPr>
          <w:spacing w:val="-8"/>
          <w:sz w:val="24"/>
        </w:rPr>
        <w:t xml:space="preserve"> </w:t>
      </w:r>
      <w:r>
        <w:rPr>
          <w:sz w:val="24"/>
        </w:rPr>
        <w:t>thông</w:t>
      </w:r>
      <w:r>
        <w:rPr>
          <w:spacing w:val="-10"/>
          <w:sz w:val="24"/>
        </w:rPr>
        <w:t xml:space="preserve"> </w:t>
      </w:r>
      <w:r>
        <w:rPr>
          <w:sz w:val="24"/>
        </w:rPr>
        <w:t>tin</w:t>
      </w:r>
      <w:r>
        <w:rPr>
          <w:spacing w:val="-10"/>
          <w:sz w:val="24"/>
        </w:rPr>
        <w:t xml:space="preserve"> </w:t>
      </w:r>
      <w:r>
        <w:rPr>
          <w:sz w:val="24"/>
        </w:rPr>
        <w:t>để</w:t>
      </w:r>
      <w:r>
        <w:rPr>
          <w:spacing w:val="-11"/>
          <w:sz w:val="24"/>
        </w:rPr>
        <w:t xml:space="preserve"> </w:t>
      </w:r>
      <w:r>
        <w:rPr>
          <w:sz w:val="24"/>
        </w:rPr>
        <w:t>phát</w:t>
      </w:r>
      <w:r>
        <w:rPr>
          <w:spacing w:val="-58"/>
          <w:sz w:val="24"/>
        </w:rPr>
        <w:t xml:space="preserve"> </w:t>
      </w:r>
      <w:r>
        <w:rPr>
          <w:sz w:val="24"/>
        </w:rPr>
        <w:t>triển</w:t>
      </w:r>
      <w:r>
        <w:rPr>
          <w:spacing w:val="-1"/>
          <w:sz w:val="24"/>
        </w:rPr>
        <w:t xml:space="preserve"> </w:t>
      </w:r>
      <w:r>
        <w:rPr>
          <w:sz w:val="24"/>
        </w:rPr>
        <w:t>phần mềm đáp ứng</w:t>
      </w:r>
      <w:r>
        <w:rPr>
          <w:spacing w:val="1"/>
          <w:sz w:val="24"/>
        </w:rPr>
        <w:t xml:space="preserve"> </w:t>
      </w:r>
      <w:r>
        <w:rPr>
          <w:sz w:val="24"/>
        </w:rPr>
        <w:t>được</w:t>
      </w:r>
      <w:r>
        <w:rPr>
          <w:spacing w:val="-2"/>
          <w:sz w:val="24"/>
        </w:rPr>
        <w:t xml:space="preserve"> </w:t>
      </w:r>
      <w:r>
        <w:rPr>
          <w:sz w:val="24"/>
        </w:rPr>
        <w:t>các</w:t>
      </w:r>
      <w:r>
        <w:rPr>
          <w:spacing w:val="-1"/>
          <w:sz w:val="24"/>
        </w:rPr>
        <w:t xml:space="preserve"> </w:t>
      </w:r>
      <w:r>
        <w:rPr>
          <w:sz w:val="24"/>
        </w:rPr>
        <w:t>yêu cầu đó.</w:t>
      </w:r>
    </w:p>
    <w:p w14:paraId="06C8126E" w14:textId="77777777" w:rsidR="00361513" w:rsidRDefault="00000000">
      <w:pPr>
        <w:pStyle w:val="oancuaDanhsach"/>
        <w:numPr>
          <w:ilvl w:val="2"/>
          <w:numId w:val="2"/>
        </w:numPr>
        <w:tabs>
          <w:tab w:val="left" w:pos="1041"/>
        </w:tabs>
        <w:spacing w:before="120"/>
        <w:ind w:hanging="361"/>
        <w:jc w:val="both"/>
        <w:rPr>
          <w:sz w:val="24"/>
        </w:rPr>
      </w:pPr>
      <w:r>
        <w:rPr>
          <w:sz w:val="24"/>
        </w:rPr>
        <w:t>Phần</w:t>
      </w:r>
      <w:r>
        <w:rPr>
          <w:spacing w:val="-2"/>
          <w:sz w:val="24"/>
        </w:rPr>
        <w:t xml:space="preserve"> </w:t>
      </w:r>
      <w:r>
        <w:rPr>
          <w:sz w:val="24"/>
        </w:rPr>
        <w:t>3:</w:t>
      </w:r>
      <w:r>
        <w:rPr>
          <w:spacing w:val="-2"/>
          <w:sz w:val="24"/>
        </w:rPr>
        <w:t xml:space="preserve"> </w:t>
      </w:r>
      <w:r>
        <w:rPr>
          <w:sz w:val="24"/>
        </w:rPr>
        <w:t>Các</w:t>
      </w:r>
      <w:r>
        <w:rPr>
          <w:spacing w:val="-6"/>
          <w:sz w:val="24"/>
        </w:rPr>
        <w:t xml:space="preserve"> </w:t>
      </w:r>
      <w:r>
        <w:rPr>
          <w:sz w:val="24"/>
        </w:rPr>
        <w:t>yêu</w:t>
      </w:r>
      <w:r>
        <w:rPr>
          <w:spacing w:val="-2"/>
          <w:sz w:val="24"/>
        </w:rPr>
        <w:t xml:space="preserve"> </w:t>
      </w:r>
      <w:r>
        <w:rPr>
          <w:sz w:val="24"/>
        </w:rPr>
        <w:t>cầu</w:t>
      </w:r>
      <w:r>
        <w:rPr>
          <w:spacing w:val="-2"/>
          <w:sz w:val="24"/>
        </w:rPr>
        <w:t xml:space="preserve"> </w:t>
      </w:r>
      <w:r>
        <w:rPr>
          <w:sz w:val="24"/>
        </w:rPr>
        <w:t>phi</w:t>
      </w:r>
      <w:r>
        <w:rPr>
          <w:spacing w:val="-2"/>
          <w:sz w:val="24"/>
        </w:rPr>
        <w:t xml:space="preserve"> </w:t>
      </w:r>
      <w:r>
        <w:rPr>
          <w:sz w:val="24"/>
        </w:rPr>
        <w:t>chức</w:t>
      </w:r>
      <w:r>
        <w:rPr>
          <w:spacing w:val="-6"/>
          <w:sz w:val="24"/>
        </w:rPr>
        <w:t xml:space="preserve"> </w:t>
      </w:r>
      <w:r>
        <w:rPr>
          <w:sz w:val="24"/>
        </w:rPr>
        <w:t>năng.</w:t>
      </w:r>
    </w:p>
    <w:p w14:paraId="4477AF52" w14:textId="77777777" w:rsidR="00361513" w:rsidRDefault="00361513">
      <w:pPr>
        <w:jc w:val="both"/>
        <w:rPr>
          <w:sz w:val="24"/>
        </w:rPr>
        <w:sectPr w:rsidR="00361513" w:rsidSect="002F61B4">
          <w:pgSz w:w="12240" w:h="15840"/>
          <w:pgMar w:top="1380" w:right="1300" w:bottom="1020" w:left="1480" w:header="0" w:footer="758" w:gutter="0"/>
          <w:cols w:space="720"/>
        </w:sectPr>
      </w:pPr>
    </w:p>
    <w:p w14:paraId="3E8DC0D2" w14:textId="77777777" w:rsidR="00361513" w:rsidRDefault="00000000">
      <w:pPr>
        <w:pStyle w:val="u1"/>
        <w:numPr>
          <w:ilvl w:val="0"/>
          <w:numId w:val="2"/>
        </w:numPr>
        <w:tabs>
          <w:tab w:val="left" w:pos="752"/>
          <w:tab w:val="left" w:pos="753"/>
        </w:tabs>
        <w:ind w:hanging="433"/>
      </w:pPr>
      <w:bookmarkStart w:id="12" w:name="_bookmark9"/>
      <w:bookmarkEnd w:id="12"/>
      <w:r>
        <w:lastRenderedPageBreak/>
        <w:t>Các</w:t>
      </w:r>
      <w:r>
        <w:rPr>
          <w:spacing w:val="-8"/>
        </w:rPr>
        <w:t xml:space="preserve"> </w:t>
      </w:r>
      <w:r>
        <w:t>yêu</w:t>
      </w:r>
      <w:r>
        <w:rPr>
          <w:spacing w:val="-8"/>
        </w:rPr>
        <w:t xml:space="preserve"> </w:t>
      </w:r>
      <w:r>
        <w:t>cầu</w:t>
      </w:r>
      <w:r>
        <w:rPr>
          <w:spacing w:val="-9"/>
        </w:rPr>
        <w:t xml:space="preserve"> </w:t>
      </w:r>
      <w:r>
        <w:t>chức</w:t>
      </w:r>
      <w:r>
        <w:rPr>
          <w:spacing w:val="-8"/>
        </w:rPr>
        <w:t xml:space="preserve"> </w:t>
      </w:r>
      <w:r>
        <w:t>năng</w:t>
      </w:r>
    </w:p>
    <w:p w14:paraId="5F2AFE92" w14:textId="77777777" w:rsidR="00361513" w:rsidRDefault="00361513">
      <w:pPr>
        <w:pStyle w:val="ThnVnban"/>
        <w:spacing w:before="5"/>
        <w:rPr>
          <w:b/>
          <w:sz w:val="26"/>
        </w:rPr>
      </w:pPr>
    </w:p>
    <w:p w14:paraId="0F750F6B" w14:textId="77777777" w:rsidR="00361513" w:rsidRDefault="00000000">
      <w:pPr>
        <w:pStyle w:val="u2"/>
        <w:numPr>
          <w:ilvl w:val="1"/>
          <w:numId w:val="2"/>
        </w:numPr>
        <w:tabs>
          <w:tab w:val="left" w:pos="896"/>
          <w:tab w:val="left" w:pos="897"/>
        </w:tabs>
        <w:ind w:hanging="577"/>
      </w:pPr>
      <w:bookmarkStart w:id="13" w:name="_bookmark10"/>
      <w:bookmarkEnd w:id="13"/>
      <w:r>
        <w:t>Các</w:t>
      </w:r>
      <w:r>
        <w:rPr>
          <w:spacing w:val="-15"/>
        </w:rPr>
        <w:t xml:space="preserve"> </w:t>
      </w:r>
      <w:r>
        <w:t>tác</w:t>
      </w:r>
      <w:r>
        <w:rPr>
          <w:spacing w:val="-15"/>
        </w:rPr>
        <w:t xml:space="preserve"> </w:t>
      </w:r>
      <w:r>
        <w:t>nhân</w:t>
      </w:r>
    </w:p>
    <w:p w14:paraId="18DD3053" w14:textId="77777777" w:rsidR="00361513" w:rsidRDefault="00000000">
      <w:pPr>
        <w:pStyle w:val="ThnVnban"/>
        <w:spacing w:before="236" w:line="288" w:lineRule="auto"/>
        <w:ind w:left="320" w:right="493"/>
        <w:jc w:val="both"/>
      </w:pPr>
      <w:r>
        <w:t xml:space="preserve">Hệ thống gồm có các tác nhân là </w:t>
      </w:r>
      <w:r w:rsidRPr="00093C01">
        <w:t>sinh viên</w:t>
      </w:r>
      <w:r>
        <w:t xml:space="preserve">, </w:t>
      </w:r>
      <w:r w:rsidRPr="00093C01">
        <w:t>nhà tuyển dụng</w:t>
      </w:r>
      <w:r>
        <w:t xml:space="preserve">, </w:t>
      </w:r>
      <w:r w:rsidRPr="00093C01">
        <w:t>quản trị viên hệ thống, nhà phát triển</w:t>
      </w:r>
      <w:r>
        <w:t xml:space="preserve">. </w:t>
      </w:r>
    </w:p>
    <w:p w14:paraId="78939952" w14:textId="77777777" w:rsidR="00361513" w:rsidRPr="00093C01" w:rsidRDefault="00000000">
      <w:pPr>
        <w:pStyle w:val="ThnVnban"/>
        <w:spacing w:before="236" w:line="288" w:lineRule="auto"/>
        <w:ind w:leftChars="327" w:left="1319" w:right="493" w:hanging="600"/>
        <w:jc w:val="both"/>
      </w:pPr>
      <w:r w:rsidRPr="00093C01">
        <w:rPr>
          <w:b/>
          <w:bCs/>
        </w:rPr>
        <w:t>1.Sinh viên:</w:t>
      </w:r>
      <w:r w:rsidRPr="00093C01">
        <w:t xml:space="preserve"> </w:t>
      </w:r>
    </w:p>
    <w:p w14:paraId="516DCF55" w14:textId="77777777" w:rsidR="00361513" w:rsidRPr="00093C01" w:rsidRDefault="00000000">
      <w:pPr>
        <w:pStyle w:val="ThnVnban"/>
        <w:spacing w:before="236" w:line="288" w:lineRule="auto"/>
        <w:ind w:left="720" w:right="493" w:firstLine="720"/>
        <w:jc w:val="both"/>
      </w:pPr>
      <w:r w:rsidRPr="00093C01">
        <w:rPr>
          <w:i/>
          <w:iCs/>
        </w:rPr>
        <w:t>Người dùng chính của hệ thống:</w:t>
      </w:r>
      <w:r w:rsidRPr="00093C01">
        <w:t xml:space="preserve"> Sinh viên sẽ sử dụng hệ thống để tìm kiếm cơ hội việc làm hoặc thực tập phù hợp với mục tiêu sự nghiệp và kỹ năng của họ.</w:t>
      </w:r>
    </w:p>
    <w:p w14:paraId="7CB7C31F" w14:textId="77777777" w:rsidR="00361513" w:rsidRPr="00093C01" w:rsidRDefault="00000000">
      <w:pPr>
        <w:pStyle w:val="ThnVnban"/>
        <w:spacing w:before="236" w:line="288" w:lineRule="auto"/>
        <w:ind w:left="720" w:right="493" w:firstLine="720"/>
        <w:jc w:val="both"/>
      </w:pPr>
      <w:r w:rsidRPr="00093C01">
        <w:rPr>
          <w:i/>
          <w:iCs/>
        </w:rPr>
        <w:t>Yêu cầu và phản hồi:</w:t>
      </w:r>
      <w:r w:rsidRPr="00093C01">
        <w:t xml:space="preserve"> Sinh viên có thể đặc yêu cầu hoặc phản hồi về các tính năng, giao diện người dùng, hoặc nội dung của hệ thống.</w:t>
      </w:r>
    </w:p>
    <w:p w14:paraId="30C574E6" w14:textId="77777777" w:rsidR="00361513" w:rsidRPr="00093C01" w:rsidRDefault="00000000">
      <w:pPr>
        <w:pStyle w:val="ThnVnban"/>
        <w:spacing w:before="236" w:line="288" w:lineRule="auto"/>
        <w:ind w:right="493" w:firstLine="720"/>
        <w:jc w:val="both"/>
        <w:rPr>
          <w:b/>
          <w:bCs/>
        </w:rPr>
      </w:pPr>
      <w:r w:rsidRPr="00093C01">
        <w:rPr>
          <w:b/>
          <w:bCs/>
        </w:rPr>
        <w:t>2.Nhà tuyển dụng:</w:t>
      </w:r>
    </w:p>
    <w:p w14:paraId="2222601E" w14:textId="77777777" w:rsidR="00361513" w:rsidRPr="00093C01" w:rsidRDefault="00000000">
      <w:pPr>
        <w:pStyle w:val="ThnVnban"/>
        <w:spacing w:before="236" w:line="288" w:lineRule="auto"/>
        <w:ind w:left="720" w:right="493" w:firstLine="720"/>
        <w:jc w:val="both"/>
      </w:pPr>
      <w:r w:rsidRPr="00093C01">
        <w:rPr>
          <w:i/>
          <w:iCs/>
        </w:rPr>
        <w:t>Cung cấp cơ hội việc làm/ thực tập:</w:t>
      </w:r>
      <w:r w:rsidRPr="00093C01">
        <w:t xml:space="preserve"> Nhà tuyển dụng sẽ đăng tải thông tin về các vị trí việc làm hoặc thực tập trên hệ thống để thu hút sinh viên.</w:t>
      </w:r>
    </w:p>
    <w:p w14:paraId="1BCE1A18" w14:textId="77777777" w:rsidR="00361513" w:rsidRPr="00093C01" w:rsidRDefault="00000000">
      <w:pPr>
        <w:pStyle w:val="ThnVnban"/>
        <w:spacing w:before="236" w:line="288" w:lineRule="auto"/>
        <w:ind w:left="720" w:right="493" w:firstLine="720"/>
        <w:jc w:val="both"/>
      </w:pPr>
      <w:r w:rsidRPr="00093C01">
        <w:rPr>
          <w:i/>
          <w:iCs/>
        </w:rPr>
        <w:t>Quản lý thông tin công việc:</w:t>
      </w:r>
      <w:r w:rsidRPr="00093C01">
        <w:t xml:space="preserve"> Nhà tuyển dụng cần quản lý và cập nhật thông tin chi tiết về các vị trí việc làm/ thực tập của họ trên hệ thống.</w:t>
      </w:r>
    </w:p>
    <w:p w14:paraId="4CCBD13A" w14:textId="77777777" w:rsidR="00361513" w:rsidRPr="00093C01" w:rsidRDefault="00000000">
      <w:pPr>
        <w:pStyle w:val="ThnVnban"/>
        <w:spacing w:before="236" w:line="288" w:lineRule="auto"/>
        <w:ind w:right="493" w:firstLine="720"/>
        <w:jc w:val="both"/>
      </w:pPr>
      <w:r w:rsidRPr="00093C01">
        <w:rPr>
          <w:b/>
          <w:bCs/>
        </w:rPr>
        <w:t>3.Quản trị viên hệ thống:</w:t>
      </w:r>
      <w:r w:rsidRPr="00093C01">
        <w:t xml:space="preserve"> </w:t>
      </w:r>
    </w:p>
    <w:p w14:paraId="422674FD" w14:textId="77777777" w:rsidR="00361513" w:rsidRPr="00093C01" w:rsidRDefault="00000000">
      <w:pPr>
        <w:pStyle w:val="ThnVnban"/>
        <w:spacing w:before="236" w:line="288" w:lineRule="auto"/>
        <w:ind w:left="720" w:right="493" w:firstLine="720"/>
        <w:jc w:val="both"/>
      </w:pPr>
      <w:r w:rsidRPr="00093C01">
        <w:rPr>
          <w:i/>
          <w:iCs/>
        </w:rPr>
        <w:t>Quản lý và duy trì hệ thống:</w:t>
      </w:r>
      <w:r w:rsidRPr="00093C01">
        <w:t xml:space="preserve"> Quản trị viên sẽ đảm nhận trách nhiệm quản lý và duy trì hệ thống để đảm bảo hoạt động ổn định và bảo mật.</w:t>
      </w:r>
    </w:p>
    <w:p w14:paraId="5862DC5C" w14:textId="77777777" w:rsidR="00361513" w:rsidRPr="00093C01" w:rsidRDefault="00000000">
      <w:pPr>
        <w:pStyle w:val="ThnVnban"/>
        <w:spacing w:before="236" w:line="288" w:lineRule="auto"/>
        <w:ind w:left="720" w:right="493" w:firstLine="720"/>
        <w:jc w:val="both"/>
      </w:pPr>
      <w:r w:rsidRPr="00093C01">
        <w:rPr>
          <w:i/>
          <w:iCs/>
        </w:rPr>
        <w:t>Xử lý vấn đề kỹ thuật:</w:t>
      </w:r>
      <w:r w:rsidRPr="00093C01">
        <w:t xml:space="preserve"> Quản trị viên sẽ giải quyết các vấn đề kỹ thuật và sự cố xảy ra trên hệ thống.</w:t>
      </w:r>
    </w:p>
    <w:p w14:paraId="63AC9614" w14:textId="600B9E3C" w:rsidR="00361513" w:rsidRPr="00093C01" w:rsidRDefault="00000000">
      <w:pPr>
        <w:pStyle w:val="ThnVnban"/>
        <w:spacing w:before="236" w:line="288" w:lineRule="auto"/>
        <w:ind w:right="493" w:firstLine="720"/>
        <w:jc w:val="both"/>
        <w:rPr>
          <w:b/>
          <w:bCs/>
        </w:rPr>
      </w:pPr>
      <w:r w:rsidRPr="00093C01">
        <w:rPr>
          <w:b/>
          <w:bCs/>
        </w:rPr>
        <w:t>4.</w:t>
      </w:r>
      <w:r w:rsidR="001B274B" w:rsidRPr="003D60E7">
        <w:rPr>
          <w:b/>
          <w:bCs/>
        </w:rPr>
        <w:t>Khách</w:t>
      </w:r>
      <w:r w:rsidRPr="00093C01">
        <w:rPr>
          <w:b/>
          <w:bCs/>
        </w:rPr>
        <w:t>:</w:t>
      </w:r>
    </w:p>
    <w:p w14:paraId="7CD1E25B" w14:textId="34480493" w:rsidR="00361513" w:rsidRPr="001B274B" w:rsidRDefault="001B274B">
      <w:pPr>
        <w:pStyle w:val="ThnVnban"/>
        <w:spacing w:before="236" w:line="288" w:lineRule="auto"/>
        <w:ind w:leftChars="400" w:left="880" w:right="493" w:firstLine="720"/>
        <w:jc w:val="both"/>
      </w:pPr>
      <w:r w:rsidRPr="001B274B">
        <w:rPr>
          <w:i/>
          <w:iCs/>
        </w:rPr>
        <w:t xml:space="preserve">Khách viếng thăm: </w:t>
      </w:r>
      <w:r w:rsidRPr="001B274B">
        <w:t>Khách viếng thăm sẽ có thể xem các bài đăng đã được duyệt và được hướng dẫn để đồng ý đăng ký tài khoản trên ứng dụng</w:t>
      </w:r>
    </w:p>
    <w:p w14:paraId="1AE5C7FA" w14:textId="77777777" w:rsidR="00361513" w:rsidRDefault="00361513">
      <w:pPr>
        <w:pStyle w:val="ThnVnban"/>
        <w:spacing w:before="4"/>
        <w:rPr>
          <w:sz w:val="21"/>
        </w:rPr>
      </w:pPr>
    </w:p>
    <w:p w14:paraId="7C3592AA" w14:textId="77777777" w:rsidR="00361513" w:rsidRDefault="00000000">
      <w:pPr>
        <w:pStyle w:val="u2"/>
        <w:numPr>
          <w:ilvl w:val="1"/>
          <w:numId w:val="2"/>
        </w:numPr>
        <w:tabs>
          <w:tab w:val="left" w:pos="896"/>
          <w:tab w:val="left" w:pos="897"/>
        </w:tabs>
        <w:ind w:hanging="577"/>
      </w:pPr>
      <w:bookmarkStart w:id="14" w:name="_bookmark11"/>
      <w:bookmarkEnd w:id="14"/>
      <w:r>
        <w:t>Các</w:t>
      </w:r>
      <w:r>
        <w:rPr>
          <w:spacing w:val="-10"/>
        </w:rPr>
        <w:t xml:space="preserve"> </w:t>
      </w:r>
      <w:r>
        <w:t>chức</w:t>
      </w:r>
      <w:r>
        <w:rPr>
          <w:spacing w:val="-8"/>
        </w:rPr>
        <w:t xml:space="preserve"> </w:t>
      </w:r>
      <w:r>
        <w:t>năng</w:t>
      </w:r>
      <w:r>
        <w:rPr>
          <w:spacing w:val="-7"/>
        </w:rPr>
        <w:t xml:space="preserve"> </w:t>
      </w:r>
      <w:r>
        <w:t>của</w:t>
      </w:r>
      <w:r>
        <w:rPr>
          <w:spacing w:val="-8"/>
        </w:rPr>
        <w:t xml:space="preserve"> </w:t>
      </w:r>
      <w:r>
        <w:t>hệ</w:t>
      </w:r>
      <w:r>
        <w:rPr>
          <w:spacing w:val="-6"/>
        </w:rPr>
        <w:t xml:space="preserve"> </w:t>
      </w:r>
      <w:r>
        <w:t>thống</w:t>
      </w:r>
    </w:p>
    <w:p w14:paraId="2E488396" w14:textId="77777777" w:rsidR="00361513" w:rsidRDefault="00000000">
      <w:pPr>
        <w:pStyle w:val="oancuaDanhsach"/>
        <w:numPr>
          <w:ilvl w:val="2"/>
          <w:numId w:val="2"/>
        </w:numPr>
        <w:tabs>
          <w:tab w:val="left" w:pos="1041"/>
        </w:tabs>
        <w:spacing w:before="238" w:line="288" w:lineRule="auto"/>
        <w:ind w:right="540"/>
        <w:rPr>
          <w:sz w:val="24"/>
        </w:rPr>
      </w:pPr>
      <w:r>
        <w:rPr>
          <w:sz w:val="24"/>
        </w:rPr>
        <w:t>Đăng</w:t>
      </w:r>
      <w:r>
        <w:rPr>
          <w:spacing w:val="-11"/>
          <w:sz w:val="24"/>
        </w:rPr>
        <w:t xml:space="preserve"> </w:t>
      </w:r>
      <w:r>
        <w:rPr>
          <w:sz w:val="24"/>
        </w:rPr>
        <w:t>nhập:</w:t>
      </w:r>
      <w:r>
        <w:rPr>
          <w:spacing w:val="-10"/>
          <w:sz w:val="24"/>
        </w:rPr>
        <w:t xml:space="preserve"> </w:t>
      </w:r>
      <w:r>
        <w:rPr>
          <w:sz w:val="24"/>
        </w:rPr>
        <w:t>Chức</w:t>
      </w:r>
      <w:r>
        <w:rPr>
          <w:spacing w:val="-11"/>
          <w:sz w:val="24"/>
        </w:rPr>
        <w:t xml:space="preserve"> </w:t>
      </w:r>
      <w:r>
        <w:rPr>
          <w:sz w:val="24"/>
        </w:rPr>
        <w:t>năng</w:t>
      </w:r>
      <w:r>
        <w:rPr>
          <w:spacing w:val="-10"/>
          <w:sz w:val="24"/>
        </w:rPr>
        <w:t xml:space="preserve"> </w:t>
      </w:r>
      <w:r>
        <w:rPr>
          <w:sz w:val="24"/>
        </w:rPr>
        <w:t>này</w:t>
      </w:r>
      <w:r>
        <w:rPr>
          <w:spacing w:val="-10"/>
          <w:sz w:val="24"/>
        </w:rPr>
        <w:t xml:space="preserve"> </w:t>
      </w:r>
      <w:r>
        <w:rPr>
          <w:sz w:val="24"/>
        </w:rPr>
        <w:t>nhằm</w:t>
      </w:r>
      <w:r>
        <w:rPr>
          <w:spacing w:val="-10"/>
          <w:sz w:val="24"/>
        </w:rPr>
        <w:t xml:space="preserve"> </w:t>
      </w:r>
      <w:r>
        <w:rPr>
          <w:sz w:val="24"/>
        </w:rPr>
        <w:t>mục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đínch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xác</w:t>
      </w:r>
      <w:r>
        <w:rPr>
          <w:spacing w:val="-11"/>
          <w:sz w:val="24"/>
        </w:rPr>
        <w:t xml:space="preserve"> </w:t>
      </w:r>
      <w:r>
        <w:rPr>
          <w:sz w:val="24"/>
        </w:rPr>
        <w:t>thực</w:t>
      </w:r>
      <w:r>
        <w:rPr>
          <w:spacing w:val="-14"/>
          <w:sz w:val="24"/>
        </w:rPr>
        <w:t xml:space="preserve"> </w:t>
      </w:r>
      <w:r>
        <w:rPr>
          <w:sz w:val="24"/>
        </w:rPr>
        <w:t>người</w:t>
      </w:r>
      <w:r>
        <w:rPr>
          <w:spacing w:val="-10"/>
          <w:sz w:val="24"/>
        </w:rPr>
        <w:t xml:space="preserve"> </w:t>
      </w:r>
      <w:r>
        <w:rPr>
          <w:sz w:val="24"/>
        </w:rPr>
        <w:t>dùng</w:t>
      </w:r>
      <w:r>
        <w:rPr>
          <w:spacing w:val="-10"/>
          <w:sz w:val="24"/>
        </w:rPr>
        <w:t xml:space="preserve"> </w:t>
      </w:r>
      <w:r>
        <w:rPr>
          <w:sz w:val="24"/>
        </w:rPr>
        <w:t>khi</w:t>
      </w:r>
      <w:r>
        <w:rPr>
          <w:spacing w:val="-10"/>
          <w:sz w:val="24"/>
        </w:rPr>
        <w:t xml:space="preserve"> </w:t>
      </w:r>
      <w:r>
        <w:rPr>
          <w:sz w:val="24"/>
        </w:rPr>
        <w:t>tương</w:t>
      </w:r>
      <w:r>
        <w:rPr>
          <w:spacing w:val="-9"/>
          <w:sz w:val="24"/>
        </w:rPr>
        <w:t xml:space="preserve"> </w:t>
      </w:r>
      <w:r>
        <w:rPr>
          <w:sz w:val="24"/>
        </w:rPr>
        <w:t>tác</w:t>
      </w:r>
      <w:r>
        <w:rPr>
          <w:spacing w:val="-14"/>
          <w:sz w:val="24"/>
        </w:rPr>
        <w:t xml:space="preserve"> </w:t>
      </w:r>
      <w:r>
        <w:rPr>
          <w:sz w:val="24"/>
        </w:rPr>
        <w:t>với</w:t>
      </w:r>
      <w:r>
        <w:rPr>
          <w:spacing w:val="-57"/>
          <w:sz w:val="24"/>
        </w:rPr>
        <w:t xml:space="preserve"> </w:t>
      </w:r>
      <w:r>
        <w:rPr>
          <w:sz w:val="24"/>
        </w:rPr>
        <w:t>hệ</w:t>
      </w:r>
      <w:r>
        <w:rPr>
          <w:spacing w:val="-2"/>
          <w:sz w:val="24"/>
        </w:rPr>
        <w:t xml:space="preserve"> </w:t>
      </w:r>
      <w:r>
        <w:rPr>
          <w:sz w:val="24"/>
        </w:rPr>
        <w:t>thống nhằm cung cấp</w:t>
      </w:r>
      <w:r>
        <w:rPr>
          <w:spacing w:val="1"/>
          <w:sz w:val="24"/>
        </w:rPr>
        <w:t xml:space="preserve"> </w:t>
      </w:r>
      <w:r>
        <w:rPr>
          <w:sz w:val="24"/>
        </w:rPr>
        <w:t>quyền cũng như phạm</w:t>
      </w:r>
      <w:r>
        <w:rPr>
          <w:spacing w:val="-1"/>
          <w:sz w:val="24"/>
        </w:rPr>
        <w:t xml:space="preserve"> </w:t>
      </w:r>
      <w:r>
        <w:rPr>
          <w:sz w:val="24"/>
        </w:rPr>
        <w:t>vi</w:t>
      </w:r>
      <w:r>
        <w:rPr>
          <w:spacing w:val="2"/>
          <w:sz w:val="24"/>
        </w:rPr>
        <w:t xml:space="preserve"> </w:t>
      </w:r>
      <w:r>
        <w:rPr>
          <w:sz w:val="24"/>
        </w:rPr>
        <w:t>truy cập hệ</w:t>
      </w:r>
      <w:r>
        <w:rPr>
          <w:spacing w:val="-1"/>
          <w:sz w:val="24"/>
        </w:rPr>
        <w:t xml:space="preserve"> </w:t>
      </w:r>
      <w:r>
        <w:rPr>
          <w:sz w:val="24"/>
        </w:rPr>
        <w:t>thống.</w:t>
      </w:r>
    </w:p>
    <w:p w14:paraId="2EECE6D6" w14:textId="77777777" w:rsidR="00361513" w:rsidRDefault="00000000">
      <w:pPr>
        <w:pStyle w:val="oancuaDanhsach"/>
        <w:numPr>
          <w:ilvl w:val="2"/>
          <w:numId w:val="2"/>
        </w:numPr>
        <w:tabs>
          <w:tab w:val="left" w:pos="1041"/>
        </w:tabs>
        <w:spacing w:before="121" w:line="288" w:lineRule="auto"/>
        <w:ind w:right="662"/>
        <w:rPr>
          <w:sz w:val="24"/>
        </w:rPr>
      </w:pPr>
      <w:r>
        <w:rPr>
          <w:sz w:val="24"/>
        </w:rPr>
        <w:t>Đăng ký: Để truy cập sử dụng hệ thống thì Người dùng trước hết cần đăng ký tài</w:t>
      </w:r>
      <w:r>
        <w:rPr>
          <w:spacing w:val="-58"/>
          <w:sz w:val="24"/>
        </w:rPr>
        <w:t xml:space="preserve"> </w:t>
      </w:r>
      <w:r>
        <w:rPr>
          <w:sz w:val="24"/>
        </w:rPr>
        <w:t>khoản.</w:t>
      </w:r>
    </w:p>
    <w:p w14:paraId="5160754F" w14:textId="77777777" w:rsidR="00361513" w:rsidRDefault="00000000">
      <w:pPr>
        <w:pStyle w:val="oancuaDanhsach"/>
        <w:numPr>
          <w:ilvl w:val="2"/>
          <w:numId w:val="2"/>
        </w:numPr>
        <w:tabs>
          <w:tab w:val="left" w:pos="1041"/>
        </w:tabs>
        <w:spacing w:before="120" w:line="288" w:lineRule="auto"/>
        <w:ind w:right="614"/>
        <w:rPr>
          <w:sz w:val="24"/>
        </w:rPr>
      </w:pPr>
      <w:r>
        <w:rPr>
          <w:sz w:val="24"/>
        </w:rPr>
        <w:t>Quản trị người dùng: Quản trị viên có vai trò quản trị những người dùng trong hệ</w:t>
      </w:r>
      <w:r>
        <w:rPr>
          <w:spacing w:val="-57"/>
          <w:sz w:val="24"/>
        </w:rPr>
        <w:t xml:space="preserve"> </w:t>
      </w:r>
      <w:r>
        <w:rPr>
          <w:sz w:val="24"/>
        </w:rPr>
        <w:t>thống.</w:t>
      </w:r>
    </w:p>
    <w:p w14:paraId="7C81422B" w14:textId="77777777" w:rsidR="00361513" w:rsidRDefault="00000000">
      <w:pPr>
        <w:pStyle w:val="oancuaDanhsach"/>
        <w:numPr>
          <w:ilvl w:val="2"/>
          <w:numId w:val="2"/>
        </w:numPr>
        <w:tabs>
          <w:tab w:val="left" w:pos="1041"/>
        </w:tabs>
        <w:spacing w:before="120" w:line="288" w:lineRule="auto"/>
        <w:ind w:right="543"/>
        <w:rPr>
          <w:sz w:val="24"/>
        </w:rPr>
      </w:pPr>
      <w:r>
        <w:rPr>
          <w:sz w:val="24"/>
        </w:rPr>
        <w:lastRenderedPageBreak/>
        <w:t>Các</w:t>
      </w:r>
      <w:r>
        <w:rPr>
          <w:spacing w:val="-8"/>
          <w:sz w:val="24"/>
        </w:rPr>
        <w:t xml:space="preserve"> </w:t>
      </w:r>
      <w:r>
        <w:rPr>
          <w:sz w:val="24"/>
        </w:rPr>
        <w:t>nhóm</w:t>
      </w:r>
      <w:r>
        <w:rPr>
          <w:spacing w:val="-2"/>
          <w:sz w:val="24"/>
        </w:rPr>
        <w:t xml:space="preserve"> </w:t>
      </w:r>
      <w:r>
        <w:rPr>
          <w:sz w:val="24"/>
        </w:rPr>
        <w:t>chức</w:t>
      </w:r>
      <w:r>
        <w:rPr>
          <w:spacing w:val="-6"/>
          <w:sz w:val="24"/>
        </w:rPr>
        <w:t xml:space="preserve"> </w:t>
      </w:r>
      <w:r>
        <w:rPr>
          <w:sz w:val="24"/>
        </w:rPr>
        <w:t>năng</w:t>
      </w:r>
      <w:r>
        <w:rPr>
          <w:spacing w:val="-5"/>
          <w:sz w:val="24"/>
        </w:rPr>
        <w:t xml:space="preserve"> </w:t>
      </w:r>
      <w:r>
        <w:rPr>
          <w:sz w:val="24"/>
        </w:rPr>
        <w:t>quản</w:t>
      </w:r>
      <w:r>
        <w:rPr>
          <w:spacing w:val="-5"/>
          <w:sz w:val="24"/>
        </w:rPr>
        <w:t xml:space="preserve"> </w:t>
      </w:r>
      <w:r>
        <w:rPr>
          <w:sz w:val="24"/>
        </w:rPr>
        <w:t>lý</w:t>
      </w:r>
      <w:r>
        <w:rPr>
          <w:spacing w:val="-5"/>
          <w:sz w:val="24"/>
        </w:rPr>
        <w:t xml:space="preserve"> </w:t>
      </w:r>
      <w:r w:rsidRPr="00093C01">
        <w:rPr>
          <w:sz w:val="24"/>
        </w:rPr>
        <w:t>tìm kiếm cơ hội việc làm/ thực tập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Công</w:t>
      </w:r>
      <w:r>
        <w:rPr>
          <w:spacing w:val="-5"/>
          <w:sz w:val="24"/>
        </w:rPr>
        <w:t xml:space="preserve"> </w:t>
      </w:r>
      <w:r>
        <w:rPr>
          <w:sz w:val="24"/>
        </w:rPr>
        <w:t>việc</w:t>
      </w:r>
      <w:r>
        <w:rPr>
          <w:spacing w:val="-9"/>
          <w:sz w:val="24"/>
        </w:rPr>
        <w:t xml:space="preserve"> </w:t>
      </w:r>
      <w:r>
        <w:rPr>
          <w:sz w:val="24"/>
        </w:rPr>
        <w:t>quản</w:t>
      </w:r>
      <w:r>
        <w:rPr>
          <w:spacing w:val="-5"/>
          <w:sz w:val="24"/>
        </w:rPr>
        <w:t xml:space="preserve"> </w:t>
      </w:r>
      <w:r w:rsidRPr="00093C01">
        <w:rPr>
          <w:sz w:val="24"/>
        </w:rPr>
        <w:t>lý tìm kiếm cơ hội việc làm/ thực tập.</w:t>
      </w:r>
    </w:p>
    <w:p w14:paraId="05D47019" w14:textId="77777777" w:rsidR="00361513" w:rsidRPr="00093C01" w:rsidRDefault="00000000">
      <w:pPr>
        <w:pStyle w:val="oancuaDanhsach"/>
        <w:tabs>
          <w:tab w:val="left" w:pos="1041"/>
        </w:tabs>
        <w:spacing w:before="120" w:line="288" w:lineRule="auto"/>
        <w:ind w:left="680" w:right="543" w:firstLine="0"/>
        <w:rPr>
          <w:sz w:val="24"/>
        </w:rPr>
      </w:pPr>
      <w:r w:rsidRPr="00093C01">
        <w:rPr>
          <w:sz w:val="24"/>
        </w:rPr>
        <w:tab/>
      </w:r>
      <w:r w:rsidRPr="00093C01">
        <w:rPr>
          <w:sz w:val="24"/>
        </w:rPr>
        <w:tab/>
        <w:t xml:space="preserve">- Cho phép sinh viên tìm kiếm các vị trí việc làm hoặc thực tập dựa trên các </w:t>
      </w:r>
      <w:r w:rsidRPr="00093C01">
        <w:rPr>
          <w:sz w:val="24"/>
        </w:rPr>
        <w:tab/>
      </w:r>
      <w:r w:rsidRPr="00093C01">
        <w:rPr>
          <w:sz w:val="24"/>
        </w:rPr>
        <w:tab/>
        <w:t>tiêu chí như chuyên ngành, vị trí, mức lương, loại công việc và từ khóa.</w:t>
      </w:r>
    </w:p>
    <w:p w14:paraId="41DD27F4" w14:textId="77777777" w:rsidR="00361513" w:rsidRPr="00093C01" w:rsidRDefault="00000000">
      <w:pPr>
        <w:pStyle w:val="oancuaDanhsach"/>
        <w:tabs>
          <w:tab w:val="left" w:pos="1041"/>
        </w:tabs>
        <w:spacing w:before="120" w:line="288" w:lineRule="auto"/>
        <w:ind w:left="680" w:right="543" w:firstLine="0"/>
        <w:rPr>
          <w:sz w:val="24"/>
        </w:rPr>
      </w:pPr>
      <w:r w:rsidRPr="00093C01">
        <w:rPr>
          <w:sz w:val="24"/>
        </w:rPr>
        <w:tab/>
      </w:r>
      <w:r w:rsidRPr="00093C01">
        <w:rPr>
          <w:sz w:val="24"/>
        </w:rPr>
        <w:tab/>
        <w:t xml:space="preserve">- Hiển thị thông tin chi tiết về các vị trí việc làm/ thực tập bao gồm mô tả </w:t>
      </w:r>
      <w:r w:rsidRPr="00093C01">
        <w:rPr>
          <w:sz w:val="24"/>
        </w:rPr>
        <w:tab/>
      </w:r>
      <w:r w:rsidRPr="00093C01">
        <w:rPr>
          <w:sz w:val="24"/>
        </w:rPr>
        <w:tab/>
      </w:r>
      <w:r w:rsidRPr="00093C01">
        <w:rPr>
          <w:sz w:val="24"/>
        </w:rPr>
        <w:tab/>
        <w:t>công việc, yêu cầu, điều kiện và thông tin về nhà tuyển dụng.</w:t>
      </w:r>
    </w:p>
    <w:p w14:paraId="5C52904F" w14:textId="77777777" w:rsidR="00361513" w:rsidRPr="00093C01" w:rsidRDefault="00000000">
      <w:pPr>
        <w:pStyle w:val="oancuaDanhsach"/>
        <w:tabs>
          <w:tab w:val="left" w:pos="1041"/>
        </w:tabs>
        <w:spacing w:before="120" w:line="288" w:lineRule="auto"/>
        <w:ind w:left="680" w:right="543" w:firstLine="0"/>
        <w:rPr>
          <w:sz w:val="24"/>
        </w:rPr>
      </w:pPr>
      <w:r w:rsidRPr="00093C01">
        <w:rPr>
          <w:sz w:val="24"/>
        </w:rPr>
        <w:tab/>
      </w:r>
      <w:r w:rsidRPr="00093C01">
        <w:rPr>
          <w:sz w:val="24"/>
        </w:rPr>
        <w:tab/>
        <w:t xml:space="preserve">- Hỗ trợ sinh viên trong việc hiểu rõ về các cơ hội việc làm/ thực tập và quyết </w:t>
      </w:r>
      <w:r w:rsidRPr="00093C01">
        <w:rPr>
          <w:sz w:val="24"/>
        </w:rPr>
        <w:tab/>
      </w:r>
      <w:r w:rsidRPr="00093C01">
        <w:rPr>
          <w:sz w:val="24"/>
        </w:rPr>
        <w:tab/>
        <w:t>định xem có phù hợp hay không.</w:t>
      </w:r>
    </w:p>
    <w:p w14:paraId="66770A47" w14:textId="77777777" w:rsidR="00361513" w:rsidRDefault="00000000">
      <w:pPr>
        <w:pStyle w:val="oancuaDanhsach"/>
        <w:numPr>
          <w:ilvl w:val="2"/>
          <w:numId w:val="2"/>
        </w:numPr>
        <w:tabs>
          <w:tab w:val="left" w:pos="1041"/>
        </w:tabs>
        <w:spacing w:before="120" w:line="288" w:lineRule="auto"/>
        <w:ind w:right="568"/>
        <w:rPr>
          <w:sz w:val="24"/>
        </w:rPr>
      </w:pPr>
      <w:r>
        <w:rPr>
          <w:sz w:val="24"/>
        </w:rPr>
        <w:t xml:space="preserve">Đăng ký </w:t>
      </w:r>
      <w:r w:rsidRPr="00093C01">
        <w:rPr>
          <w:sz w:val="24"/>
        </w:rPr>
        <w:t>trực tuyến tìm kiếm cơ hội việc làm/ thực tập và tuyển dụng việc làm/ thực tập cho sinh viên</w:t>
      </w:r>
      <w:r>
        <w:rPr>
          <w:sz w:val="24"/>
        </w:rPr>
        <w:t>: Người dùng sử dụng chức năng nhằm mục đích ghi danh</w:t>
      </w:r>
      <w:r w:rsidRPr="00093C01">
        <w:rPr>
          <w:sz w:val="24"/>
        </w:rPr>
        <w:t xml:space="preserve"> hoặc tuyển dụng đến các nhà tuyển dụng và các sinh viên.</w:t>
      </w:r>
    </w:p>
    <w:p w14:paraId="7FD22EFD" w14:textId="77777777" w:rsidR="00361513" w:rsidRPr="00093C01" w:rsidRDefault="00000000">
      <w:pPr>
        <w:pStyle w:val="oancuaDanhsach"/>
        <w:tabs>
          <w:tab w:val="left" w:pos="1041"/>
        </w:tabs>
        <w:spacing w:before="120" w:line="288" w:lineRule="auto"/>
        <w:ind w:left="680" w:right="568" w:firstLine="0"/>
        <w:rPr>
          <w:sz w:val="24"/>
        </w:rPr>
      </w:pPr>
      <w:r w:rsidRPr="00093C01">
        <w:rPr>
          <w:sz w:val="24"/>
        </w:rPr>
        <w:tab/>
      </w:r>
      <w:r w:rsidRPr="00093C01">
        <w:rPr>
          <w:sz w:val="24"/>
        </w:rPr>
        <w:tab/>
        <w:t xml:space="preserve">- Cho phép sinh viên đăng ký và tạo hồ sơ cá nhân trực tuyến trên hệ thống </w:t>
      </w:r>
    </w:p>
    <w:p w14:paraId="3D61A103" w14:textId="77777777" w:rsidR="00361513" w:rsidRPr="00093C01" w:rsidRDefault="00000000">
      <w:pPr>
        <w:pStyle w:val="oancuaDanhsach"/>
        <w:tabs>
          <w:tab w:val="left" w:pos="1041"/>
        </w:tabs>
        <w:spacing w:before="120" w:line="288" w:lineRule="auto"/>
        <w:ind w:left="680" w:right="568" w:firstLine="0"/>
        <w:rPr>
          <w:sz w:val="24"/>
        </w:rPr>
      </w:pPr>
      <w:r w:rsidRPr="00093C01">
        <w:rPr>
          <w:sz w:val="24"/>
        </w:rPr>
        <w:tab/>
      </w:r>
      <w:r w:rsidRPr="00093C01">
        <w:rPr>
          <w:sz w:val="24"/>
        </w:rPr>
        <w:tab/>
        <w:t xml:space="preserve">- Cung cấp chức năng ứng tuyển trực tuyến để sinh viên có thể gửi hồ sơ ứng </w:t>
      </w:r>
      <w:r w:rsidRPr="00093C01">
        <w:rPr>
          <w:sz w:val="24"/>
        </w:rPr>
        <w:tab/>
      </w:r>
      <w:r w:rsidRPr="00093C01">
        <w:rPr>
          <w:sz w:val="24"/>
        </w:rPr>
        <w:tab/>
        <w:t>tuyển cho các vị trí việc làm/ thực tập một cách thuận tiện và nhanh chóng.</w:t>
      </w:r>
    </w:p>
    <w:p w14:paraId="656AC8BA" w14:textId="77777777" w:rsidR="00361513" w:rsidRDefault="00361513">
      <w:pPr>
        <w:pStyle w:val="ThnVnban"/>
        <w:rPr>
          <w:sz w:val="26"/>
        </w:rPr>
      </w:pPr>
    </w:p>
    <w:p w14:paraId="4CA38334" w14:textId="77777777" w:rsidR="00361513" w:rsidRDefault="00361513">
      <w:pPr>
        <w:pStyle w:val="ThnVnban"/>
        <w:spacing w:before="8"/>
        <w:rPr>
          <w:sz w:val="23"/>
        </w:rPr>
      </w:pPr>
    </w:p>
    <w:p w14:paraId="37ED307E" w14:textId="77777777" w:rsidR="00361513" w:rsidRDefault="00000000">
      <w:pPr>
        <w:pStyle w:val="ThnVnban"/>
        <w:spacing w:line="288" w:lineRule="auto"/>
        <w:ind w:left="320" w:right="496"/>
        <w:jc w:val="both"/>
      </w:pPr>
      <w:r>
        <w:t>Để</w:t>
      </w:r>
      <w:r>
        <w:rPr>
          <w:spacing w:val="-12"/>
        </w:rPr>
        <w:t xml:space="preserve"> </w:t>
      </w:r>
      <w:r>
        <w:t>có</w:t>
      </w:r>
      <w:r>
        <w:rPr>
          <w:spacing w:val="-8"/>
        </w:rPr>
        <w:t xml:space="preserve"> </w:t>
      </w:r>
      <w:r>
        <w:t>thể</w:t>
      </w:r>
      <w:r>
        <w:rPr>
          <w:spacing w:val="-8"/>
        </w:rPr>
        <w:t xml:space="preserve"> </w:t>
      </w:r>
      <w:r>
        <w:t>hình</w:t>
      </w:r>
      <w:r>
        <w:rPr>
          <w:spacing w:val="-7"/>
        </w:rPr>
        <w:t xml:space="preserve"> </w:t>
      </w:r>
      <w:r>
        <w:t>dung</w:t>
      </w:r>
      <w:r>
        <w:rPr>
          <w:spacing w:val="-8"/>
        </w:rPr>
        <w:t xml:space="preserve"> </w:t>
      </w:r>
      <w:r>
        <w:t>rõ</w:t>
      </w:r>
      <w:r>
        <w:rPr>
          <w:spacing w:val="-7"/>
        </w:rPr>
        <w:t xml:space="preserve"> </w:t>
      </w:r>
      <w:r>
        <w:t>hơn</w:t>
      </w:r>
      <w:r>
        <w:rPr>
          <w:spacing w:val="-8"/>
        </w:rPr>
        <w:t xml:space="preserve"> </w:t>
      </w:r>
      <w:r>
        <w:t>về</w:t>
      </w:r>
      <w:r>
        <w:rPr>
          <w:spacing w:val="-9"/>
        </w:rPr>
        <w:t xml:space="preserve"> </w:t>
      </w:r>
      <w:r>
        <w:t>các</w:t>
      </w:r>
      <w:r>
        <w:rPr>
          <w:spacing w:val="-9"/>
        </w:rPr>
        <w:t xml:space="preserve"> </w:t>
      </w:r>
      <w:r>
        <w:t>tác</w:t>
      </w:r>
      <w:r>
        <w:rPr>
          <w:spacing w:val="-11"/>
        </w:rPr>
        <w:t xml:space="preserve"> </w:t>
      </w:r>
      <w:r>
        <w:t>nhân</w:t>
      </w:r>
      <w:r>
        <w:rPr>
          <w:spacing w:val="-5"/>
        </w:rPr>
        <w:t xml:space="preserve"> </w:t>
      </w:r>
      <w:r>
        <w:t>cũng</w:t>
      </w:r>
      <w:r>
        <w:rPr>
          <w:spacing w:val="-8"/>
        </w:rPr>
        <w:t xml:space="preserve"> </w:t>
      </w:r>
      <w:r>
        <w:t>như</w:t>
      </w:r>
      <w:r>
        <w:rPr>
          <w:spacing w:val="-8"/>
        </w:rPr>
        <w:t xml:space="preserve"> </w:t>
      </w:r>
      <w:r>
        <w:t>yêu</w:t>
      </w:r>
      <w:r>
        <w:rPr>
          <w:spacing w:val="-9"/>
        </w:rPr>
        <w:t xml:space="preserve"> </w:t>
      </w:r>
      <w:r>
        <w:t>cầu</w:t>
      </w:r>
      <w:r>
        <w:rPr>
          <w:spacing w:val="-3"/>
        </w:rPr>
        <w:t xml:space="preserve"> </w:t>
      </w:r>
      <w:r>
        <w:t>chức</w:t>
      </w:r>
      <w:r>
        <w:rPr>
          <w:spacing w:val="-9"/>
        </w:rPr>
        <w:t xml:space="preserve"> </w:t>
      </w:r>
      <w:r>
        <w:t>năng</w:t>
      </w:r>
      <w:r>
        <w:rPr>
          <w:spacing w:val="-5"/>
        </w:rPr>
        <w:t xml:space="preserve"> </w:t>
      </w:r>
      <w:r>
        <w:t>của</w:t>
      </w:r>
      <w:r>
        <w:rPr>
          <w:spacing w:val="-11"/>
        </w:rPr>
        <w:t xml:space="preserve"> </w:t>
      </w:r>
      <w:r>
        <w:t>hệ</w:t>
      </w:r>
      <w:r>
        <w:rPr>
          <w:spacing w:val="-8"/>
        </w:rPr>
        <w:t xml:space="preserve"> </w:t>
      </w:r>
      <w:r>
        <w:t>thống</w:t>
      </w:r>
      <w:r>
        <w:rPr>
          <w:spacing w:val="-5"/>
        </w:rPr>
        <w:t xml:space="preserve"> </w:t>
      </w:r>
      <w:r>
        <w:t>bằng</w:t>
      </w:r>
      <w:r>
        <w:rPr>
          <w:spacing w:val="-58"/>
        </w:rPr>
        <w:t xml:space="preserve"> </w:t>
      </w:r>
      <w:r>
        <w:t>cách</w:t>
      </w:r>
      <w:r>
        <w:rPr>
          <w:spacing w:val="-1"/>
        </w:rPr>
        <w:t xml:space="preserve"> </w:t>
      </w:r>
      <w:r>
        <w:t>mô</w:t>
      </w:r>
      <w:r>
        <w:rPr>
          <w:spacing w:val="-1"/>
        </w:rPr>
        <w:t xml:space="preserve"> </w:t>
      </w:r>
      <w:r>
        <w:t>hình</w:t>
      </w:r>
      <w:r>
        <w:rPr>
          <w:spacing w:val="-1"/>
        </w:rPr>
        <w:t xml:space="preserve"> </w:t>
      </w:r>
      <w:r>
        <w:t>hóa</w:t>
      </w:r>
      <w:r>
        <w:rPr>
          <w:spacing w:val="1"/>
        </w:rPr>
        <w:t xml:space="preserve"> </w:t>
      </w:r>
      <w:r>
        <w:t>chúng</w:t>
      </w:r>
      <w:r>
        <w:rPr>
          <w:spacing w:val="1"/>
        </w:rPr>
        <w:t xml:space="preserve"> </w:t>
      </w:r>
      <w:r>
        <w:t>dưới</w:t>
      </w:r>
      <w:r>
        <w:rPr>
          <w:spacing w:val="-1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sơ</w:t>
      </w:r>
      <w:r>
        <w:rPr>
          <w:spacing w:val="-1"/>
        </w:rPr>
        <w:t xml:space="preserve"> </w:t>
      </w:r>
      <w:r>
        <w:t>đồ</w:t>
      </w:r>
      <w:r>
        <w:rPr>
          <w:spacing w:val="-1"/>
        </w:rP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cases</w:t>
      </w:r>
      <w:proofErr w:type="spellEnd"/>
      <w:r>
        <w:t>,</w:t>
      </w:r>
      <w:r>
        <w:rPr>
          <w:spacing w:val="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sơ</w:t>
      </w:r>
      <w:r>
        <w:rPr>
          <w:spacing w:val="-2"/>
        </w:rPr>
        <w:t xml:space="preserve"> </w:t>
      </w:r>
      <w:r>
        <w:t>đồ</w:t>
      </w:r>
      <w:r>
        <w:rPr>
          <w:spacing w:val="-1"/>
        </w:rPr>
        <w:t xml:space="preserve"> </w:t>
      </w:r>
      <w:r>
        <w:t>sẽ</w:t>
      </w:r>
      <w:r>
        <w:rPr>
          <w:spacing w:val="-2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trình</w:t>
      </w:r>
      <w:r>
        <w:rPr>
          <w:spacing w:val="1"/>
        </w:rPr>
        <w:t xml:space="preserve"> </w:t>
      </w:r>
      <w:r>
        <w:t>bày</w:t>
      </w:r>
      <w:r>
        <w:rPr>
          <w:spacing w:val="-1"/>
        </w:rPr>
        <w:t xml:space="preserve"> </w:t>
      </w:r>
      <w:r>
        <w:t>phía sau.</w:t>
      </w:r>
    </w:p>
    <w:p w14:paraId="216A1A02" w14:textId="13028F14" w:rsidR="00016178" w:rsidRDefault="00016178">
      <w:pPr>
        <w:widowControl/>
        <w:autoSpaceDE/>
        <w:autoSpaceDN/>
        <w:spacing w:after="160" w:line="278" w:lineRule="auto"/>
      </w:pPr>
      <w:r>
        <w:br w:type="page"/>
      </w:r>
    </w:p>
    <w:p w14:paraId="6437A73D" w14:textId="40C2E432" w:rsidR="00016178" w:rsidRDefault="00016178">
      <w:pPr>
        <w:widowControl/>
        <w:autoSpaceDE/>
        <w:autoSpaceDN/>
        <w:spacing w:after="160" w:line="278" w:lineRule="auto"/>
      </w:pPr>
    </w:p>
    <w:p w14:paraId="22F17803" w14:textId="24401E5C" w:rsidR="00016178" w:rsidRPr="00AC5356" w:rsidRDefault="00016178" w:rsidP="00016178">
      <w:pPr>
        <w:pStyle w:val="u2"/>
      </w:pPr>
      <w:r w:rsidRPr="00016178">
        <w:t>1.1</w:t>
      </w:r>
      <w:bookmarkStart w:id="15" w:name="_Toc118691550"/>
      <w:r w:rsidRPr="00016178">
        <w:t xml:space="preserve"> </w:t>
      </w:r>
      <w:r w:rsidRPr="00AC5356">
        <w:t>Mô hình các tình huống sử dụng tổng quan</w:t>
      </w:r>
      <w:bookmarkEnd w:id="15"/>
    </w:p>
    <w:p w14:paraId="73FABB49" w14:textId="2495DCB0" w:rsidR="00361513" w:rsidRPr="00016178" w:rsidRDefault="00361513" w:rsidP="00016178">
      <w:pPr>
        <w:pStyle w:val="u2"/>
        <w:tabs>
          <w:tab w:val="left" w:pos="896"/>
          <w:tab w:val="left" w:pos="897"/>
        </w:tabs>
        <w:spacing w:before="62"/>
        <w:ind w:left="320" w:firstLine="0"/>
      </w:pPr>
    </w:p>
    <w:p w14:paraId="15ED5721" w14:textId="77777777" w:rsidR="00016178" w:rsidRPr="00016178" w:rsidRDefault="00016178" w:rsidP="00016178"/>
    <w:p w14:paraId="17253ADF" w14:textId="034CC818" w:rsidR="00016178" w:rsidRPr="00016178" w:rsidRDefault="00016178" w:rsidP="00016178">
      <w:pPr>
        <w:sectPr w:rsidR="00016178" w:rsidRPr="00016178" w:rsidSect="002F61B4">
          <w:pgSz w:w="12240" w:h="15840"/>
          <w:pgMar w:top="1380" w:right="1300" w:bottom="1020" w:left="1480" w:header="0" w:footer="758" w:gutter="0"/>
          <w:cols w:space="720"/>
        </w:sectPr>
      </w:pPr>
      <w:r w:rsidRPr="00016178">
        <w:rPr>
          <w:noProof/>
        </w:rPr>
        <w:drawing>
          <wp:inline distT="0" distB="0" distL="0" distR="0" wp14:anchorId="33A4F53F" wp14:editId="07C3E5B5">
            <wp:extent cx="6118860" cy="5722620"/>
            <wp:effectExtent l="0" t="0" r="0" b="0"/>
            <wp:docPr id="15729067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067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393" cy="572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7618" w14:textId="77777777" w:rsidR="00361513" w:rsidRDefault="00000000" w:rsidP="00016178">
      <w:pPr>
        <w:pStyle w:val="u2"/>
        <w:numPr>
          <w:ilvl w:val="1"/>
          <w:numId w:val="7"/>
        </w:numPr>
        <w:tabs>
          <w:tab w:val="left" w:pos="896"/>
          <w:tab w:val="left" w:pos="897"/>
        </w:tabs>
        <w:spacing w:before="62"/>
        <w:ind w:hanging="577"/>
      </w:pPr>
      <w:bookmarkStart w:id="16" w:name="_bookmark12"/>
      <w:bookmarkEnd w:id="16"/>
      <w:r>
        <w:lastRenderedPageBreak/>
        <w:t>Biểu</w:t>
      </w:r>
      <w:r>
        <w:rPr>
          <w:spacing w:val="-13"/>
        </w:rPr>
        <w:t xml:space="preserve"> </w:t>
      </w:r>
      <w:r>
        <w:t>đồ</w:t>
      </w:r>
      <w:r>
        <w:rPr>
          <w:spacing w:val="-9"/>
        </w:rPr>
        <w:t xml:space="preserve"> </w:t>
      </w:r>
      <w:proofErr w:type="spellStart"/>
      <w:r>
        <w:t>use</w:t>
      </w:r>
      <w:proofErr w:type="spellEnd"/>
      <w:r>
        <w:rPr>
          <w:spacing w:val="-9"/>
        </w:rPr>
        <w:t xml:space="preserve"> </w:t>
      </w:r>
      <w:proofErr w:type="spellStart"/>
      <w:r>
        <w:t>case</w:t>
      </w:r>
      <w:proofErr w:type="spellEnd"/>
      <w:r>
        <w:rPr>
          <w:spacing w:val="-7"/>
        </w:rPr>
        <w:t xml:space="preserve"> </w:t>
      </w:r>
      <w:r>
        <w:t>tổng</w:t>
      </w:r>
      <w:r>
        <w:rPr>
          <w:spacing w:val="-6"/>
        </w:rPr>
        <w:t xml:space="preserve"> </w:t>
      </w:r>
      <w:r>
        <w:t>quan</w:t>
      </w:r>
    </w:p>
    <w:p w14:paraId="54E37FD6" w14:textId="77777777" w:rsidR="00361513" w:rsidRDefault="00361513">
      <w:pPr>
        <w:pStyle w:val="ThnVnban"/>
        <w:rPr>
          <w:b/>
          <w:i/>
          <w:sz w:val="20"/>
        </w:rPr>
      </w:pPr>
    </w:p>
    <w:p w14:paraId="36AC1E2B" w14:textId="77777777" w:rsidR="00361513" w:rsidRDefault="00361513">
      <w:pPr>
        <w:pStyle w:val="ThnVnban"/>
        <w:rPr>
          <w:b/>
          <w:i/>
          <w:sz w:val="20"/>
        </w:rPr>
      </w:pPr>
    </w:p>
    <w:p w14:paraId="040E20E8" w14:textId="576B2D12" w:rsidR="00361513" w:rsidRDefault="00000000">
      <w:pPr>
        <w:pStyle w:val="ThnVnban"/>
        <w:spacing w:before="5"/>
        <w:rPr>
          <w:b/>
          <w:i/>
          <w:sz w:val="26"/>
        </w:rPr>
      </w:pPr>
      <w:r>
        <w:rPr>
          <w:noProof/>
        </w:rPr>
        <w:drawing>
          <wp:inline distT="0" distB="0" distL="114300" distR="114300" wp14:anchorId="674533DF" wp14:editId="45ACF018">
            <wp:extent cx="5708015" cy="4900295"/>
            <wp:effectExtent l="0" t="0" r="6985" b="6985"/>
            <wp:docPr id="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490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110A1F" w14:textId="77777777" w:rsidR="00361513" w:rsidRDefault="00361513">
      <w:pPr>
        <w:pStyle w:val="ThnVnban"/>
        <w:spacing w:before="5"/>
        <w:rPr>
          <w:b/>
          <w:i/>
          <w:sz w:val="28"/>
        </w:rPr>
      </w:pPr>
    </w:p>
    <w:p w14:paraId="01BE16B1" w14:textId="77777777" w:rsidR="00361513" w:rsidRDefault="00000000">
      <w:pPr>
        <w:pStyle w:val="u4"/>
        <w:spacing w:before="0"/>
      </w:pPr>
      <w:bookmarkStart w:id="17" w:name="_bookmark13"/>
      <w:bookmarkEnd w:id="17"/>
      <w:r>
        <w:t>Hình</w:t>
      </w:r>
      <w:r>
        <w:rPr>
          <w:spacing w:val="57"/>
        </w:rPr>
        <w:t xml:space="preserve"> </w:t>
      </w:r>
      <w:r>
        <w:t>2-1:</w:t>
      </w:r>
      <w:r>
        <w:rPr>
          <w:spacing w:val="-6"/>
        </w:rPr>
        <w:t xml:space="preserve"> </w:t>
      </w:r>
      <w:r>
        <w:t>Biểu</w:t>
      </w:r>
      <w:r>
        <w:rPr>
          <w:spacing w:val="-4"/>
        </w:rPr>
        <w:t xml:space="preserve"> </w:t>
      </w:r>
      <w:r>
        <w:t>đồ</w:t>
      </w:r>
      <w:r>
        <w:rPr>
          <w:spacing w:val="-5"/>
        </w:rPr>
        <w:t xml:space="preserve"> </w:t>
      </w:r>
      <w:proofErr w:type="spellStart"/>
      <w:r>
        <w:t>use</w:t>
      </w:r>
      <w:proofErr w:type="spellEnd"/>
      <w:r>
        <w:rPr>
          <w:spacing w:val="-5"/>
        </w:rPr>
        <w:t xml:space="preserve"> </w:t>
      </w:r>
      <w:proofErr w:type="spellStart"/>
      <w:r>
        <w:t>case</w:t>
      </w:r>
      <w:proofErr w:type="spellEnd"/>
      <w:r>
        <w:rPr>
          <w:spacing w:val="-3"/>
        </w:rPr>
        <w:t xml:space="preserve"> </w:t>
      </w:r>
      <w:r>
        <w:t>tổng</w:t>
      </w:r>
      <w:r>
        <w:rPr>
          <w:spacing w:val="-2"/>
        </w:rPr>
        <w:t xml:space="preserve"> </w:t>
      </w:r>
      <w:r>
        <w:t>quan</w:t>
      </w:r>
    </w:p>
    <w:p w14:paraId="74792617" w14:textId="77777777" w:rsidR="00361513" w:rsidRDefault="00361513">
      <w:pPr>
        <w:sectPr w:rsidR="00361513" w:rsidSect="002F61B4">
          <w:pgSz w:w="12240" w:h="15840"/>
          <w:pgMar w:top="1380" w:right="1300" w:bottom="1020" w:left="1480" w:header="0" w:footer="758" w:gutter="0"/>
          <w:cols w:space="720"/>
        </w:sectPr>
      </w:pPr>
    </w:p>
    <w:p w14:paraId="66B73D7C" w14:textId="77777777" w:rsidR="00361513" w:rsidRDefault="00000000" w:rsidP="00016178">
      <w:pPr>
        <w:pStyle w:val="u2"/>
        <w:numPr>
          <w:ilvl w:val="1"/>
          <w:numId w:val="7"/>
        </w:numPr>
        <w:tabs>
          <w:tab w:val="left" w:pos="896"/>
          <w:tab w:val="left" w:pos="897"/>
        </w:tabs>
        <w:spacing w:before="62"/>
        <w:ind w:hanging="577"/>
      </w:pPr>
      <w:bookmarkStart w:id="18" w:name="_bookmark14"/>
      <w:bookmarkStart w:id="19" w:name="_bookmark15"/>
      <w:bookmarkEnd w:id="18"/>
      <w:bookmarkEnd w:id="19"/>
      <w:r>
        <w:lastRenderedPageBreak/>
        <w:t>Biểu</w:t>
      </w:r>
      <w:r>
        <w:rPr>
          <w:spacing w:val="-12"/>
        </w:rPr>
        <w:t xml:space="preserve"> </w:t>
      </w:r>
      <w:r>
        <w:t>đồ</w:t>
      </w:r>
      <w:r>
        <w:rPr>
          <w:spacing w:val="-8"/>
        </w:rPr>
        <w:t xml:space="preserve"> </w:t>
      </w:r>
      <w:proofErr w:type="spellStart"/>
      <w:r>
        <w:t>use</w:t>
      </w:r>
      <w:proofErr w:type="spellEnd"/>
      <w:r>
        <w:rPr>
          <w:spacing w:val="-9"/>
        </w:rPr>
        <w:t xml:space="preserve"> </w:t>
      </w:r>
      <w:proofErr w:type="spellStart"/>
      <w:r>
        <w:t>case</w:t>
      </w:r>
      <w:proofErr w:type="spellEnd"/>
      <w:r>
        <w:rPr>
          <w:spacing w:val="-6"/>
        </w:rPr>
        <w:t xml:space="preserve"> </w:t>
      </w:r>
      <w:r>
        <w:t>phân</w:t>
      </w:r>
      <w:r>
        <w:rPr>
          <w:spacing w:val="-7"/>
        </w:rPr>
        <w:t xml:space="preserve"> </w:t>
      </w:r>
      <w:r>
        <w:t>rã</w:t>
      </w:r>
    </w:p>
    <w:p w14:paraId="1EBEBC01" w14:textId="77777777" w:rsidR="00361513" w:rsidRDefault="00000000">
      <w:pPr>
        <w:pStyle w:val="u3"/>
        <w:numPr>
          <w:ilvl w:val="2"/>
          <w:numId w:val="3"/>
        </w:numPr>
        <w:tabs>
          <w:tab w:val="left" w:pos="1040"/>
          <w:tab w:val="left" w:pos="1041"/>
        </w:tabs>
        <w:spacing w:before="236"/>
        <w:ind w:hanging="721"/>
      </w:pPr>
      <w:r>
        <w:t>Phân</w:t>
      </w:r>
      <w:r>
        <w:rPr>
          <w:spacing w:val="-8"/>
        </w:rPr>
        <w:t xml:space="preserve"> </w:t>
      </w:r>
      <w:r>
        <w:t>rã</w:t>
      </w:r>
      <w:r>
        <w:rPr>
          <w:spacing w:val="-7"/>
        </w:rPr>
        <w:t xml:space="preserve"> </w:t>
      </w:r>
      <w:proofErr w:type="spellStart"/>
      <w:r>
        <w:t>use</w:t>
      </w:r>
      <w:proofErr w:type="spellEnd"/>
      <w:r>
        <w:rPr>
          <w:spacing w:val="-5"/>
        </w:rPr>
        <w:t xml:space="preserve"> </w:t>
      </w:r>
      <w:proofErr w:type="spellStart"/>
      <w:r>
        <w:t>case</w:t>
      </w:r>
      <w:proofErr w:type="spellEnd"/>
      <w:r>
        <w:rPr>
          <w:spacing w:val="-6"/>
        </w:rPr>
        <w:t xml:space="preserve"> </w:t>
      </w:r>
      <w:r>
        <w:t>“Quản</w:t>
      </w:r>
      <w:r>
        <w:rPr>
          <w:spacing w:val="-3"/>
        </w:rPr>
        <w:t xml:space="preserve"> </w:t>
      </w:r>
      <w:r>
        <w:t>trị</w:t>
      </w:r>
      <w:r>
        <w:rPr>
          <w:spacing w:val="-7"/>
        </w:rPr>
        <w:t xml:space="preserve"> </w:t>
      </w:r>
      <w:r>
        <w:t>viên”</w:t>
      </w:r>
    </w:p>
    <w:p w14:paraId="163F32CE" w14:textId="7357C2AD" w:rsidR="00361513" w:rsidRDefault="001B23D8">
      <w:pPr>
        <w:pStyle w:val="ThnVnban"/>
        <w:spacing w:before="5"/>
        <w:rPr>
          <w:sz w:val="23"/>
        </w:rPr>
      </w:pPr>
      <w:r w:rsidRPr="001B23D8">
        <w:rPr>
          <w:noProof/>
          <w:sz w:val="23"/>
        </w:rPr>
        <w:drawing>
          <wp:inline distT="0" distB="0" distL="0" distR="0" wp14:anchorId="08D44B4B" wp14:editId="187D7168">
            <wp:extent cx="6007100" cy="6062345"/>
            <wp:effectExtent l="0" t="0" r="0" b="0"/>
            <wp:docPr id="980407619" name="Hình ảnh 1" descr="Ảnh có chứa văn bản, biểu đồ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07619" name="Hình ảnh 1" descr="Ảnh có chứa văn bản, biểu đồ, ảnh chụp màn hình, hàng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6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C468" w14:textId="77777777" w:rsidR="00361513" w:rsidRDefault="00361513">
      <w:pPr>
        <w:pStyle w:val="ThnVnban"/>
        <w:rPr>
          <w:sz w:val="28"/>
        </w:rPr>
      </w:pPr>
    </w:p>
    <w:p w14:paraId="60578CC4" w14:textId="77777777" w:rsidR="00361513" w:rsidRDefault="00000000">
      <w:pPr>
        <w:pStyle w:val="u4"/>
        <w:spacing w:before="0"/>
        <w:ind w:right="171"/>
      </w:pPr>
      <w:bookmarkStart w:id="20" w:name="_bookmark16"/>
      <w:bookmarkEnd w:id="20"/>
      <w:r>
        <w:t>Hình</w:t>
      </w:r>
      <w:r>
        <w:rPr>
          <w:spacing w:val="54"/>
        </w:rPr>
        <w:t xml:space="preserve"> </w:t>
      </w:r>
      <w:r>
        <w:t>2-2:</w:t>
      </w:r>
      <w:r>
        <w:rPr>
          <w:spacing w:val="-7"/>
        </w:rPr>
        <w:t xml:space="preserve"> </w:t>
      </w:r>
      <w:r>
        <w:t>Biểu</w:t>
      </w:r>
      <w:r>
        <w:rPr>
          <w:spacing w:val="-2"/>
        </w:rPr>
        <w:t xml:space="preserve"> </w:t>
      </w:r>
      <w:r>
        <w:t>đồ</w:t>
      </w:r>
      <w:r>
        <w:rPr>
          <w:spacing w:val="-8"/>
        </w:rPr>
        <w:t xml:space="preserve"> </w:t>
      </w:r>
      <w:proofErr w:type="spellStart"/>
      <w:r>
        <w:t>use</w:t>
      </w:r>
      <w:proofErr w:type="spellEnd"/>
      <w:r>
        <w:rPr>
          <w:spacing w:val="-3"/>
        </w:rPr>
        <w:t xml:space="preserve"> </w:t>
      </w:r>
      <w:proofErr w:type="spellStart"/>
      <w:r>
        <w:t>case</w:t>
      </w:r>
      <w:proofErr w:type="spellEnd"/>
      <w:r>
        <w:rPr>
          <w:spacing w:val="-4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trị</w:t>
      </w:r>
      <w:r>
        <w:rPr>
          <w:spacing w:val="-3"/>
        </w:rPr>
        <w:t xml:space="preserve"> </w:t>
      </w:r>
      <w:r>
        <w:t>viên</w:t>
      </w:r>
    </w:p>
    <w:p w14:paraId="19C023E1" w14:textId="77777777" w:rsidR="00361513" w:rsidRDefault="00361513">
      <w:pPr>
        <w:sectPr w:rsidR="00361513" w:rsidSect="002F61B4">
          <w:pgSz w:w="12240" w:h="15840"/>
          <w:pgMar w:top="1380" w:right="1300" w:bottom="1020" w:left="1480" w:header="0" w:footer="758" w:gutter="0"/>
          <w:cols w:space="720"/>
        </w:sectPr>
      </w:pPr>
    </w:p>
    <w:p w14:paraId="7B2D3F0F" w14:textId="77777777" w:rsidR="00361513" w:rsidRDefault="00000000">
      <w:pPr>
        <w:pStyle w:val="u3"/>
        <w:numPr>
          <w:ilvl w:val="2"/>
          <w:numId w:val="3"/>
        </w:numPr>
        <w:tabs>
          <w:tab w:val="left" w:pos="1040"/>
          <w:tab w:val="left" w:pos="1041"/>
        </w:tabs>
        <w:ind w:hanging="721"/>
      </w:pPr>
      <w:bookmarkStart w:id="21" w:name="_bookmark17"/>
      <w:bookmarkEnd w:id="21"/>
      <w:r>
        <w:lastRenderedPageBreak/>
        <w:t>Phân</w:t>
      </w:r>
      <w:r>
        <w:rPr>
          <w:spacing w:val="-9"/>
        </w:rPr>
        <w:t xml:space="preserve"> </w:t>
      </w:r>
      <w:r>
        <w:t>rã</w:t>
      </w:r>
      <w:r>
        <w:rPr>
          <w:spacing w:val="-8"/>
        </w:rPr>
        <w:t xml:space="preserve"> </w:t>
      </w:r>
      <w:proofErr w:type="spellStart"/>
      <w:r>
        <w:t>use</w:t>
      </w:r>
      <w:proofErr w:type="spellEnd"/>
      <w:r>
        <w:rPr>
          <w:spacing w:val="-4"/>
        </w:rPr>
        <w:t xml:space="preserve"> </w:t>
      </w:r>
      <w:proofErr w:type="spellStart"/>
      <w:r>
        <w:t>case</w:t>
      </w:r>
      <w:proofErr w:type="spellEnd"/>
      <w:r>
        <w:rPr>
          <w:spacing w:val="-5"/>
        </w:rPr>
        <w:t xml:space="preserve"> </w:t>
      </w:r>
      <w:r>
        <w:t>“</w:t>
      </w:r>
      <w:proofErr w:type="spellStart"/>
      <w:r>
        <w:rPr>
          <w:lang w:val="en-US"/>
        </w:rPr>
        <w:t>Nhà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t>”</w:t>
      </w:r>
    </w:p>
    <w:p w14:paraId="11D917DD" w14:textId="77777777" w:rsidR="00361513" w:rsidRDefault="00361513">
      <w:pPr>
        <w:pStyle w:val="ThnVnban"/>
        <w:rPr>
          <w:sz w:val="22"/>
        </w:rPr>
      </w:pPr>
    </w:p>
    <w:p w14:paraId="50754509" w14:textId="59EEB3EE" w:rsidR="00361513" w:rsidRDefault="001B23D8">
      <w:pPr>
        <w:pStyle w:val="ThnVnban"/>
        <w:spacing w:before="5"/>
        <w:rPr>
          <w:sz w:val="23"/>
        </w:rPr>
      </w:pPr>
      <w:r w:rsidRPr="001B23D8">
        <w:rPr>
          <w:noProof/>
          <w:sz w:val="23"/>
        </w:rPr>
        <w:drawing>
          <wp:inline distT="0" distB="0" distL="0" distR="0" wp14:anchorId="3579A2E7" wp14:editId="3863B126">
            <wp:extent cx="6015355" cy="5304692"/>
            <wp:effectExtent l="0" t="0" r="4445" b="0"/>
            <wp:docPr id="11314280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280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9803" cy="535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5C9C" w14:textId="77777777" w:rsidR="00361513" w:rsidRDefault="00000000">
      <w:pPr>
        <w:pStyle w:val="u4"/>
        <w:spacing w:before="0"/>
        <w:ind w:left="1401" w:right="1570"/>
        <w:rPr>
          <w:lang w:val="en-US"/>
        </w:rPr>
      </w:pPr>
      <w:bookmarkStart w:id="22" w:name="_bookmark18"/>
      <w:bookmarkEnd w:id="22"/>
      <w:r>
        <w:t>Hình</w:t>
      </w:r>
      <w:r>
        <w:rPr>
          <w:spacing w:val="54"/>
        </w:rPr>
        <w:t xml:space="preserve"> </w:t>
      </w:r>
      <w:r>
        <w:t>2-3:</w:t>
      </w:r>
      <w:r>
        <w:rPr>
          <w:spacing w:val="-3"/>
        </w:rPr>
        <w:t xml:space="preserve"> </w:t>
      </w:r>
      <w:r>
        <w:t>Biểu</w:t>
      </w:r>
      <w:r>
        <w:rPr>
          <w:spacing w:val="-5"/>
        </w:rPr>
        <w:t xml:space="preserve"> </w:t>
      </w:r>
      <w:r>
        <w:t>đồ</w:t>
      </w:r>
      <w:r>
        <w:rPr>
          <w:spacing w:val="-7"/>
        </w:rPr>
        <w:t xml:space="preserve"> </w:t>
      </w:r>
      <w:proofErr w:type="spellStart"/>
      <w:r>
        <w:t>use</w:t>
      </w:r>
      <w:proofErr w:type="spellEnd"/>
      <w:r>
        <w:rPr>
          <w:spacing w:val="-3"/>
        </w:rPr>
        <w:t xml:space="preserve"> </w:t>
      </w:r>
      <w:proofErr w:type="spellStart"/>
      <w:r>
        <w:t>case</w:t>
      </w:r>
      <w:proofErr w:type="spellEnd"/>
      <w:r>
        <w:rPr>
          <w:spacing w:val="-3"/>
        </w:rPr>
        <w:t xml:space="preserve"> </w:t>
      </w:r>
      <w:proofErr w:type="spellStart"/>
      <w:r>
        <w:rPr>
          <w:lang w:val="en-US"/>
        </w:rPr>
        <w:t>Nhà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</w:p>
    <w:p w14:paraId="497BAD8E" w14:textId="3200A222" w:rsidR="002146F9" w:rsidRDefault="002146F9">
      <w:pPr>
        <w:widowControl/>
        <w:autoSpaceDE/>
        <w:autoSpaceDN/>
        <w:spacing w:after="160" w:line="278" w:lineRule="auto"/>
      </w:pPr>
      <w:r>
        <w:br w:type="page"/>
      </w:r>
    </w:p>
    <w:p w14:paraId="247423A4" w14:textId="175C847F" w:rsidR="002146F9" w:rsidRDefault="002146F9" w:rsidP="002146F9">
      <w:pPr>
        <w:pStyle w:val="u2"/>
        <w:numPr>
          <w:ilvl w:val="1"/>
          <w:numId w:val="3"/>
        </w:numPr>
        <w:tabs>
          <w:tab w:val="left" w:pos="896"/>
          <w:tab w:val="left" w:pos="897"/>
        </w:tabs>
        <w:spacing w:before="62"/>
        <w:rPr>
          <w:lang w:val="en-US"/>
        </w:rPr>
      </w:pPr>
      <w:r>
        <w:lastRenderedPageBreak/>
        <w:t>Biểu</w:t>
      </w:r>
      <w:r>
        <w:rPr>
          <w:spacing w:val="-12"/>
        </w:rPr>
        <w:t xml:space="preserve"> </w:t>
      </w:r>
      <w:r>
        <w:t>đồ</w:t>
      </w:r>
      <w:r>
        <w:rPr>
          <w:spacing w:val="-8"/>
        </w:rPr>
        <w:t xml:space="preserve"> </w:t>
      </w:r>
      <w:proofErr w:type="spellStart"/>
      <w:r w:rsidR="004A1A37"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</w:p>
    <w:p w14:paraId="3677A197" w14:textId="4196660A" w:rsidR="000411BF" w:rsidRPr="000411BF" w:rsidRDefault="002146F9" w:rsidP="000411BF">
      <w:pPr>
        <w:pStyle w:val="u2"/>
        <w:tabs>
          <w:tab w:val="left" w:pos="896"/>
          <w:tab w:val="left" w:pos="897"/>
        </w:tabs>
        <w:spacing w:before="62"/>
        <w:ind w:left="1040" w:firstLine="0"/>
        <w:rPr>
          <w:lang w:val="en-US"/>
        </w:rPr>
      </w:pPr>
      <w:r>
        <w:rPr>
          <w:lang w:val="en-US"/>
        </w:rPr>
        <w:t>2.5.1</w:t>
      </w:r>
      <w:r>
        <w:t>Biểu</w:t>
      </w:r>
      <w:r>
        <w:rPr>
          <w:spacing w:val="-12"/>
        </w:rPr>
        <w:t xml:space="preserve"> </w:t>
      </w:r>
      <w:r>
        <w:t>đồ</w:t>
      </w:r>
      <w:r>
        <w:rPr>
          <w:spacing w:val="-8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14:paraId="4A563CC3" w14:textId="77777777" w:rsidR="006B1219" w:rsidRPr="006B1219" w:rsidRDefault="006B1219" w:rsidP="006B1219">
      <w:pPr>
        <w:rPr>
          <w:lang w:val="en-US"/>
        </w:rPr>
      </w:pPr>
    </w:p>
    <w:p w14:paraId="6DADBCAD" w14:textId="062DD0DE" w:rsidR="002146F9" w:rsidRPr="002146F9" w:rsidRDefault="006B1219" w:rsidP="002146F9">
      <w:pPr>
        <w:rPr>
          <w:lang w:val="en-US"/>
        </w:rPr>
      </w:pPr>
      <w:r w:rsidRPr="006B1219">
        <w:rPr>
          <w:noProof/>
          <w:lang w:val="en-US"/>
        </w:rPr>
        <w:drawing>
          <wp:inline distT="0" distB="0" distL="0" distR="0" wp14:anchorId="26B27817" wp14:editId="3F414FE8">
            <wp:extent cx="5250180" cy="5509260"/>
            <wp:effectExtent l="0" t="0" r="7620" b="0"/>
            <wp:docPr id="953518892" name="Hình ảnh 1" descr="Ảnh có chứa văn bản, biểu đồ,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18892" name="Hình ảnh 1" descr="Ảnh có chứa văn bản, biểu đồ, ảnh chụp màn hình, hàng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0636" cy="550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A938" w14:textId="2BF9BE97" w:rsidR="000411BF" w:rsidRDefault="000411BF" w:rsidP="000411BF">
      <w:pPr>
        <w:pStyle w:val="u4"/>
        <w:spacing w:before="0"/>
        <w:ind w:left="1440" w:right="1570" w:firstLine="720"/>
        <w:jc w:val="left"/>
        <w:rPr>
          <w:lang w:val="en-US"/>
        </w:rPr>
      </w:pPr>
      <w:r>
        <w:t>Hình</w:t>
      </w:r>
      <w:r>
        <w:rPr>
          <w:spacing w:val="54"/>
        </w:rPr>
        <w:t xml:space="preserve"> </w:t>
      </w:r>
      <w:r>
        <w:t>2-</w:t>
      </w:r>
      <w:r>
        <w:rPr>
          <w:lang w:val="en-US"/>
        </w:rPr>
        <w:t>4</w:t>
      </w:r>
      <w:r>
        <w:t>:</w:t>
      </w:r>
      <w:r>
        <w:rPr>
          <w:spacing w:val="-3"/>
        </w:rPr>
        <w:t xml:space="preserve"> </w:t>
      </w:r>
      <w:r>
        <w:t>Biểu</w:t>
      </w:r>
      <w:r>
        <w:rPr>
          <w:spacing w:val="-5"/>
        </w:rPr>
        <w:t xml:space="preserve"> </w:t>
      </w:r>
      <w:r>
        <w:t>đ</w:t>
      </w:r>
      <w:r>
        <w:rPr>
          <w:lang w:val="en-US"/>
        </w:rPr>
        <w:t xml:space="preserve">ồ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14:paraId="63697685" w14:textId="77777777" w:rsidR="000411BF" w:rsidRPr="000411BF" w:rsidRDefault="000411BF" w:rsidP="000411BF">
      <w:pPr>
        <w:rPr>
          <w:lang w:val="en-US"/>
        </w:rPr>
      </w:pPr>
    </w:p>
    <w:p w14:paraId="461AFEE1" w14:textId="3A8B903A" w:rsidR="000411BF" w:rsidRDefault="000411BF">
      <w:pPr>
        <w:widowControl/>
        <w:autoSpaceDE/>
        <w:autoSpaceDN/>
        <w:spacing w:after="160" w:line="278" w:lineRule="auto"/>
        <w:rPr>
          <w:lang w:val="en-US"/>
        </w:rPr>
      </w:pPr>
    </w:p>
    <w:p w14:paraId="03B5E039" w14:textId="77777777" w:rsidR="000411BF" w:rsidRDefault="000411BF">
      <w:pPr>
        <w:widowControl/>
        <w:autoSpaceDE/>
        <w:autoSpaceDN/>
        <w:spacing w:after="160" w:line="278" w:lineRule="auto"/>
        <w:rPr>
          <w:lang w:val="en-US"/>
        </w:rPr>
      </w:pPr>
    </w:p>
    <w:p w14:paraId="685A6C2F" w14:textId="77777777" w:rsidR="000411BF" w:rsidRDefault="000411BF">
      <w:pPr>
        <w:widowControl/>
        <w:autoSpaceDE/>
        <w:autoSpaceDN/>
        <w:spacing w:after="160" w:line="278" w:lineRule="auto"/>
        <w:rPr>
          <w:lang w:val="en-US"/>
        </w:rPr>
      </w:pPr>
    </w:p>
    <w:p w14:paraId="2EC50B97" w14:textId="77777777" w:rsidR="000411BF" w:rsidRDefault="000411BF">
      <w:pPr>
        <w:widowControl/>
        <w:autoSpaceDE/>
        <w:autoSpaceDN/>
        <w:spacing w:after="160" w:line="278" w:lineRule="auto"/>
        <w:rPr>
          <w:lang w:val="en-US"/>
        </w:rPr>
      </w:pPr>
    </w:p>
    <w:p w14:paraId="1D89268D" w14:textId="77777777" w:rsidR="000411BF" w:rsidRDefault="000411BF">
      <w:pPr>
        <w:widowControl/>
        <w:autoSpaceDE/>
        <w:autoSpaceDN/>
        <w:spacing w:after="160" w:line="278" w:lineRule="auto"/>
        <w:rPr>
          <w:lang w:val="en-US"/>
        </w:rPr>
      </w:pPr>
    </w:p>
    <w:p w14:paraId="4AAE9BC8" w14:textId="77777777" w:rsidR="000411BF" w:rsidRDefault="000411BF">
      <w:pPr>
        <w:widowControl/>
        <w:autoSpaceDE/>
        <w:autoSpaceDN/>
        <w:spacing w:after="160" w:line="278" w:lineRule="auto"/>
        <w:rPr>
          <w:lang w:val="en-US"/>
        </w:rPr>
      </w:pPr>
    </w:p>
    <w:p w14:paraId="0549D7D9" w14:textId="77777777" w:rsidR="000411BF" w:rsidRPr="000411BF" w:rsidRDefault="000411BF">
      <w:pPr>
        <w:widowControl/>
        <w:autoSpaceDE/>
        <w:autoSpaceDN/>
        <w:spacing w:after="160" w:line="278" w:lineRule="auto"/>
        <w:rPr>
          <w:lang w:val="en-US"/>
        </w:rPr>
      </w:pPr>
    </w:p>
    <w:p w14:paraId="47F2EEE2" w14:textId="77777777" w:rsidR="000411BF" w:rsidRPr="000411BF" w:rsidRDefault="000411BF">
      <w:pPr>
        <w:widowControl/>
        <w:autoSpaceDE/>
        <w:autoSpaceDN/>
        <w:spacing w:after="160" w:line="278" w:lineRule="auto"/>
        <w:rPr>
          <w:lang w:val="en-US"/>
        </w:rPr>
      </w:pPr>
    </w:p>
    <w:p w14:paraId="166647DC" w14:textId="10EA319C" w:rsidR="006B1219" w:rsidRPr="008228E2" w:rsidRDefault="006B1219" w:rsidP="006B1219">
      <w:pPr>
        <w:pStyle w:val="u2"/>
        <w:tabs>
          <w:tab w:val="left" w:pos="896"/>
          <w:tab w:val="left" w:pos="897"/>
        </w:tabs>
        <w:spacing w:before="62"/>
        <w:ind w:left="1040" w:firstLine="0"/>
      </w:pPr>
      <w:r w:rsidRPr="006B1219">
        <w:t>2.5.2</w:t>
      </w:r>
      <w:r>
        <w:t>Biểu</w:t>
      </w:r>
      <w:r>
        <w:rPr>
          <w:spacing w:val="-12"/>
        </w:rPr>
        <w:t xml:space="preserve"> </w:t>
      </w:r>
      <w:r>
        <w:t>đồ</w:t>
      </w:r>
      <w:r>
        <w:rPr>
          <w:spacing w:val="-8"/>
        </w:rPr>
        <w:t xml:space="preserve"> </w:t>
      </w:r>
      <w:r w:rsidRPr="006B1219">
        <w:t>hành động chức năng đăng kí</w:t>
      </w:r>
    </w:p>
    <w:p w14:paraId="19D2C5FC" w14:textId="5C86060E" w:rsidR="0044759B" w:rsidRPr="0044759B" w:rsidRDefault="0044759B" w:rsidP="0044759B">
      <w:pPr>
        <w:rPr>
          <w:lang w:val="en-US"/>
        </w:rPr>
      </w:pPr>
      <w:r w:rsidRPr="0044759B">
        <w:rPr>
          <w:noProof/>
          <w:lang w:val="en-US"/>
        </w:rPr>
        <w:drawing>
          <wp:inline distT="0" distB="0" distL="0" distR="0" wp14:anchorId="1CA33B14" wp14:editId="3D1E28A3">
            <wp:extent cx="5235394" cy="5433531"/>
            <wp:effectExtent l="0" t="0" r="3810" b="0"/>
            <wp:docPr id="41784767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476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A726" w14:textId="0FFC6371" w:rsidR="006B1219" w:rsidRDefault="006B1219" w:rsidP="006B1219">
      <w:pPr>
        <w:rPr>
          <w:lang w:val="en-US"/>
        </w:rPr>
      </w:pPr>
    </w:p>
    <w:p w14:paraId="48073929" w14:textId="561C0154" w:rsidR="000411BF" w:rsidRDefault="000411BF" w:rsidP="000411BF">
      <w:pPr>
        <w:pStyle w:val="u4"/>
        <w:spacing w:before="0"/>
        <w:ind w:left="1440" w:right="1570" w:firstLine="720"/>
        <w:jc w:val="left"/>
        <w:rPr>
          <w:lang w:val="en-US"/>
        </w:rPr>
      </w:pPr>
      <w:r>
        <w:t>Hình</w:t>
      </w:r>
      <w:r>
        <w:rPr>
          <w:spacing w:val="54"/>
        </w:rPr>
        <w:t xml:space="preserve"> </w:t>
      </w:r>
      <w:r>
        <w:t>2-</w:t>
      </w:r>
      <w:r>
        <w:rPr>
          <w:lang w:val="en-US"/>
        </w:rPr>
        <w:t>4</w:t>
      </w:r>
      <w:r>
        <w:t>:</w:t>
      </w:r>
      <w:r>
        <w:rPr>
          <w:spacing w:val="-3"/>
        </w:rPr>
        <w:t xml:space="preserve"> </w:t>
      </w:r>
      <w:r>
        <w:t>Biểu</w:t>
      </w:r>
      <w:r>
        <w:rPr>
          <w:spacing w:val="-5"/>
        </w:rPr>
        <w:t xml:space="preserve"> </w:t>
      </w:r>
      <w:r>
        <w:t>đ</w:t>
      </w:r>
      <w:r>
        <w:rPr>
          <w:lang w:val="en-US"/>
        </w:rPr>
        <w:t xml:space="preserve">ồ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proofErr w:type="spellEnd"/>
    </w:p>
    <w:p w14:paraId="277ABD4F" w14:textId="77777777" w:rsidR="006B1219" w:rsidRDefault="006B1219" w:rsidP="006B1219">
      <w:pPr>
        <w:rPr>
          <w:lang w:val="en-US"/>
        </w:rPr>
      </w:pPr>
    </w:p>
    <w:p w14:paraId="1BD312F5" w14:textId="77777777" w:rsidR="000411BF" w:rsidRDefault="000411BF" w:rsidP="006B1219">
      <w:pPr>
        <w:rPr>
          <w:lang w:val="en-US"/>
        </w:rPr>
      </w:pPr>
    </w:p>
    <w:p w14:paraId="704CFC43" w14:textId="77777777" w:rsidR="000411BF" w:rsidRDefault="000411BF" w:rsidP="006B1219">
      <w:pPr>
        <w:rPr>
          <w:lang w:val="en-US"/>
        </w:rPr>
      </w:pPr>
    </w:p>
    <w:p w14:paraId="62AE38EF" w14:textId="77777777" w:rsidR="000411BF" w:rsidRDefault="000411BF" w:rsidP="006B1219">
      <w:pPr>
        <w:rPr>
          <w:lang w:val="en-US"/>
        </w:rPr>
      </w:pPr>
    </w:p>
    <w:p w14:paraId="19400DC4" w14:textId="77777777" w:rsidR="000411BF" w:rsidRDefault="000411BF" w:rsidP="006B1219">
      <w:pPr>
        <w:rPr>
          <w:lang w:val="en-US"/>
        </w:rPr>
      </w:pPr>
    </w:p>
    <w:p w14:paraId="09E46E08" w14:textId="77777777" w:rsidR="000411BF" w:rsidRDefault="000411BF" w:rsidP="006B1219">
      <w:pPr>
        <w:rPr>
          <w:lang w:val="en-US"/>
        </w:rPr>
      </w:pPr>
    </w:p>
    <w:p w14:paraId="79E81843" w14:textId="77777777" w:rsidR="000411BF" w:rsidRDefault="000411BF" w:rsidP="006B1219">
      <w:pPr>
        <w:rPr>
          <w:lang w:val="en-US"/>
        </w:rPr>
      </w:pPr>
    </w:p>
    <w:p w14:paraId="579E7847" w14:textId="77777777" w:rsidR="000411BF" w:rsidRDefault="000411BF" w:rsidP="006B1219">
      <w:pPr>
        <w:rPr>
          <w:lang w:val="en-US"/>
        </w:rPr>
      </w:pPr>
    </w:p>
    <w:p w14:paraId="43C0BCAF" w14:textId="77777777" w:rsidR="000411BF" w:rsidRDefault="000411BF" w:rsidP="006B1219">
      <w:pPr>
        <w:rPr>
          <w:lang w:val="en-US"/>
        </w:rPr>
      </w:pPr>
    </w:p>
    <w:p w14:paraId="0673F4DB" w14:textId="77777777" w:rsidR="000411BF" w:rsidRDefault="000411BF" w:rsidP="006B1219">
      <w:pPr>
        <w:rPr>
          <w:lang w:val="en-US"/>
        </w:rPr>
      </w:pPr>
    </w:p>
    <w:p w14:paraId="74D48C51" w14:textId="77777777" w:rsidR="000411BF" w:rsidRDefault="000411BF" w:rsidP="006B1219">
      <w:pPr>
        <w:rPr>
          <w:lang w:val="en-US"/>
        </w:rPr>
      </w:pPr>
    </w:p>
    <w:p w14:paraId="4899D687" w14:textId="77777777" w:rsidR="000411BF" w:rsidRDefault="000411BF" w:rsidP="006B1219">
      <w:pPr>
        <w:rPr>
          <w:lang w:val="en-US"/>
        </w:rPr>
      </w:pPr>
    </w:p>
    <w:p w14:paraId="1E59499C" w14:textId="77777777" w:rsidR="000411BF" w:rsidRDefault="000411BF" w:rsidP="006B1219">
      <w:pPr>
        <w:rPr>
          <w:lang w:val="en-US"/>
        </w:rPr>
      </w:pPr>
    </w:p>
    <w:p w14:paraId="0B5E135D" w14:textId="77777777" w:rsidR="000411BF" w:rsidRDefault="000411BF" w:rsidP="006B1219">
      <w:pPr>
        <w:rPr>
          <w:lang w:val="en-US"/>
        </w:rPr>
      </w:pPr>
    </w:p>
    <w:p w14:paraId="76C2D389" w14:textId="77777777" w:rsidR="000411BF" w:rsidRDefault="000411BF" w:rsidP="006B1219">
      <w:pPr>
        <w:rPr>
          <w:lang w:val="en-US"/>
        </w:rPr>
      </w:pPr>
    </w:p>
    <w:p w14:paraId="6E0FA77B" w14:textId="77777777" w:rsidR="000411BF" w:rsidRPr="006B1219" w:rsidRDefault="000411BF" w:rsidP="006B1219">
      <w:pPr>
        <w:rPr>
          <w:lang w:val="en-US"/>
        </w:rPr>
      </w:pPr>
    </w:p>
    <w:p w14:paraId="2865C430" w14:textId="77777777" w:rsidR="006B1219" w:rsidRPr="006B1219" w:rsidRDefault="006B1219" w:rsidP="006B1219">
      <w:pPr>
        <w:rPr>
          <w:lang w:val="en-US"/>
        </w:rPr>
      </w:pPr>
    </w:p>
    <w:p w14:paraId="707B1EBB" w14:textId="5EEE3B39" w:rsidR="006B1219" w:rsidRDefault="006B1219" w:rsidP="006B1219">
      <w:pPr>
        <w:pStyle w:val="u2"/>
        <w:tabs>
          <w:tab w:val="left" w:pos="896"/>
          <w:tab w:val="left" w:pos="897"/>
        </w:tabs>
        <w:spacing w:before="62"/>
        <w:ind w:left="1040" w:firstLine="0"/>
        <w:rPr>
          <w:lang w:val="en-US"/>
        </w:rPr>
      </w:pPr>
      <w:r>
        <w:rPr>
          <w:lang w:val="en-US"/>
        </w:rPr>
        <w:t>2.5.1</w:t>
      </w:r>
      <w:r>
        <w:t>Biểu</w:t>
      </w:r>
      <w:r>
        <w:rPr>
          <w:spacing w:val="-12"/>
        </w:rPr>
        <w:t xml:space="preserve"> </w:t>
      </w:r>
      <w:r>
        <w:t>đồ</w:t>
      </w:r>
      <w:r>
        <w:rPr>
          <w:spacing w:val="-8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 w:rsidR="00016178">
        <w:rPr>
          <w:lang w:val="en-US"/>
        </w:rPr>
        <w:t>đăng</w:t>
      </w:r>
      <w:proofErr w:type="spellEnd"/>
      <w:r w:rsidR="00016178">
        <w:rPr>
          <w:lang w:val="en-US"/>
        </w:rPr>
        <w:t xml:space="preserve"> </w:t>
      </w:r>
      <w:proofErr w:type="spellStart"/>
      <w:r w:rsidR="00016178">
        <w:rPr>
          <w:lang w:val="en-US"/>
        </w:rPr>
        <w:t>bài</w:t>
      </w:r>
      <w:proofErr w:type="spellEnd"/>
    </w:p>
    <w:p w14:paraId="1AA62573" w14:textId="63CAD524" w:rsidR="000411BF" w:rsidRPr="000411BF" w:rsidRDefault="000411BF" w:rsidP="000411BF">
      <w:pPr>
        <w:rPr>
          <w:lang w:val="en-US"/>
        </w:rPr>
      </w:pPr>
      <w:r w:rsidRPr="000411BF">
        <w:rPr>
          <w:lang w:val="en-US"/>
        </w:rPr>
        <w:drawing>
          <wp:inline distT="0" distB="0" distL="0" distR="0" wp14:anchorId="775FC082" wp14:editId="3B31C9F5">
            <wp:extent cx="6007100" cy="5051425"/>
            <wp:effectExtent l="0" t="0" r="0" b="0"/>
            <wp:docPr id="103492431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243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E6E9" w14:textId="27E30390" w:rsidR="000411BF" w:rsidRDefault="000411BF" w:rsidP="000411BF">
      <w:pPr>
        <w:pStyle w:val="u4"/>
        <w:spacing w:before="0"/>
        <w:ind w:left="1440" w:right="1570" w:firstLine="720"/>
        <w:jc w:val="left"/>
        <w:rPr>
          <w:lang w:val="en-US"/>
        </w:rPr>
      </w:pPr>
      <w:r>
        <w:t>Hình</w:t>
      </w:r>
      <w:r>
        <w:rPr>
          <w:spacing w:val="54"/>
        </w:rPr>
        <w:t xml:space="preserve"> </w:t>
      </w:r>
      <w:r>
        <w:t>2-</w:t>
      </w:r>
      <w:r>
        <w:rPr>
          <w:lang w:val="en-US"/>
        </w:rPr>
        <w:t>4</w:t>
      </w:r>
      <w:r>
        <w:t>:</w:t>
      </w:r>
      <w:r>
        <w:rPr>
          <w:spacing w:val="-3"/>
        </w:rPr>
        <w:t xml:space="preserve"> </w:t>
      </w:r>
      <w:r>
        <w:t>Biểu</w:t>
      </w:r>
      <w:r>
        <w:rPr>
          <w:spacing w:val="-5"/>
        </w:rPr>
        <w:t xml:space="preserve"> </w:t>
      </w:r>
      <w:r>
        <w:t>đ</w:t>
      </w:r>
      <w:r>
        <w:rPr>
          <w:lang w:val="en-US"/>
        </w:rPr>
        <w:t xml:space="preserve">ồ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</w:p>
    <w:p w14:paraId="101EF5E0" w14:textId="458621A1" w:rsidR="000411BF" w:rsidRDefault="000411BF">
      <w:pPr>
        <w:widowControl/>
        <w:autoSpaceDE/>
        <w:autoSpaceDN/>
        <w:spacing w:after="160" w:line="278" w:lineRule="auto"/>
        <w:rPr>
          <w:lang w:val="en-US"/>
        </w:rPr>
      </w:pPr>
    </w:p>
    <w:p w14:paraId="284C01F9" w14:textId="77777777" w:rsidR="000411BF" w:rsidRPr="000411BF" w:rsidRDefault="000411BF" w:rsidP="000411BF">
      <w:pPr>
        <w:rPr>
          <w:lang w:val="en-US"/>
        </w:rPr>
      </w:pPr>
    </w:p>
    <w:p w14:paraId="039E71A9" w14:textId="77777777" w:rsidR="006B1219" w:rsidRPr="006B1219" w:rsidRDefault="006B1219" w:rsidP="006B1219">
      <w:pPr>
        <w:rPr>
          <w:lang w:val="en-US"/>
        </w:rPr>
      </w:pPr>
    </w:p>
    <w:p w14:paraId="3939B7FE" w14:textId="6CDF8CA7" w:rsidR="002146F9" w:rsidRPr="008A0003" w:rsidRDefault="002146F9">
      <w:pPr>
        <w:widowControl/>
        <w:autoSpaceDE/>
        <w:autoSpaceDN/>
        <w:spacing w:after="160" w:line="278" w:lineRule="auto"/>
        <w:rPr>
          <w:lang w:val="en-US"/>
        </w:rPr>
      </w:pPr>
    </w:p>
    <w:p w14:paraId="1CA6F301" w14:textId="4BC53DE9" w:rsidR="002146F9" w:rsidRDefault="002146F9">
      <w:pPr>
        <w:widowControl/>
        <w:autoSpaceDE/>
        <w:autoSpaceDN/>
        <w:spacing w:after="160" w:line="278" w:lineRule="auto"/>
      </w:pPr>
      <w:r>
        <w:br w:type="page"/>
      </w:r>
    </w:p>
    <w:p w14:paraId="28BDF51B" w14:textId="77777777" w:rsidR="00361513" w:rsidRDefault="00000000" w:rsidP="002146F9">
      <w:pPr>
        <w:pStyle w:val="u2"/>
        <w:numPr>
          <w:ilvl w:val="1"/>
          <w:numId w:val="3"/>
        </w:numPr>
        <w:tabs>
          <w:tab w:val="left" w:pos="896"/>
          <w:tab w:val="left" w:pos="897"/>
        </w:tabs>
        <w:spacing w:before="62"/>
        <w:ind w:hanging="577"/>
      </w:pPr>
      <w:bookmarkStart w:id="23" w:name="_bookmark20"/>
      <w:bookmarkStart w:id="24" w:name="_bookmark19"/>
      <w:bookmarkStart w:id="25" w:name="_bookmark22"/>
      <w:bookmarkStart w:id="26" w:name="_bookmark24"/>
      <w:bookmarkStart w:id="27" w:name="_bookmark26"/>
      <w:bookmarkStart w:id="28" w:name="_bookmark28"/>
      <w:bookmarkStart w:id="29" w:name="_bookmark30"/>
      <w:bookmarkStart w:id="30" w:name="_bookmark32"/>
      <w:bookmarkStart w:id="31" w:name="_bookmark34"/>
      <w:bookmarkStart w:id="32" w:name="_bookmark36"/>
      <w:bookmarkStart w:id="33" w:name="_bookmark37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r>
        <w:lastRenderedPageBreak/>
        <w:t>Đặc</w:t>
      </w:r>
      <w:r>
        <w:rPr>
          <w:spacing w:val="-12"/>
        </w:rPr>
        <w:t xml:space="preserve"> </w:t>
      </w:r>
      <w:r>
        <w:t>tả</w:t>
      </w:r>
      <w:r>
        <w:rPr>
          <w:spacing w:val="-11"/>
        </w:rPr>
        <w:t xml:space="preserve"> </w:t>
      </w:r>
      <w:r>
        <w:t>các</w:t>
      </w:r>
      <w:r>
        <w:rPr>
          <w:spacing w:val="-7"/>
        </w:rPr>
        <w:t xml:space="preserve"> </w:t>
      </w:r>
      <w:proofErr w:type="spellStart"/>
      <w:r>
        <w:t>usecase</w:t>
      </w:r>
      <w:proofErr w:type="spellEnd"/>
    </w:p>
    <w:p w14:paraId="1A70E274" w14:textId="77777777" w:rsidR="00361513" w:rsidRDefault="00000000">
      <w:pPr>
        <w:pStyle w:val="u3"/>
        <w:numPr>
          <w:ilvl w:val="2"/>
          <w:numId w:val="4"/>
        </w:numPr>
        <w:tabs>
          <w:tab w:val="left" w:pos="1040"/>
          <w:tab w:val="left" w:pos="1041"/>
        </w:tabs>
        <w:spacing w:before="236"/>
        <w:ind w:hanging="721"/>
      </w:pPr>
      <w:r>
        <w:t>Đăng</w:t>
      </w:r>
      <w:r>
        <w:rPr>
          <w:spacing w:val="-14"/>
        </w:rPr>
        <w:t xml:space="preserve"> </w:t>
      </w:r>
      <w:r>
        <w:t>nhập</w:t>
      </w:r>
    </w:p>
    <w:p w14:paraId="77AC4737" w14:textId="77777777" w:rsidR="00361513" w:rsidRDefault="00361513">
      <w:pPr>
        <w:pStyle w:val="ThnVnban"/>
        <w:spacing w:before="4"/>
        <w:rPr>
          <w:sz w:val="5"/>
        </w:rPr>
      </w:pPr>
    </w:p>
    <w:tbl>
      <w:tblPr>
        <w:tblW w:w="8748" w:type="dxa"/>
        <w:tblInd w:w="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2"/>
        <w:gridCol w:w="113"/>
        <w:gridCol w:w="614"/>
        <w:gridCol w:w="1622"/>
        <w:gridCol w:w="379"/>
        <w:gridCol w:w="2393"/>
        <w:gridCol w:w="1407"/>
        <w:gridCol w:w="178"/>
      </w:tblGrid>
      <w:tr w:rsidR="00361513" w14:paraId="2F40B603" w14:textId="77777777">
        <w:trPr>
          <w:trHeight w:val="397"/>
        </w:trPr>
        <w:tc>
          <w:tcPr>
            <w:tcW w:w="2042" w:type="dxa"/>
            <w:shd w:val="clear" w:color="auto" w:fill="C5EFE1"/>
          </w:tcPr>
          <w:p w14:paraId="27350956" w14:textId="77777777" w:rsidR="00361513" w:rsidRDefault="00000000">
            <w:pPr>
              <w:pStyle w:val="TableParagraph"/>
              <w:spacing w:before="119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Mã</w:t>
            </w:r>
            <w:r>
              <w:rPr>
                <w:b/>
                <w:spacing w:val="-7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Use</w:t>
            </w:r>
            <w:proofErr w:type="spellEnd"/>
            <w:r>
              <w:rPr>
                <w:b/>
                <w:spacing w:val="-6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case</w:t>
            </w:r>
            <w:proofErr w:type="spellEnd"/>
          </w:p>
        </w:tc>
        <w:tc>
          <w:tcPr>
            <w:tcW w:w="2728" w:type="dxa"/>
            <w:gridSpan w:val="4"/>
          </w:tcPr>
          <w:p w14:paraId="38B3E190" w14:textId="77777777" w:rsidR="00361513" w:rsidRDefault="00000000">
            <w:pPr>
              <w:pStyle w:val="TableParagraph"/>
              <w:spacing w:before="81"/>
              <w:ind w:left="113"/>
              <w:rPr>
                <w:sz w:val="19"/>
              </w:rPr>
            </w:pPr>
            <w:r>
              <w:rPr>
                <w:sz w:val="19"/>
              </w:rPr>
              <w:t>UC001</w:t>
            </w:r>
          </w:p>
        </w:tc>
        <w:tc>
          <w:tcPr>
            <w:tcW w:w="2393" w:type="dxa"/>
          </w:tcPr>
          <w:p w14:paraId="67E1296D" w14:textId="77777777" w:rsidR="00361513" w:rsidRDefault="00000000">
            <w:pPr>
              <w:pStyle w:val="TableParagraph"/>
              <w:spacing w:before="120"/>
              <w:ind w:left="93"/>
              <w:rPr>
                <w:b/>
                <w:sz w:val="19"/>
              </w:rPr>
            </w:pPr>
            <w:r>
              <w:rPr>
                <w:b/>
                <w:sz w:val="19"/>
              </w:rPr>
              <w:t>Tên</w:t>
            </w:r>
            <w:r>
              <w:rPr>
                <w:b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Use</w:t>
            </w:r>
            <w:proofErr w:type="spellEnd"/>
            <w:r>
              <w:rPr>
                <w:b/>
                <w:spacing w:val="-7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case</w:t>
            </w:r>
            <w:proofErr w:type="spellEnd"/>
          </w:p>
        </w:tc>
        <w:tc>
          <w:tcPr>
            <w:tcW w:w="1585" w:type="dxa"/>
            <w:gridSpan w:val="2"/>
          </w:tcPr>
          <w:p w14:paraId="43FF2BD0" w14:textId="77777777" w:rsidR="00361513" w:rsidRDefault="00000000">
            <w:pPr>
              <w:pStyle w:val="TableParagraph"/>
              <w:spacing w:before="81"/>
              <w:ind w:left="109"/>
              <w:rPr>
                <w:sz w:val="19"/>
              </w:rPr>
            </w:pPr>
            <w:r>
              <w:rPr>
                <w:sz w:val="19"/>
              </w:rPr>
              <w:t>Đăng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</w:tr>
      <w:tr w:rsidR="00361513" w14:paraId="1ED38944" w14:textId="77777777">
        <w:trPr>
          <w:trHeight w:val="386"/>
        </w:trPr>
        <w:tc>
          <w:tcPr>
            <w:tcW w:w="2042" w:type="dxa"/>
            <w:shd w:val="clear" w:color="auto" w:fill="C5EFE1"/>
          </w:tcPr>
          <w:p w14:paraId="609356B2" w14:textId="77777777" w:rsidR="00361513" w:rsidRDefault="00000000">
            <w:pPr>
              <w:pStyle w:val="TableParagraph"/>
              <w:spacing w:before="119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Tác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nhân</w:t>
            </w:r>
          </w:p>
        </w:tc>
        <w:tc>
          <w:tcPr>
            <w:tcW w:w="6706" w:type="dxa"/>
            <w:gridSpan w:val="7"/>
          </w:tcPr>
          <w:p w14:paraId="0F71E10E" w14:textId="77777777" w:rsidR="00361513" w:rsidRDefault="00000000">
            <w:pPr>
              <w:pStyle w:val="TableParagraph"/>
              <w:spacing w:before="79"/>
              <w:ind w:left="113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</w:tr>
      <w:tr w:rsidR="00361513" w14:paraId="48462A9A" w14:textId="77777777">
        <w:trPr>
          <w:trHeight w:val="385"/>
        </w:trPr>
        <w:tc>
          <w:tcPr>
            <w:tcW w:w="2042" w:type="dxa"/>
            <w:shd w:val="clear" w:color="auto" w:fill="C5EFE1"/>
          </w:tcPr>
          <w:p w14:paraId="3445AB81" w14:textId="77777777" w:rsidR="00361513" w:rsidRDefault="00000000">
            <w:pPr>
              <w:pStyle w:val="TableParagraph"/>
              <w:spacing w:before="119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6706" w:type="dxa"/>
            <w:gridSpan w:val="7"/>
          </w:tcPr>
          <w:p w14:paraId="6FD1375F" w14:textId="77777777" w:rsidR="00361513" w:rsidRDefault="00000000">
            <w:pPr>
              <w:pStyle w:val="TableParagraph"/>
              <w:spacing w:before="81"/>
              <w:ind w:left="113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để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sử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dụng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  <w:tr w:rsidR="00361513" w14:paraId="59BD76B0" w14:textId="77777777">
        <w:trPr>
          <w:trHeight w:val="385"/>
        </w:trPr>
        <w:tc>
          <w:tcPr>
            <w:tcW w:w="2042" w:type="dxa"/>
            <w:shd w:val="clear" w:color="auto" w:fill="C5EFE1"/>
          </w:tcPr>
          <w:p w14:paraId="46DD2FC9" w14:textId="77777777" w:rsidR="00361513" w:rsidRDefault="00000000">
            <w:pPr>
              <w:pStyle w:val="TableParagraph"/>
              <w:spacing w:before="119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Sự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kích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hoạt</w:t>
            </w:r>
          </w:p>
        </w:tc>
        <w:tc>
          <w:tcPr>
            <w:tcW w:w="6706" w:type="dxa"/>
            <w:gridSpan w:val="7"/>
          </w:tcPr>
          <w:p w14:paraId="2E7F03B1" w14:textId="77777777" w:rsidR="00361513" w:rsidRDefault="00000000">
            <w:pPr>
              <w:pStyle w:val="TableParagraph"/>
              <w:spacing w:before="81"/>
              <w:ind w:left="113"/>
              <w:rPr>
                <w:sz w:val="19"/>
              </w:rPr>
            </w:pPr>
            <w:proofErr w:type="spellStart"/>
            <w:r>
              <w:rPr>
                <w:sz w:val="19"/>
              </w:rPr>
              <w:t>Click</w:t>
            </w:r>
            <w:proofErr w:type="spellEnd"/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nút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giao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diện</w:t>
            </w:r>
            <w:r>
              <w:rPr>
                <w:spacing w:val="-7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website</w:t>
            </w:r>
            <w:proofErr w:type="spellEnd"/>
          </w:p>
        </w:tc>
      </w:tr>
      <w:tr w:rsidR="00361513" w14:paraId="6AD6CE16" w14:textId="77777777">
        <w:trPr>
          <w:trHeight w:val="381"/>
        </w:trPr>
        <w:tc>
          <w:tcPr>
            <w:tcW w:w="2042" w:type="dxa"/>
            <w:shd w:val="clear" w:color="auto" w:fill="C5EFE1"/>
          </w:tcPr>
          <w:p w14:paraId="547F3286" w14:textId="77777777" w:rsidR="00361513" w:rsidRDefault="00000000">
            <w:pPr>
              <w:pStyle w:val="TableParagraph"/>
              <w:spacing w:before="122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Tiền</w:t>
            </w:r>
            <w:r>
              <w:rPr>
                <w:b/>
                <w:spacing w:val="-9"/>
                <w:sz w:val="18"/>
              </w:rPr>
              <w:t xml:space="preserve"> </w:t>
            </w:r>
            <w:r>
              <w:rPr>
                <w:b/>
                <w:sz w:val="18"/>
              </w:rPr>
              <w:t>điều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</w:p>
        </w:tc>
        <w:tc>
          <w:tcPr>
            <w:tcW w:w="6706" w:type="dxa"/>
            <w:gridSpan w:val="7"/>
            <w:tcBorders>
              <w:bottom w:val="single" w:sz="8" w:space="0" w:color="000000"/>
            </w:tcBorders>
          </w:tcPr>
          <w:p w14:paraId="2EC230CC" w14:textId="77777777" w:rsidR="00361513" w:rsidRDefault="00000000">
            <w:pPr>
              <w:pStyle w:val="TableParagraph"/>
              <w:spacing w:before="84"/>
              <w:ind w:left="113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đã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tài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khoản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  <w:tr w:rsidR="00361513" w14:paraId="793AFFCC" w14:textId="77777777">
        <w:trPr>
          <w:trHeight w:val="417"/>
        </w:trPr>
        <w:tc>
          <w:tcPr>
            <w:tcW w:w="2042" w:type="dxa"/>
            <w:vMerge w:val="restart"/>
            <w:shd w:val="clear" w:color="auto" w:fill="C5EFE1"/>
          </w:tcPr>
          <w:p w14:paraId="4DAD02E0" w14:textId="77777777" w:rsidR="00361513" w:rsidRDefault="00000000">
            <w:pPr>
              <w:pStyle w:val="TableParagraph"/>
              <w:spacing w:before="114" w:line="448" w:lineRule="auto"/>
              <w:ind w:left="95"/>
              <w:rPr>
                <w:b/>
                <w:sz w:val="18"/>
              </w:rPr>
            </w:pPr>
            <w:r>
              <w:rPr>
                <w:b/>
                <w:spacing w:val="-1"/>
                <w:sz w:val="18"/>
              </w:rPr>
              <w:t>Luồng</w:t>
            </w:r>
            <w:r>
              <w:rPr>
                <w:b/>
                <w:spacing w:val="-11"/>
                <w:sz w:val="18"/>
              </w:rPr>
              <w:t xml:space="preserve"> </w:t>
            </w:r>
            <w:r>
              <w:rPr>
                <w:b/>
                <w:spacing w:val="-1"/>
                <w:sz w:val="18"/>
              </w:rPr>
              <w:t>sự</w:t>
            </w:r>
            <w:r>
              <w:rPr>
                <w:b/>
                <w:spacing w:val="-12"/>
                <w:sz w:val="18"/>
              </w:rPr>
              <w:t xml:space="preserve"> </w:t>
            </w:r>
            <w:r>
              <w:rPr>
                <w:b/>
                <w:spacing w:val="-1"/>
                <w:sz w:val="18"/>
              </w:rPr>
              <w:t>kiện</w:t>
            </w:r>
            <w:r>
              <w:rPr>
                <w:b/>
                <w:spacing w:val="-10"/>
                <w:sz w:val="18"/>
              </w:rPr>
              <w:t xml:space="preserve"> </w:t>
            </w:r>
            <w:r>
              <w:rPr>
                <w:b/>
                <w:spacing w:val="-1"/>
                <w:sz w:val="18"/>
              </w:rPr>
              <w:t>chính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(Thành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công)</w:t>
            </w:r>
          </w:p>
        </w:tc>
        <w:tc>
          <w:tcPr>
            <w:tcW w:w="113" w:type="dxa"/>
            <w:vMerge w:val="restart"/>
            <w:tcBorders>
              <w:top w:val="single" w:sz="8" w:space="0" w:color="000000"/>
            </w:tcBorders>
          </w:tcPr>
          <w:p w14:paraId="01541FF9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614" w:type="dxa"/>
            <w:tcBorders>
              <w:top w:val="single" w:sz="8" w:space="0" w:color="000000"/>
            </w:tcBorders>
            <w:shd w:val="clear" w:color="auto" w:fill="FFCC99"/>
          </w:tcPr>
          <w:p w14:paraId="135B49B5" w14:textId="77777777" w:rsidR="00361513" w:rsidRDefault="00000000">
            <w:pPr>
              <w:pStyle w:val="TableParagraph"/>
              <w:spacing w:before="126"/>
              <w:ind w:left="113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622" w:type="dxa"/>
            <w:tcBorders>
              <w:top w:val="single" w:sz="8" w:space="0" w:color="000000"/>
            </w:tcBorders>
            <w:shd w:val="clear" w:color="auto" w:fill="FFCC99"/>
          </w:tcPr>
          <w:p w14:paraId="30276BB7" w14:textId="77777777" w:rsidR="00361513" w:rsidRDefault="00000000">
            <w:pPr>
              <w:pStyle w:val="TableParagraph"/>
              <w:spacing w:before="126"/>
              <w:ind w:left="288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6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179" w:type="dxa"/>
            <w:gridSpan w:val="3"/>
            <w:tcBorders>
              <w:top w:val="single" w:sz="8" w:space="0" w:color="000000"/>
            </w:tcBorders>
            <w:shd w:val="clear" w:color="auto" w:fill="FFCC99"/>
          </w:tcPr>
          <w:p w14:paraId="735C0AFB" w14:textId="77777777" w:rsidR="00361513" w:rsidRDefault="00000000">
            <w:pPr>
              <w:pStyle w:val="TableParagraph"/>
              <w:spacing w:before="126"/>
              <w:ind w:left="1945" w:right="1384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8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178" w:type="dxa"/>
            <w:vMerge w:val="restart"/>
            <w:tcBorders>
              <w:top w:val="single" w:sz="8" w:space="0" w:color="000000"/>
            </w:tcBorders>
          </w:tcPr>
          <w:p w14:paraId="2D1E29EC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5E0265F3" w14:textId="77777777">
        <w:trPr>
          <w:trHeight w:val="422"/>
        </w:trPr>
        <w:tc>
          <w:tcPr>
            <w:tcW w:w="2042" w:type="dxa"/>
            <w:vMerge/>
            <w:tcBorders>
              <w:top w:val="nil"/>
            </w:tcBorders>
            <w:shd w:val="clear" w:color="auto" w:fill="C5EFE1"/>
          </w:tcPr>
          <w:p w14:paraId="677436BC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7064AD6D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614" w:type="dxa"/>
          </w:tcPr>
          <w:p w14:paraId="615E1459" w14:textId="77777777" w:rsidR="00361513" w:rsidRDefault="00000000">
            <w:pPr>
              <w:pStyle w:val="TableParagraph"/>
              <w:spacing w:before="122"/>
              <w:ind w:left="208" w:right="213"/>
              <w:jc w:val="center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622" w:type="dxa"/>
          </w:tcPr>
          <w:p w14:paraId="713F8DF2" w14:textId="77777777" w:rsidR="00361513" w:rsidRDefault="00000000">
            <w:pPr>
              <w:pStyle w:val="TableParagraph"/>
              <w:spacing w:before="122"/>
              <w:ind w:left="180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2E35612B" w14:textId="77777777" w:rsidR="00361513" w:rsidRDefault="00000000">
            <w:pPr>
              <w:pStyle w:val="TableParagraph"/>
              <w:spacing w:before="122"/>
              <w:ind w:left="109"/>
              <w:rPr>
                <w:sz w:val="19"/>
              </w:rPr>
            </w:pPr>
            <w:r>
              <w:rPr>
                <w:sz w:val="19"/>
              </w:rPr>
              <w:t>Chọn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14:paraId="50DD89F5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56C91A97" w14:textId="77777777">
        <w:trPr>
          <w:trHeight w:val="421"/>
        </w:trPr>
        <w:tc>
          <w:tcPr>
            <w:tcW w:w="2042" w:type="dxa"/>
            <w:vMerge/>
            <w:tcBorders>
              <w:top w:val="nil"/>
            </w:tcBorders>
            <w:shd w:val="clear" w:color="auto" w:fill="C5EFE1"/>
          </w:tcPr>
          <w:p w14:paraId="1D0E1557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405559F6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614" w:type="dxa"/>
          </w:tcPr>
          <w:p w14:paraId="2569046A" w14:textId="77777777" w:rsidR="00361513" w:rsidRDefault="00000000">
            <w:pPr>
              <w:pStyle w:val="TableParagraph"/>
              <w:spacing w:before="122"/>
              <w:ind w:left="208" w:right="213"/>
              <w:jc w:val="center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622" w:type="dxa"/>
          </w:tcPr>
          <w:p w14:paraId="48DB2C60" w14:textId="77777777" w:rsidR="00361513" w:rsidRDefault="00000000">
            <w:pPr>
              <w:pStyle w:val="TableParagraph"/>
              <w:spacing w:before="122"/>
              <w:ind w:left="180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1B423EDC" w14:textId="77777777" w:rsidR="00361513" w:rsidRDefault="00000000">
            <w:pPr>
              <w:pStyle w:val="TableParagraph"/>
              <w:spacing w:before="122"/>
              <w:ind w:left="109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giao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diện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14:paraId="57724B8C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0A460463" w14:textId="77777777">
        <w:trPr>
          <w:trHeight w:val="424"/>
        </w:trPr>
        <w:tc>
          <w:tcPr>
            <w:tcW w:w="2042" w:type="dxa"/>
            <w:vMerge/>
            <w:tcBorders>
              <w:top w:val="nil"/>
            </w:tcBorders>
            <w:shd w:val="clear" w:color="auto" w:fill="C5EFE1"/>
          </w:tcPr>
          <w:p w14:paraId="7C0DFFCC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401B395C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614" w:type="dxa"/>
          </w:tcPr>
          <w:p w14:paraId="6F7448D3" w14:textId="77777777" w:rsidR="00361513" w:rsidRDefault="00000000">
            <w:pPr>
              <w:pStyle w:val="TableParagraph"/>
              <w:spacing w:before="122"/>
              <w:ind w:left="208" w:right="213"/>
              <w:jc w:val="center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622" w:type="dxa"/>
          </w:tcPr>
          <w:p w14:paraId="5B1AAEA7" w14:textId="77777777" w:rsidR="00361513" w:rsidRDefault="00000000">
            <w:pPr>
              <w:pStyle w:val="TableParagraph"/>
              <w:spacing w:before="122"/>
              <w:ind w:left="180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29AB1B01" w14:textId="77777777" w:rsidR="00361513" w:rsidRDefault="00000000">
            <w:pPr>
              <w:pStyle w:val="TableParagraph"/>
              <w:spacing w:before="122"/>
              <w:ind w:left="109"/>
              <w:rPr>
                <w:sz w:val="19"/>
              </w:rPr>
            </w:pPr>
            <w:r>
              <w:rPr>
                <w:sz w:val="19"/>
              </w:rPr>
              <w:t>Nhập</w:t>
            </w:r>
            <w:r>
              <w:rPr>
                <w:spacing w:val="-4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email</w:t>
            </w:r>
            <w:proofErr w:type="spellEnd"/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(mô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tả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phía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dưới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*)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14:paraId="2437C324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4E9F6EAD" w14:textId="77777777">
        <w:trPr>
          <w:trHeight w:val="484"/>
        </w:trPr>
        <w:tc>
          <w:tcPr>
            <w:tcW w:w="2042" w:type="dxa"/>
            <w:vMerge/>
            <w:tcBorders>
              <w:top w:val="nil"/>
            </w:tcBorders>
            <w:shd w:val="clear" w:color="auto" w:fill="C5EFE1"/>
          </w:tcPr>
          <w:p w14:paraId="3B23084E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4A0276F8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614" w:type="dxa"/>
          </w:tcPr>
          <w:p w14:paraId="5B9AF1BE" w14:textId="77777777" w:rsidR="00361513" w:rsidRDefault="00000000">
            <w:pPr>
              <w:pStyle w:val="TableParagraph"/>
              <w:spacing w:before="120"/>
              <w:ind w:left="208" w:right="213"/>
              <w:jc w:val="center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622" w:type="dxa"/>
          </w:tcPr>
          <w:p w14:paraId="6238E435" w14:textId="77777777" w:rsidR="00361513" w:rsidRDefault="00000000">
            <w:pPr>
              <w:pStyle w:val="TableParagraph"/>
              <w:spacing w:before="120"/>
              <w:ind w:left="180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79" w:type="dxa"/>
            <w:gridSpan w:val="3"/>
          </w:tcPr>
          <w:p w14:paraId="3B97AB75" w14:textId="77777777" w:rsidR="00361513" w:rsidRDefault="00000000">
            <w:pPr>
              <w:pStyle w:val="TableParagraph"/>
              <w:spacing w:before="120"/>
              <w:ind w:left="109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14:paraId="4499780D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6A500DD6" w14:textId="77777777">
        <w:trPr>
          <w:trHeight w:val="681"/>
        </w:trPr>
        <w:tc>
          <w:tcPr>
            <w:tcW w:w="2042" w:type="dxa"/>
            <w:vMerge/>
            <w:tcBorders>
              <w:top w:val="nil"/>
            </w:tcBorders>
            <w:shd w:val="clear" w:color="auto" w:fill="C5EFE1"/>
          </w:tcPr>
          <w:p w14:paraId="5565C886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CCAA92D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614" w:type="dxa"/>
          </w:tcPr>
          <w:p w14:paraId="45C8FDC9" w14:textId="77777777" w:rsidR="00361513" w:rsidRDefault="00000000">
            <w:pPr>
              <w:pStyle w:val="TableParagraph"/>
              <w:spacing w:before="120"/>
              <w:ind w:left="208" w:right="213"/>
              <w:jc w:val="center"/>
              <w:rPr>
                <w:sz w:val="19"/>
              </w:rPr>
            </w:pPr>
            <w:r>
              <w:rPr>
                <w:sz w:val="19"/>
              </w:rPr>
              <w:t>5.</w:t>
            </w:r>
          </w:p>
        </w:tc>
        <w:tc>
          <w:tcPr>
            <w:tcW w:w="1622" w:type="dxa"/>
          </w:tcPr>
          <w:p w14:paraId="4ABCEB13" w14:textId="77777777" w:rsidR="00361513" w:rsidRDefault="00000000">
            <w:pPr>
              <w:pStyle w:val="TableParagraph"/>
              <w:spacing w:before="120"/>
              <w:ind w:left="180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4C9316B0" w14:textId="77777777" w:rsidR="00361513" w:rsidRDefault="00000000">
            <w:pPr>
              <w:pStyle w:val="TableParagraph"/>
              <w:spacing w:before="120" w:line="288" w:lineRule="auto"/>
              <w:ind w:left="109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xem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khách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đã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bắt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buộc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hay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chưa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14:paraId="41DA2F29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02D14592" w14:textId="77777777">
        <w:trPr>
          <w:trHeight w:val="683"/>
        </w:trPr>
        <w:tc>
          <w:tcPr>
            <w:tcW w:w="2042" w:type="dxa"/>
            <w:vMerge/>
            <w:tcBorders>
              <w:top w:val="nil"/>
            </w:tcBorders>
            <w:shd w:val="clear" w:color="auto" w:fill="C5EFE1"/>
          </w:tcPr>
          <w:p w14:paraId="1C2FB1B2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CC0C32B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614" w:type="dxa"/>
          </w:tcPr>
          <w:p w14:paraId="3A0C29BB" w14:textId="77777777" w:rsidR="00361513" w:rsidRDefault="00000000">
            <w:pPr>
              <w:pStyle w:val="TableParagraph"/>
              <w:spacing w:before="122"/>
              <w:ind w:left="208" w:right="213"/>
              <w:jc w:val="center"/>
              <w:rPr>
                <w:sz w:val="19"/>
              </w:rPr>
            </w:pPr>
            <w:r>
              <w:rPr>
                <w:sz w:val="19"/>
              </w:rPr>
              <w:t>6.</w:t>
            </w:r>
          </w:p>
        </w:tc>
        <w:tc>
          <w:tcPr>
            <w:tcW w:w="1622" w:type="dxa"/>
          </w:tcPr>
          <w:p w14:paraId="7FA9ADFE" w14:textId="77777777" w:rsidR="00361513" w:rsidRDefault="00000000">
            <w:pPr>
              <w:pStyle w:val="TableParagraph"/>
              <w:spacing w:before="122"/>
              <w:ind w:left="180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2B84D8EB" w14:textId="77777777" w:rsidR="00361513" w:rsidRDefault="00000000">
            <w:pPr>
              <w:pStyle w:val="TableParagraph"/>
              <w:spacing w:before="122" w:line="290" w:lineRule="auto"/>
              <w:ind w:left="109"/>
              <w:rPr>
                <w:sz w:val="19"/>
              </w:rPr>
            </w:pPr>
            <w:r>
              <w:rPr>
                <w:spacing w:val="-1"/>
                <w:sz w:val="19"/>
              </w:rPr>
              <w:t>Kiểm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tra</w:t>
            </w:r>
            <w:r>
              <w:rPr>
                <w:spacing w:val="-10"/>
                <w:sz w:val="19"/>
              </w:rPr>
              <w:t xml:space="preserve"> </w:t>
            </w:r>
            <w:proofErr w:type="spellStart"/>
            <w:r>
              <w:rPr>
                <w:spacing w:val="-1"/>
                <w:sz w:val="19"/>
              </w:rPr>
              <w:t>email</w:t>
            </w:r>
            <w:proofErr w:type="spellEnd"/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và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mật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hợp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lệ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do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khách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trong 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hay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14:paraId="22827BBA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4385BBF3" w14:textId="77777777">
        <w:trPr>
          <w:trHeight w:val="424"/>
        </w:trPr>
        <w:tc>
          <w:tcPr>
            <w:tcW w:w="2042" w:type="dxa"/>
            <w:vMerge/>
            <w:tcBorders>
              <w:top w:val="nil"/>
            </w:tcBorders>
            <w:shd w:val="clear" w:color="auto" w:fill="C5EFE1"/>
          </w:tcPr>
          <w:p w14:paraId="3166B1F4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4BC5B529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614" w:type="dxa"/>
            <w:tcBorders>
              <w:bottom w:val="single" w:sz="12" w:space="0" w:color="000000"/>
            </w:tcBorders>
          </w:tcPr>
          <w:p w14:paraId="7AC3B65D" w14:textId="77777777" w:rsidR="00361513" w:rsidRDefault="00000000">
            <w:pPr>
              <w:pStyle w:val="TableParagraph"/>
              <w:spacing w:before="122"/>
              <w:ind w:left="208" w:right="213"/>
              <w:jc w:val="center"/>
              <w:rPr>
                <w:sz w:val="19"/>
              </w:rPr>
            </w:pPr>
            <w:r>
              <w:rPr>
                <w:sz w:val="19"/>
              </w:rPr>
              <w:t>7.</w:t>
            </w:r>
          </w:p>
        </w:tc>
        <w:tc>
          <w:tcPr>
            <w:tcW w:w="1622" w:type="dxa"/>
            <w:tcBorders>
              <w:bottom w:val="single" w:sz="12" w:space="0" w:color="000000"/>
            </w:tcBorders>
          </w:tcPr>
          <w:p w14:paraId="41381122" w14:textId="77777777" w:rsidR="00361513" w:rsidRDefault="00000000">
            <w:pPr>
              <w:pStyle w:val="TableParagraph"/>
              <w:spacing w:before="122"/>
              <w:ind w:left="180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  <w:tcBorders>
              <w:bottom w:val="single" w:sz="12" w:space="0" w:color="000000"/>
            </w:tcBorders>
          </w:tcPr>
          <w:p w14:paraId="1EF62F3A" w14:textId="77777777" w:rsidR="00361513" w:rsidRDefault="00000000">
            <w:pPr>
              <w:pStyle w:val="TableParagraph"/>
              <w:spacing w:before="122"/>
              <w:ind w:left="214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tương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ứng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đối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với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Người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14:paraId="657E90CC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14096CDC" w14:textId="77777777">
        <w:trPr>
          <w:trHeight w:val="443"/>
        </w:trPr>
        <w:tc>
          <w:tcPr>
            <w:tcW w:w="2042" w:type="dxa"/>
            <w:vMerge w:val="restart"/>
            <w:shd w:val="clear" w:color="auto" w:fill="C5EFE1"/>
          </w:tcPr>
          <w:p w14:paraId="7C882AF2" w14:textId="77777777" w:rsidR="00361513" w:rsidRDefault="00000000">
            <w:pPr>
              <w:pStyle w:val="TableParagraph"/>
              <w:spacing w:before="110"/>
              <w:ind w:left="95" w:right="394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Luồng</w:t>
            </w:r>
            <w:r>
              <w:rPr>
                <w:b/>
                <w:spacing w:val="-9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sự</w:t>
            </w:r>
            <w:r>
              <w:rPr>
                <w:b/>
                <w:spacing w:val="-12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kiện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z w:val="19"/>
              </w:rPr>
              <w:t>thay</w:t>
            </w:r>
            <w:r>
              <w:rPr>
                <w:b/>
                <w:spacing w:val="-44"/>
                <w:sz w:val="19"/>
              </w:rPr>
              <w:t xml:space="preserve"> </w:t>
            </w:r>
            <w:r>
              <w:rPr>
                <w:b/>
                <w:sz w:val="19"/>
              </w:rPr>
              <w:t>thế</w:t>
            </w:r>
          </w:p>
        </w:tc>
        <w:tc>
          <w:tcPr>
            <w:tcW w:w="113" w:type="dxa"/>
            <w:vMerge w:val="restart"/>
            <w:tcBorders>
              <w:bottom w:val="single" w:sz="8" w:space="0" w:color="000000"/>
            </w:tcBorders>
          </w:tcPr>
          <w:p w14:paraId="0EE485AC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614" w:type="dxa"/>
            <w:tcBorders>
              <w:top w:val="single" w:sz="12" w:space="0" w:color="000000"/>
            </w:tcBorders>
            <w:shd w:val="clear" w:color="auto" w:fill="FFCC99"/>
          </w:tcPr>
          <w:p w14:paraId="6FE8BF6B" w14:textId="77777777" w:rsidR="00361513" w:rsidRDefault="00000000">
            <w:pPr>
              <w:pStyle w:val="TableParagraph"/>
              <w:spacing w:before="120"/>
              <w:ind w:left="113"/>
              <w:rPr>
                <w:b/>
                <w:sz w:val="19"/>
              </w:rPr>
            </w:pPr>
            <w:r>
              <w:rPr>
                <w:b/>
                <w:sz w:val="19"/>
              </w:rPr>
              <w:t>STT</w:t>
            </w:r>
          </w:p>
        </w:tc>
        <w:tc>
          <w:tcPr>
            <w:tcW w:w="1622" w:type="dxa"/>
            <w:tcBorders>
              <w:top w:val="single" w:sz="12" w:space="0" w:color="000000"/>
            </w:tcBorders>
            <w:shd w:val="clear" w:color="auto" w:fill="FFCC99"/>
          </w:tcPr>
          <w:p w14:paraId="4F0464F4" w14:textId="77777777" w:rsidR="00361513" w:rsidRDefault="00000000">
            <w:pPr>
              <w:pStyle w:val="TableParagraph"/>
              <w:spacing w:before="120"/>
              <w:ind w:left="255"/>
              <w:rPr>
                <w:b/>
                <w:sz w:val="19"/>
              </w:rPr>
            </w:pPr>
            <w:r>
              <w:rPr>
                <w:b/>
                <w:sz w:val="19"/>
              </w:rPr>
              <w:t>Thực</w:t>
            </w:r>
            <w:r>
              <w:rPr>
                <w:b/>
                <w:spacing w:val="-12"/>
                <w:sz w:val="19"/>
              </w:rPr>
              <w:t xml:space="preserve"> </w:t>
            </w:r>
            <w:r>
              <w:rPr>
                <w:b/>
                <w:sz w:val="19"/>
              </w:rPr>
              <w:t>hiện</w:t>
            </w:r>
            <w:r>
              <w:rPr>
                <w:b/>
                <w:spacing w:val="-12"/>
                <w:sz w:val="19"/>
              </w:rPr>
              <w:t xml:space="preserve"> </w:t>
            </w:r>
            <w:r>
              <w:rPr>
                <w:b/>
                <w:sz w:val="19"/>
              </w:rPr>
              <w:t>bởi</w:t>
            </w:r>
          </w:p>
        </w:tc>
        <w:tc>
          <w:tcPr>
            <w:tcW w:w="4179" w:type="dxa"/>
            <w:gridSpan w:val="3"/>
            <w:tcBorders>
              <w:top w:val="single" w:sz="12" w:space="0" w:color="000000"/>
            </w:tcBorders>
            <w:shd w:val="clear" w:color="auto" w:fill="FFCC99"/>
          </w:tcPr>
          <w:p w14:paraId="76A1D2DB" w14:textId="77777777" w:rsidR="00361513" w:rsidRDefault="00000000">
            <w:pPr>
              <w:pStyle w:val="TableParagraph"/>
              <w:spacing w:before="120"/>
              <w:ind w:left="1904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Hành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động</w:t>
            </w:r>
          </w:p>
        </w:tc>
        <w:tc>
          <w:tcPr>
            <w:tcW w:w="178" w:type="dxa"/>
            <w:vMerge w:val="restart"/>
            <w:tcBorders>
              <w:bottom w:val="single" w:sz="8" w:space="0" w:color="000000"/>
            </w:tcBorders>
          </w:tcPr>
          <w:p w14:paraId="3923232E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4268B9A2" w14:textId="77777777">
        <w:trPr>
          <w:trHeight w:val="630"/>
        </w:trPr>
        <w:tc>
          <w:tcPr>
            <w:tcW w:w="2042" w:type="dxa"/>
            <w:vMerge/>
            <w:tcBorders>
              <w:top w:val="nil"/>
            </w:tcBorders>
            <w:shd w:val="clear" w:color="auto" w:fill="C5EFE1"/>
          </w:tcPr>
          <w:p w14:paraId="48A202E5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single" w:sz="8" w:space="0" w:color="000000"/>
            </w:tcBorders>
          </w:tcPr>
          <w:p w14:paraId="0A55F644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614" w:type="dxa"/>
          </w:tcPr>
          <w:p w14:paraId="1ED557D6" w14:textId="77777777" w:rsidR="00361513" w:rsidRDefault="00000000">
            <w:pPr>
              <w:pStyle w:val="TableParagraph"/>
              <w:spacing w:before="115"/>
              <w:ind w:right="93"/>
              <w:jc w:val="right"/>
              <w:rPr>
                <w:sz w:val="19"/>
              </w:rPr>
            </w:pPr>
            <w:r>
              <w:rPr>
                <w:sz w:val="19"/>
              </w:rPr>
              <w:t>6a.</w:t>
            </w:r>
          </w:p>
        </w:tc>
        <w:tc>
          <w:tcPr>
            <w:tcW w:w="1622" w:type="dxa"/>
          </w:tcPr>
          <w:p w14:paraId="79976B01" w14:textId="77777777" w:rsidR="00361513" w:rsidRDefault="00000000">
            <w:pPr>
              <w:pStyle w:val="TableParagraph"/>
              <w:spacing w:before="115"/>
              <w:ind w:left="260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</w:tcPr>
          <w:p w14:paraId="40F10365" w14:textId="77777777" w:rsidR="00361513" w:rsidRDefault="00000000">
            <w:pPr>
              <w:pStyle w:val="TableParagraph"/>
              <w:spacing w:before="73" w:line="260" w:lineRule="atLeast"/>
              <w:ind w:left="99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lỗi: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Cần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bắt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buộc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nếu khách nhập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thiếu</w:t>
            </w:r>
          </w:p>
        </w:tc>
        <w:tc>
          <w:tcPr>
            <w:tcW w:w="178" w:type="dxa"/>
            <w:vMerge/>
            <w:tcBorders>
              <w:top w:val="nil"/>
              <w:bottom w:val="single" w:sz="8" w:space="0" w:color="000000"/>
            </w:tcBorders>
          </w:tcPr>
          <w:p w14:paraId="791C013F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4C6096CC" w14:textId="77777777">
        <w:trPr>
          <w:trHeight w:val="644"/>
        </w:trPr>
        <w:tc>
          <w:tcPr>
            <w:tcW w:w="2042" w:type="dxa"/>
            <w:vMerge/>
            <w:tcBorders>
              <w:top w:val="nil"/>
            </w:tcBorders>
            <w:shd w:val="clear" w:color="auto" w:fill="C5EFE1"/>
          </w:tcPr>
          <w:p w14:paraId="46A65D7C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single" w:sz="8" w:space="0" w:color="000000"/>
            </w:tcBorders>
          </w:tcPr>
          <w:p w14:paraId="775D2B85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614" w:type="dxa"/>
            <w:tcBorders>
              <w:bottom w:val="single" w:sz="8" w:space="0" w:color="000000"/>
            </w:tcBorders>
          </w:tcPr>
          <w:p w14:paraId="4C5B867A" w14:textId="77777777" w:rsidR="00361513" w:rsidRDefault="00000000">
            <w:pPr>
              <w:pStyle w:val="TableParagraph"/>
              <w:spacing w:before="117"/>
              <w:ind w:right="93"/>
              <w:jc w:val="right"/>
              <w:rPr>
                <w:sz w:val="19"/>
              </w:rPr>
            </w:pPr>
            <w:r>
              <w:rPr>
                <w:sz w:val="19"/>
              </w:rPr>
              <w:t>7a.</w:t>
            </w:r>
          </w:p>
        </w:tc>
        <w:tc>
          <w:tcPr>
            <w:tcW w:w="1622" w:type="dxa"/>
            <w:tcBorders>
              <w:bottom w:val="single" w:sz="8" w:space="0" w:color="000000"/>
            </w:tcBorders>
          </w:tcPr>
          <w:p w14:paraId="6E42C538" w14:textId="77777777" w:rsidR="00361513" w:rsidRDefault="00000000">
            <w:pPr>
              <w:pStyle w:val="TableParagraph"/>
              <w:spacing w:before="117"/>
              <w:ind w:left="260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9" w:type="dxa"/>
            <w:gridSpan w:val="3"/>
            <w:tcBorders>
              <w:bottom w:val="single" w:sz="8" w:space="0" w:color="000000"/>
            </w:tcBorders>
          </w:tcPr>
          <w:p w14:paraId="1294D973" w14:textId="77777777" w:rsidR="00361513" w:rsidRDefault="00000000">
            <w:pPr>
              <w:pStyle w:val="TableParagraph"/>
              <w:spacing w:before="73" w:line="260" w:lineRule="atLeast"/>
              <w:ind w:left="99"/>
              <w:rPr>
                <w:sz w:val="19"/>
              </w:rPr>
            </w:pPr>
            <w:r>
              <w:rPr>
                <w:sz w:val="19"/>
              </w:rPr>
              <w:t xml:space="preserve">Thông báo lỗi: </w:t>
            </w:r>
            <w:proofErr w:type="spellStart"/>
            <w:r>
              <w:rPr>
                <w:sz w:val="19"/>
              </w:rPr>
              <w:t>Email</w:t>
            </w:r>
            <w:proofErr w:type="spellEnd"/>
            <w:r>
              <w:rPr>
                <w:sz w:val="19"/>
              </w:rPr>
              <w:t xml:space="preserve"> và/hoặc mật khẩu chưa đúng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nếu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không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tìm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thấy</w:t>
            </w:r>
            <w:r>
              <w:rPr>
                <w:spacing w:val="-8"/>
                <w:sz w:val="19"/>
              </w:rPr>
              <w:t xml:space="preserve"> </w:t>
            </w:r>
            <w:proofErr w:type="spellStart"/>
            <w:r>
              <w:rPr>
                <w:spacing w:val="-2"/>
                <w:sz w:val="19"/>
              </w:rPr>
              <w:t>email</w:t>
            </w:r>
            <w:proofErr w:type="spellEnd"/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và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mật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khẩu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trong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hệ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thống</w:t>
            </w:r>
          </w:p>
        </w:tc>
        <w:tc>
          <w:tcPr>
            <w:tcW w:w="178" w:type="dxa"/>
            <w:vMerge/>
            <w:tcBorders>
              <w:top w:val="nil"/>
              <w:bottom w:val="single" w:sz="8" w:space="0" w:color="000000"/>
            </w:tcBorders>
          </w:tcPr>
          <w:p w14:paraId="7366DE07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357EE97B" w14:textId="77777777">
        <w:trPr>
          <w:trHeight w:val="392"/>
        </w:trPr>
        <w:tc>
          <w:tcPr>
            <w:tcW w:w="2042" w:type="dxa"/>
            <w:shd w:val="clear" w:color="auto" w:fill="C5EFE1"/>
          </w:tcPr>
          <w:p w14:paraId="3085EB73" w14:textId="77777777" w:rsidR="00361513" w:rsidRDefault="00000000">
            <w:pPr>
              <w:pStyle w:val="TableParagraph"/>
              <w:spacing w:before="115"/>
              <w:ind w:left="95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Hậu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điều</w:t>
            </w:r>
            <w:r>
              <w:rPr>
                <w:b/>
                <w:spacing w:val="-10"/>
                <w:sz w:val="19"/>
              </w:rPr>
              <w:t xml:space="preserve"> </w:t>
            </w:r>
            <w:r>
              <w:rPr>
                <w:b/>
                <w:sz w:val="19"/>
              </w:rPr>
              <w:t>kiện</w:t>
            </w:r>
          </w:p>
        </w:tc>
        <w:tc>
          <w:tcPr>
            <w:tcW w:w="6706" w:type="dxa"/>
            <w:gridSpan w:val="7"/>
            <w:tcBorders>
              <w:top w:val="single" w:sz="8" w:space="0" w:color="000000"/>
            </w:tcBorders>
          </w:tcPr>
          <w:p w14:paraId="1CA65E5D" w14:textId="77777777" w:rsidR="00361513" w:rsidRDefault="00000000">
            <w:pPr>
              <w:pStyle w:val="TableParagraph"/>
              <w:spacing w:before="76"/>
              <w:ind w:left="113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được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</w:tbl>
    <w:p w14:paraId="60CFE966" w14:textId="77777777" w:rsidR="00361513" w:rsidRDefault="00000000">
      <w:pPr>
        <w:pStyle w:val="u4"/>
        <w:spacing w:before="129"/>
        <w:ind w:right="163"/>
      </w:pPr>
      <w:bookmarkStart w:id="34" w:name="_bookmark38"/>
      <w:bookmarkEnd w:id="34"/>
      <w:r>
        <w:t>Bảng</w:t>
      </w:r>
      <w:r>
        <w:rPr>
          <w:spacing w:val="-4"/>
        </w:rPr>
        <w:t xml:space="preserve"> </w:t>
      </w:r>
      <w:r>
        <w:t>2-1:</w:t>
      </w:r>
      <w:r>
        <w:rPr>
          <w:spacing w:val="-7"/>
        </w:rPr>
        <w:t xml:space="preserve"> </w:t>
      </w:r>
      <w:r>
        <w:t>Đặc</w:t>
      </w:r>
      <w:r>
        <w:rPr>
          <w:spacing w:val="-7"/>
        </w:rPr>
        <w:t xml:space="preserve"> </w:t>
      </w:r>
      <w:r>
        <w:t>tả</w:t>
      </w:r>
      <w:r>
        <w:rPr>
          <w:spacing w:val="-3"/>
        </w:rPr>
        <w:t xml:space="preserve"> </w:t>
      </w:r>
      <w:r>
        <w:t>chức</w:t>
      </w:r>
      <w:r>
        <w:rPr>
          <w:spacing w:val="-5"/>
        </w:rPr>
        <w:t xml:space="preserve"> </w:t>
      </w:r>
      <w:r>
        <w:t>năng</w:t>
      </w:r>
      <w:r>
        <w:rPr>
          <w:spacing w:val="-3"/>
        </w:rPr>
        <w:t xml:space="preserve"> </w:t>
      </w:r>
      <w:r>
        <w:t>“Đăng</w:t>
      </w:r>
      <w:r>
        <w:rPr>
          <w:spacing w:val="-2"/>
        </w:rPr>
        <w:t xml:space="preserve"> </w:t>
      </w:r>
      <w:r>
        <w:t>nhập”</w:t>
      </w:r>
    </w:p>
    <w:p w14:paraId="2339E677" w14:textId="77777777" w:rsidR="00361513" w:rsidRDefault="00361513">
      <w:pPr>
        <w:pStyle w:val="ThnVnban"/>
        <w:spacing w:before="8"/>
        <w:rPr>
          <w:b/>
          <w:sz w:val="25"/>
        </w:rPr>
      </w:pPr>
    </w:p>
    <w:p w14:paraId="7F4B3918" w14:textId="77777777" w:rsidR="00361513" w:rsidRDefault="00000000">
      <w:pPr>
        <w:pStyle w:val="oancuaDanhsach"/>
        <w:numPr>
          <w:ilvl w:val="0"/>
          <w:numId w:val="5"/>
        </w:numPr>
        <w:tabs>
          <w:tab w:val="left" w:pos="501"/>
        </w:tabs>
        <w:spacing w:before="0" w:after="59"/>
        <w:ind w:left="500" w:hanging="181"/>
        <w:rPr>
          <w:sz w:val="24"/>
        </w:rPr>
      </w:pPr>
      <w:r>
        <w:rPr>
          <w:sz w:val="24"/>
        </w:rPr>
        <w:t>Dữ</w:t>
      </w:r>
      <w:r>
        <w:rPr>
          <w:spacing w:val="-6"/>
          <w:sz w:val="24"/>
        </w:rPr>
        <w:t xml:space="preserve"> </w:t>
      </w:r>
      <w:r>
        <w:rPr>
          <w:sz w:val="24"/>
        </w:rPr>
        <w:t>liệu</w:t>
      </w:r>
      <w:r>
        <w:rPr>
          <w:spacing w:val="-2"/>
          <w:sz w:val="24"/>
        </w:rPr>
        <w:t xml:space="preserve"> </w:t>
      </w:r>
      <w:r>
        <w:rPr>
          <w:sz w:val="24"/>
        </w:rPr>
        <w:t>đầu</w:t>
      </w:r>
      <w:r>
        <w:rPr>
          <w:spacing w:val="-2"/>
          <w:sz w:val="24"/>
        </w:rPr>
        <w:t xml:space="preserve"> </w:t>
      </w:r>
      <w:r>
        <w:rPr>
          <w:sz w:val="24"/>
        </w:rPr>
        <w:t>vào</w:t>
      </w:r>
      <w:r>
        <w:rPr>
          <w:spacing w:val="-2"/>
          <w:sz w:val="24"/>
        </w:rPr>
        <w:t xml:space="preserve"> </w:t>
      </w:r>
      <w:r>
        <w:rPr>
          <w:sz w:val="24"/>
        </w:rPr>
        <w:t>gồm</w:t>
      </w:r>
      <w:r>
        <w:rPr>
          <w:spacing w:val="-2"/>
          <w:sz w:val="24"/>
        </w:rPr>
        <w:t xml:space="preserve"> </w:t>
      </w:r>
      <w:r>
        <w:rPr>
          <w:sz w:val="24"/>
        </w:rPr>
        <w:t>các</w:t>
      </w:r>
      <w:r>
        <w:rPr>
          <w:spacing w:val="-1"/>
          <w:sz w:val="24"/>
        </w:rPr>
        <w:t xml:space="preserve"> </w:t>
      </w:r>
      <w:r>
        <w:rPr>
          <w:sz w:val="24"/>
        </w:rPr>
        <w:t>trường</w:t>
      </w:r>
      <w:r>
        <w:rPr>
          <w:spacing w:val="-3"/>
          <w:sz w:val="24"/>
        </w:rPr>
        <w:t xml:space="preserve"> </w:t>
      </w:r>
      <w:r>
        <w:rPr>
          <w:sz w:val="24"/>
        </w:rPr>
        <w:t>dữ</w:t>
      </w:r>
      <w:r>
        <w:rPr>
          <w:spacing w:val="-3"/>
          <w:sz w:val="24"/>
        </w:rPr>
        <w:t xml:space="preserve"> </w:t>
      </w:r>
      <w:r>
        <w:rPr>
          <w:sz w:val="24"/>
        </w:rPr>
        <w:t>liệu</w:t>
      </w:r>
      <w:r>
        <w:rPr>
          <w:spacing w:val="-3"/>
          <w:sz w:val="24"/>
        </w:rPr>
        <w:t xml:space="preserve"> </w:t>
      </w:r>
      <w:r>
        <w:rPr>
          <w:sz w:val="24"/>
        </w:rPr>
        <w:t>sau:</w:t>
      </w:r>
    </w:p>
    <w:tbl>
      <w:tblPr>
        <w:tblW w:w="8637" w:type="dxa"/>
        <w:tblInd w:w="3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6"/>
        <w:gridCol w:w="1193"/>
        <w:gridCol w:w="1966"/>
        <w:gridCol w:w="1047"/>
        <w:gridCol w:w="2239"/>
        <w:gridCol w:w="1556"/>
      </w:tblGrid>
      <w:tr w:rsidR="00361513" w14:paraId="3935BF7C" w14:textId="77777777">
        <w:trPr>
          <w:trHeight w:val="619"/>
        </w:trPr>
        <w:tc>
          <w:tcPr>
            <w:tcW w:w="636" w:type="dxa"/>
            <w:shd w:val="clear" w:color="auto" w:fill="FFCC99"/>
          </w:tcPr>
          <w:p w14:paraId="03DA5412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69D7DDE0" w14:textId="77777777" w:rsidR="00361513" w:rsidRDefault="00000000">
            <w:pPr>
              <w:pStyle w:val="TableParagraph"/>
              <w:ind w:left="135" w:right="10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STT</w:t>
            </w:r>
          </w:p>
        </w:tc>
        <w:tc>
          <w:tcPr>
            <w:tcW w:w="1193" w:type="dxa"/>
            <w:shd w:val="clear" w:color="auto" w:fill="FFCC99"/>
          </w:tcPr>
          <w:p w14:paraId="1967C214" w14:textId="77777777" w:rsidR="00361513" w:rsidRDefault="00000000">
            <w:pPr>
              <w:pStyle w:val="TableParagraph"/>
              <w:spacing w:before="89" w:line="240" w:lineRule="atLeast"/>
              <w:ind w:left="333" w:right="273" w:hanging="29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Trường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dữ</w:t>
            </w:r>
            <w:r>
              <w:rPr>
                <w:b/>
                <w:spacing w:val="-9"/>
                <w:sz w:val="18"/>
              </w:rPr>
              <w:t xml:space="preserve"> </w:t>
            </w:r>
            <w:r>
              <w:rPr>
                <w:b/>
                <w:sz w:val="18"/>
              </w:rPr>
              <w:t>liệu</w:t>
            </w:r>
          </w:p>
        </w:tc>
        <w:tc>
          <w:tcPr>
            <w:tcW w:w="1966" w:type="dxa"/>
            <w:shd w:val="clear" w:color="auto" w:fill="FFCC99"/>
          </w:tcPr>
          <w:p w14:paraId="3C8D3BBA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11392CD5" w14:textId="77777777" w:rsidR="00361513" w:rsidRDefault="00000000">
            <w:pPr>
              <w:pStyle w:val="TableParagraph"/>
              <w:ind w:left="751" w:right="71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1047" w:type="dxa"/>
            <w:shd w:val="clear" w:color="auto" w:fill="FFCC99"/>
          </w:tcPr>
          <w:p w14:paraId="5979AE2F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2C1C33DE" w14:textId="77777777" w:rsidR="00361513" w:rsidRDefault="00000000">
            <w:pPr>
              <w:pStyle w:val="TableParagraph"/>
              <w:ind w:left="148"/>
              <w:rPr>
                <w:b/>
                <w:sz w:val="18"/>
              </w:rPr>
            </w:pPr>
            <w:r>
              <w:rPr>
                <w:b/>
                <w:sz w:val="18"/>
              </w:rPr>
              <w:t>Bắt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buộc?</w:t>
            </w:r>
          </w:p>
        </w:tc>
        <w:tc>
          <w:tcPr>
            <w:tcW w:w="2239" w:type="dxa"/>
            <w:shd w:val="clear" w:color="auto" w:fill="FFCC99"/>
          </w:tcPr>
          <w:p w14:paraId="50FE899D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4FF22E31" w14:textId="77777777" w:rsidR="00361513" w:rsidRDefault="00000000">
            <w:pPr>
              <w:pStyle w:val="TableParagraph"/>
              <w:ind w:left="503"/>
              <w:rPr>
                <w:b/>
                <w:sz w:val="18"/>
              </w:rPr>
            </w:pPr>
            <w:r>
              <w:rPr>
                <w:b/>
                <w:sz w:val="18"/>
              </w:rPr>
              <w:t>Điều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hợp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lệ</w:t>
            </w:r>
          </w:p>
        </w:tc>
        <w:tc>
          <w:tcPr>
            <w:tcW w:w="1556" w:type="dxa"/>
            <w:shd w:val="clear" w:color="auto" w:fill="FFCC99"/>
          </w:tcPr>
          <w:p w14:paraId="18E2E5B2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5392939D" w14:textId="77777777" w:rsidR="00361513" w:rsidRDefault="00000000">
            <w:pPr>
              <w:pStyle w:val="TableParagraph"/>
              <w:ind w:left="564" w:right="52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Ví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dụ</w:t>
            </w:r>
          </w:p>
        </w:tc>
      </w:tr>
      <w:tr w:rsidR="00361513" w14:paraId="1D31CB23" w14:textId="77777777">
        <w:trPr>
          <w:trHeight w:val="364"/>
        </w:trPr>
        <w:tc>
          <w:tcPr>
            <w:tcW w:w="636" w:type="dxa"/>
          </w:tcPr>
          <w:p w14:paraId="5DFFBC88" w14:textId="77777777" w:rsidR="00361513" w:rsidRDefault="00000000">
            <w:pPr>
              <w:pStyle w:val="TableParagraph"/>
              <w:spacing w:line="204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1193" w:type="dxa"/>
          </w:tcPr>
          <w:p w14:paraId="36F087FF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proofErr w:type="spellStart"/>
            <w:r>
              <w:rPr>
                <w:sz w:val="18"/>
              </w:rPr>
              <w:t>Email</w:t>
            </w:r>
            <w:proofErr w:type="spellEnd"/>
          </w:p>
        </w:tc>
        <w:tc>
          <w:tcPr>
            <w:tcW w:w="1966" w:type="dxa"/>
          </w:tcPr>
          <w:p w14:paraId="449E0C44" w14:textId="77777777" w:rsidR="00361513" w:rsidRDefault="00000000">
            <w:pPr>
              <w:pStyle w:val="TableParagraph"/>
              <w:spacing w:before="119"/>
              <w:ind w:left="126"/>
              <w:rPr>
                <w:sz w:val="18"/>
              </w:rPr>
            </w:pPr>
            <w:proofErr w:type="spellStart"/>
            <w:r>
              <w:rPr>
                <w:sz w:val="18"/>
              </w:rPr>
              <w:t>Input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email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1047" w:type="dxa"/>
          </w:tcPr>
          <w:p w14:paraId="7E49633E" w14:textId="77777777" w:rsidR="00361513" w:rsidRDefault="00000000">
            <w:pPr>
              <w:pStyle w:val="TableParagraph"/>
              <w:spacing w:before="119"/>
              <w:ind w:left="126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39" w:type="dxa"/>
          </w:tcPr>
          <w:p w14:paraId="607139DB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Đúng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định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dạng</w:t>
            </w:r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email</w:t>
            </w:r>
            <w:proofErr w:type="spellEnd"/>
          </w:p>
        </w:tc>
        <w:tc>
          <w:tcPr>
            <w:tcW w:w="1556" w:type="dxa"/>
          </w:tcPr>
          <w:p w14:paraId="72C57BF8" w14:textId="77777777" w:rsidR="00361513" w:rsidRDefault="00000000">
            <w:pPr>
              <w:pStyle w:val="TableParagraph"/>
              <w:spacing w:before="119"/>
              <w:ind w:left="129"/>
              <w:rPr>
                <w:sz w:val="18"/>
              </w:rPr>
            </w:pPr>
            <w:hyperlink r:id="rId18">
              <w:r>
                <w:rPr>
                  <w:sz w:val="18"/>
                  <w:szCs w:val="18"/>
                  <w:lang w:val="en-US"/>
                </w:rPr>
                <w:t>vdpphp</w:t>
              </w:r>
              <w:r>
                <w:rPr>
                  <w:sz w:val="18"/>
                </w:rPr>
                <w:t>@gmail.com</w:t>
              </w:r>
            </w:hyperlink>
          </w:p>
        </w:tc>
      </w:tr>
      <w:tr w:rsidR="00361513" w14:paraId="7EAC4A7B" w14:textId="77777777">
        <w:trPr>
          <w:trHeight w:val="369"/>
        </w:trPr>
        <w:tc>
          <w:tcPr>
            <w:tcW w:w="636" w:type="dxa"/>
          </w:tcPr>
          <w:p w14:paraId="1A4AC2E0" w14:textId="77777777" w:rsidR="00361513" w:rsidRDefault="00000000">
            <w:pPr>
              <w:pStyle w:val="TableParagraph"/>
              <w:spacing w:line="204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193" w:type="dxa"/>
          </w:tcPr>
          <w:p w14:paraId="4122D7F4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Mật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khẩu</w:t>
            </w:r>
          </w:p>
        </w:tc>
        <w:tc>
          <w:tcPr>
            <w:tcW w:w="1966" w:type="dxa"/>
          </w:tcPr>
          <w:p w14:paraId="70C3778A" w14:textId="77777777" w:rsidR="00361513" w:rsidRDefault="00000000">
            <w:pPr>
              <w:pStyle w:val="TableParagraph"/>
              <w:spacing w:before="119"/>
              <w:ind w:left="126"/>
              <w:rPr>
                <w:sz w:val="18"/>
              </w:rPr>
            </w:pPr>
            <w:proofErr w:type="spellStart"/>
            <w:r>
              <w:rPr>
                <w:sz w:val="18"/>
              </w:rPr>
              <w:t>Pasword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1047" w:type="dxa"/>
          </w:tcPr>
          <w:p w14:paraId="15CDE96A" w14:textId="77777777" w:rsidR="00361513" w:rsidRDefault="00000000">
            <w:pPr>
              <w:pStyle w:val="TableParagraph"/>
              <w:spacing w:before="119"/>
              <w:ind w:left="126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39" w:type="dxa"/>
          </w:tcPr>
          <w:p w14:paraId="178039CA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Tối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thiểu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3"/>
                <w:sz w:val="18"/>
                <w:lang w:val="en-US"/>
              </w:rPr>
              <w:t>8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kí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tự</w:t>
            </w:r>
          </w:p>
        </w:tc>
        <w:tc>
          <w:tcPr>
            <w:tcW w:w="1556" w:type="dxa"/>
          </w:tcPr>
          <w:p w14:paraId="2D35A94A" w14:textId="77777777" w:rsidR="00361513" w:rsidRDefault="00000000">
            <w:pPr>
              <w:pStyle w:val="TableParagraph"/>
              <w:spacing w:before="119"/>
              <w:ind w:left="117"/>
              <w:rPr>
                <w:sz w:val="18"/>
              </w:rPr>
            </w:pPr>
            <w:proofErr w:type="spellStart"/>
            <w:r>
              <w:rPr>
                <w:sz w:val="18"/>
              </w:rPr>
              <w:t>Password</w:t>
            </w:r>
            <w:proofErr w:type="spellEnd"/>
          </w:p>
        </w:tc>
      </w:tr>
    </w:tbl>
    <w:p w14:paraId="32B23F47" w14:textId="77777777" w:rsidR="00361513" w:rsidRDefault="00000000">
      <w:pPr>
        <w:pStyle w:val="u4"/>
        <w:ind w:right="161"/>
      </w:pPr>
      <w:bookmarkStart w:id="35" w:name="_bookmark39"/>
      <w:bookmarkEnd w:id="35"/>
      <w:r>
        <w:t>Bảng</w:t>
      </w:r>
      <w:r>
        <w:rPr>
          <w:spacing w:val="-4"/>
        </w:rPr>
        <w:t xml:space="preserve"> </w:t>
      </w:r>
      <w:r>
        <w:t>2-2:</w:t>
      </w:r>
      <w:r>
        <w:rPr>
          <w:spacing w:val="-7"/>
        </w:rPr>
        <w:t xml:space="preserve"> </w:t>
      </w:r>
      <w:r>
        <w:t>Dữ</w:t>
      </w:r>
      <w:r>
        <w:rPr>
          <w:spacing w:val="-6"/>
        </w:rPr>
        <w:t xml:space="preserve"> </w:t>
      </w:r>
      <w:r>
        <w:t>liệu</w:t>
      </w:r>
      <w:r>
        <w:rPr>
          <w:spacing w:val="-5"/>
        </w:rPr>
        <w:t xml:space="preserve"> </w:t>
      </w:r>
      <w:r>
        <w:t>chức</w:t>
      </w:r>
      <w:r>
        <w:rPr>
          <w:spacing w:val="-4"/>
        </w:rPr>
        <w:t xml:space="preserve"> </w:t>
      </w:r>
      <w:r>
        <w:t>năng</w:t>
      </w:r>
      <w:r>
        <w:rPr>
          <w:spacing w:val="-3"/>
        </w:rPr>
        <w:t xml:space="preserve"> </w:t>
      </w:r>
      <w:r>
        <w:t>“Đăng</w:t>
      </w:r>
      <w:r>
        <w:rPr>
          <w:spacing w:val="-5"/>
        </w:rPr>
        <w:t xml:space="preserve"> </w:t>
      </w:r>
      <w:r>
        <w:t>nhập”</w:t>
      </w:r>
    </w:p>
    <w:p w14:paraId="7B326486" w14:textId="77777777" w:rsidR="00361513" w:rsidRDefault="00361513">
      <w:pPr>
        <w:sectPr w:rsidR="00361513" w:rsidSect="002F61B4">
          <w:pgSz w:w="12240" w:h="15840"/>
          <w:pgMar w:top="1380" w:right="1300" w:bottom="1020" w:left="1480" w:header="0" w:footer="758" w:gutter="0"/>
          <w:cols w:space="720"/>
        </w:sectPr>
      </w:pPr>
    </w:p>
    <w:p w14:paraId="574771CC" w14:textId="77777777" w:rsidR="00361513" w:rsidRDefault="00000000">
      <w:pPr>
        <w:pStyle w:val="u3"/>
        <w:numPr>
          <w:ilvl w:val="2"/>
          <w:numId w:val="4"/>
        </w:numPr>
        <w:tabs>
          <w:tab w:val="left" w:pos="1041"/>
        </w:tabs>
        <w:spacing w:before="60" w:after="59"/>
        <w:ind w:hanging="721"/>
        <w:jc w:val="both"/>
      </w:pPr>
      <w:bookmarkStart w:id="36" w:name="_bookmark40"/>
      <w:bookmarkEnd w:id="36"/>
      <w:r>
        <w:lastRenderedPageBreak/>
        <w:t>Thay</w:t>
      </w:r>
      <w:r>
        <w:rPr>
          <w:spacing w:val="-10"/>
        </w:rPr>
        <w:t xml:space="preserve"> </w:t>
      </w:r>
      <w:r>
        <w:t>đổi</w:t>
      </w:r>
      <w:r>
        <w:rPr>
          <w:spacing w:val="-11"/>
        </w:rPr>
        <w:t xml:space="preserve"> </w:t>
      </w:r>
      <w:r>
        <w:t>mật</w:t>
      </w:r>
      <w:r>
        <w:rPr>
          <w:spacing w:val="-10"/>
        </w:rPr>
        <w:t xml:space="preserve"> </w:t>
      </w:r>
      <w:r>
        <w:t>khẩu</w:t>
      </w:r>
    </w:p>
    <w:tbl>
      <w:tblPr>
        <w:tblW w:w="9051" w:type="dxa"/>
        <w:tblInd w:w="1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7"/>
        <w:gridCol w:w="113"/>
        <w:gridCol w:w="579"/>
        <w:gridCol w:w="1681"/>
        <w:gridCol w:w="2416"/>
        <w:gridCol w:w="1742"/>
        <w:gridCol w:w="143"/>
      </w:tblGrid>
      <w:tr w:rsidR="00361513" w14:paraId="5871B99E" w14:textId="77777777">
        <w:trPr>
          <w:trHeight w:val="400"/>
        </w:trPr>
        <w:tc>
          <w:tcPr>
            <w:tcW w:w="2377" w:type="dxa"/>
            <w:shd w:val="clear" w:color="auto" w:fill="C5EFE1"/>
          </w:tcPr>
          <w:p w14:paraId="6AE58888" w14:textId="77777777" w:rsidR="00361513" w:rsidRDefault="00000000">
            <w:pPr>
              <w:pStyle w:val="TableParagraph"/>
              <w:spacing w:before="122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Mã</w:t>
            </w:r>
            <w:r>
              <w:rPr>
                <w:b/>
                <w:spacing w:val="-7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Use</w:t>
            </w:r>
            <w:proofErr w:type="spellEnd"/>
            <w:r>
              <w:rPr>
                <w:b/>
                <w:spacing w:val="-6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case</w:t>
            </w:r>
            <w:proofErr w:type="spellEnd"/>
          </w:p>
        </w:tc>
        <w:tc>
          <w:tcPr>
            <w:tcW w:w="2373" w:type="dxa"/>
            <w:gridSpan w:val="3"/>
          </w:tcPr>
          <w:p w14:paraId="02B3B90E" w14:textId="77777777" w:rsidR="00361513" w:rsidRDefault="00000000">
            <w:pPr>
              <w:pStyle w:val="TableParagraph"/>
              <w:spacing w:before="84"/>
              <w:ind w:left="112"/>
              <w:rPr>
                <w:sz w:val="19"/>
              </w:rPr>
            </w:pPr>
            <w:r>
              <w:rPr>
                <w:sz w:val="19"/>
              </w:rPr>
              <w:t>UC002</w:t>
            </w:r>
          </w:p>
        </w:tc>
        <w:tc>
          <w:tcPr>
            <w:tcW w:w="2416" w:type="dxa"/>
          </w:tcPr>
          <w:p w14:paraId="43CEF413" w14:textId="77777777" w:rsidR="00361513" w:rsidRDefault="00000000">
            <w:pPr>
              <w:pStyle w:val="TableParagraph"/>
              <w:spacing w:before="122"/>
              <w:ind w:left="115"/>
              <w:rPr>
                <w:b/>
                <w:sz w:val="19"/>
              </w:rPr>
            </w:pPr>
            <w:r>
              <w:rPr>
                <w:b/>
                <w:sz w:val="19"/>
              </w:rPr>
              <w:t>Tên</w:t>
            </w:r>
            <w:r>
              <w:rPr>
                <w:b/>
                <w:spacing w:val="-9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Use</w:t>
            </w:r>
            <w:proofErr w:type="spellEnd"/>
            <w:r>
              <w:rPr>
                <w:b/>
                <w:spacing w:val="-7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case</w:t>
            </w:r>
            <w:proofErr w:type="spellEnd"/>
          </w:p>
        </w:tc>
        <w:tc>
          <w:tcPr>
            <w:tcW w:w="1885" w:type="dxa"/>
            <w:gridSpan w:val="2"/>
          </w:tcPr>
          <w:p w14:paraId="75765A43" w14:textId="77777777" w:rsidR="00361513" w:rsidRDefault="00000000">
            <w:pPr>
              <w:pStyle w:val="TableParagraph"/>
              <w:spacing w:before="84"/>
              <w:ind w:left="104"/>
              <w:rPr>
                <w:sz w:val="19"/>
              </w:rPr>
            </w:pPr>
            <w:r>
              <w:rPr>
                <w:sz w:val="19"/>
              </w:rPr>
              <w:t>Thay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đổi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</w:p>
        </w:tc>
      </w:tr>
      <w:tr w:rsidR="00361513" w14:paraId="55A34A68" w14:textId="77777777">
        <w:trPr>
          <w:trHeight w:val="386"/>
        </w:trPr>
        <w:tc>
          <w:tcPr>
            <w:tcW w:w="2377" w:type="dxa"/>
            <w:shd w:val="clear" w:color="auto" w:fill="C5EFE1"/>
          </w:tcPr>
          <w:p w14:paraId="1DEAD737" w14:textId="77777777" w:rsidR="00361513" w:rsidRDefault="00000000">
            <w:pPr>
              <w:pStyle w:val="TableParagraph"/>
              <w:spacing w:before="119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Tác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nhân</w:t>
            </w:r>
          </w:p>
        </w:tc>
        <w:tc>
          <w:tcPr>
            <w:tcW w:w="6674" w:type="dxa"/>
            <w:gridSpan w:val="6"/>
          </w:tcPr>
          <w:p w14:paraId="554F1346" w14:textId="77777777" w:rsidR="00361513" w:rsidRDefault="00000000">
            <w:pPr>
              <w:pStyle w:val="TableParagraph"/>
              <w:spacing w:before="81"/>
              <w:ind w:left="112"/>
              <w:rPr>
                <w:sz w:val="19"/>
              </w:rPr>
            </w:pPr>
            <w:r w:rsidRPr="00093C01">
              <w:rPr>
                <w:sz w:val="19"/>
              </w:rPr>
              <w:t>Sinh viên</w:t>
            </w:r>
            <w:r>
              <w:rPr>
                <w:sz w:val="19"/>
              </w:rPr>
              <w:t>,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Quản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trị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viên,</w:t>
            </w:r>
            <w:r>
              <w:rPr>
                <w:spacing w:val="-8"/>
                <w:sz w:val="19"/>
              </w:rPr>
              <w:t xml:space="preserve"> </w:t>
            </w:r>
            <w:r w:rsidRPr="00093C01">
              <w:rPr>
                <w:sz w:val="19"/>
              </w:rPr>
              <w:t>Nhà tuyển dụng</w:t>
            </w:r>
          </w:p>
        </w:tc>
      </w:tr>
      <w:tr w:rsidR="00361513" w14:paraId="302D1BDF" w14:textId="77777777">
        <w:trPr>
          <w:trHeight w:val="388"/>
        </w:trPr>
        <w:tc>
          <w:tcPr>
            <w:tcW w:w="2377" w:type="dxa"/>
            <w:shd w:val="clear" w:color="auto" w:fill="C5EFE1"/>
          </w:tcPr>
          <w:p w14:paraId="746A59C9" w14:textId="77777777" w:rsidR="00361513" w:rsidRDefault="00000000">
            <w:pPr>
              <w:pStyle w:val="TableParagraph"/>
              <w:spacing w:before="119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6674" w:type="dxa"/>
            <w:gridSpan w:val="6"/>
          </w:tcPr>
          <w:p w14:paraId="2F036457" w14:textId="77777777" w:rsidR="00361513" w:rsidRDefault="00000000">
            <w:pPr>
              <w:pStyle w:val="TableParagraph"/>
              <w:spacing w:before="81"/>
              <w:ind w:left="112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muốn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thay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đổi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để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bảo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vệ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tài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khoản</w:t>
            </w:r>
          </w:p>
        </w:tc>
      </w:tr>
      <w:tr w:rsidR="00361513" w14:paraId="67A31635" w14:textId="77777777">
        <w:trPr>
          <w:trHeight w:val="592"/>
        </w:trPr>
        <w:tc>
          <w:tcPr>
            <w:tcW w:w="2377" w:type="dxa"/>
            <w:shd w:val="clear" w:color="auto" w:fill="C5EFE1"/>
          </w:tcPr>
          <w:p w14:paraId="4D9311AD" w14:textId="77777777" w:rsidR="00361513" w:rsidRDefault="00000000">
            <w:pPr>
              <w:pStyle w:val="TableParagraph"/>
              <w:spacing w:before="119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Sự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kích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hoạt</w:t>
            </w:r>
          </w:p>
        </w:tc>
        <w:tc>
          <w:tcPr>
            <w:tcW w:w="6674" w:type="dxa"/>
            <w:gridSpan w:val="6"/>
          </w:tcPr>
          <w:p w14:paraId="1E1A079F" w14:textId="77777777" w:rsidR="00361513" w:rsidRDefault="00000000">
            <w:pPr>
              <w:pStyle w:val="TableParagraph"/>
              <w:spacing w:before="79"/>
              <w:ind w:left="112"/>
              <w:rPr>
                <w:sz w:val="19"/>
              </w:rPr>
            </w:pPr>
            <w:proofErr w:type="spellStart"/>
            <w:r>
              <w:rPr>
                <w:sz w:val="19"/>
              </w:rPr>
              <w:t>Click</w:t>
            </w:r>
            <w:proofErr w:type="spellEnd"/>
            <w:r>
              <w:rPr>
                <w:spacing w:val="28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24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dropbox</w:t>
            </w:r>
            <w:proofErr w:type="spellEnd"/>
            <w:r>
              <w:rPr>
                <w:spacing w:val="28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Profile</w:t>
            </w:r>
            <w:proofErr w:type="spellEnd"/>
            <w:r>
              <w:rPr>
                <w:spacing w:val="29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ite</w:t>
            </w:r>
            <w:r w:rsidRPr="00093C01">
              <w:rPr>
                <w:sz w:val="19"/>
              </w:rPr>
              <w:t>m</w:t>
            </w:r>
            <w:proofErr w:type="spellEnd"/>
            <w:r>
              <w:rPr>
                <w:spacing w:val="28"/>
                <w:sz w:val="19"/>
              </w:rPr>
              <w:t xml:space="preserve"> </w:t>
            </w:r>
            <w:r>
              <w:rPr>
                <w:sz w:val="19"/>
              </w:rPr>
              <w:t>đối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>với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>QTV,</w:t>
            </w:r>
            <w:r>
              <w:rPr>
                <w:spacing w:val="30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dropbox</w:t>
            </w:r>
            <w:proofErr w:type="spellEnd"/>
            <w:r>
              <w:rPr>
                <w:spacing w:val="29"/>
                <w:sz w:val="19"/>
              </w:rPr>
              <w:t xml:space="preserve"> </w:t>
            </w:r>
            <w:r>
              <w:rPr>
                <w:sz w:val="19"/>
              </w:rPr>
              <w:t>liên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>kết</w:t>
            </w:r>
            <w:r>
              <w:rPr>
                <w:spacing w:val="27"/>
                <w:sz w:val="19"/>
              </w:rPr>
              <w:t xml:space="preserve"> </w:t>
            </w:r>
            <w:r>
              <w:rPr>
                <w:sz w:val="19"/>
              </w:rPr>
              <w:t>“</w:t>
            </w:r>
            <w:proofErr w:type="spellStart"/>
            <w:r>
              <w:rPr>
                <w:sz w:val="19"/>
              </w:rPr>
              <w:t>Change</w:t>
            </w:r>
            <w:proofErr w:type="spellEnd"/>
            <w:r>
              <w:rPr>
                <w:spacing w:val="-44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Passwork</w:t>
            </w:r>
            <w:proofErr w:type="spellEnd"/>
            <w:r>
              <w:rPr>
                <w:sz w:val="19"/>
              </w:rPr>
              <w:t>”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đối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 xml:space="preserve">với </w:t>
            </w:r>
            <w:r w:rsidRPr="00093C01">
              <w:rPr>
                <w:sz w:val="19"/>
              </w:rPr>
              <w:t xml:space="preserve">Sinh viên và Nhà tuyển dụng 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phần đầu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trang</w:t>
            </w:r>
          </w:p>
        </w:tc>
      </w:tr>
      <w:tr w:rsidR="00361513" w14:paraId="55AFD9B0" w14:textId="77777777">
        <w:trPr>
          <w:trHeight w:val="383"/>
        </w:trPr>
        <w:tc>
          <w:tcPr>
            <w:tcW w:w="2377" w:type="dxa"/>
            <w:shd w:val="clear" w:color="auto" w:fill="C5EFE1"/>
          </w:tcPr>
          <w:p w14:paraId="7697D8FA" w14:textId="77777777" w:rsidR="00361513" w:rsidRDefault="00000000">
            <w:pPr>
              <w:pStyle w:val="TableParagraph"/>
              <w:spacing w:before="124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Tiền</w:t>
            </w:r>
            <w:r>
              <w:rPr>
                <w:b/>
                <w:spacing w:val="-9"/>
                <w:sz w:val="18"/>
              </w:rPr>
              <w:t xml:space="preserve"> </w:t>
            </w:r>
            <w:r>
              <w:rPr>
                <w:b/>
                <w:sz w:val="18"/>
              </w:rPr>
              <w:t>điều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</w:p>
        </w:tc>
        <w:tc>
          <w:tcPr>
            <w:tcW w:w="6674" w:type="dxa"/>
            <w:gridSpan w:val="6"/>
            <w:tcBorders>
              <w:bottom w:val="single" w:sz="8" w:space="0" w:color="000000"/>
            </w:tcBorders>
          </w:tcPr>
          <w:p w14:paraId="3A6BD3F9" w14:textId="77777777" w:rsidR="00361513" w:rsidRDefault="00000000">
            <w:pPr>
              <w:pStyle w:val="TableParagraph"/>
              <w:spacing w:before="86"/>
              <w:ind w:left="112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thành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công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  <w:tr w:rsidR="00361513" w14:paraId="4BCE7407" w14:textId="77777777">
        <w:trPr>
          <w:trHeight w:val="417"/>
        </w:trPr>
        <w:tc>
          <w:tcPr>
            <w:tcW w:w="2377" w:type="dxa"/>
            <w:vMerge w:val="restart"/>
            <w:shd w:val="clear" w:color="auto" w:fill="C5EFE1"/>
          </w:tcPr>
          <w:p w14:paraId="563F13CC" w14:textId="77777777" w:rsidR="00361513" w:rsidRDefault="00000000">
            <w:pPr>
              <w:pStyle w:val="TableParagraph"/>
              <w:spacing w:before="114" w:line="448" w:lineRule="auto"/>
              <w:ind w:left="95" w:right="197"/>
              <w:rPr>
                <w:b/>
                <w:sz w:val="18"/>
              </w:rPr>
            </w:pPr>
            <w:r>
              <w:rPr>
                <w:b/>
                <w:spacing w:val="-1"/>
                <w:sz w:val="18"/>
              </w:rPr>
              <w:t>Luồng</w:t>
            </w:r>
            <w:r>
              <w:rPr>
                <w:b/>
                <w:spacing w:val="-11"/>
                <w:sz w:val="18"/>
              </w:rPr>
              <w:t xml:space="preserve"> </w:t>
            </w:r>
            <w:r>
              <w:rPr>
                <w:b/>
                <w:spacing w:val="-1"/>
                <w:sz w:val="18"/>
              </w:rPr>
              <w:t>sự</w:t>
            </w:r>
            <w:r>
              <w:rPr>
                <w:b/>
                <w:spacing w:val="-12"/>
                <w:sz w:val="18"/>
              </w:rPr>
              <w:t xml:space="preserve"> </w:t>
            </w:r>
            <w:r>
              <w:rPr>
                <w:b/>
                <w:spacing w:val="-1"/>
                <w:sz w:val="18"/>
              </w:rPr>
              <w:t>kiện</w:t>
            </w:r>
            <w:r>
              <w:rPr>
                <w:b/>
                <w:spacing w:val="-10"/>
                <w:sz w:val="18"/>
              </w:rPr>
              <w:t xml:space="preserve"> </w:t>
            </w:r>
            <w:r>
              <w:rPr>
                <w:b/>
                <w:spacing w:val="-1"/>
                <w:sz w:val="18"/>
              </w:rPr>
              <w:t>chính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(Thành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công)</w:t>
            </w:r>
          </w:p>
        </w:tc>
        <w:tc>
          <w:tcPr>
            <w:tcW w:w="113" w:type="dxa"/>
            <w:vMerge w:val="restart"/>
            <w:tcBorders>
              <w:top w:val="single" w:sz="8" w:space="0" w:color="000000"/>
            </w:tcBorders>
          </w:tcPr>
          <w:p w14:paraId="4CE7514D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579" w:type="dxa"/>
            <w:tcBorders>
              <w:top w:val="single" w:sz="8" w:space="0" w:color="000000"/>
            </w:tcBorders>
            <w:shd w:val="clear" w:color="auto" w:fill="FFCC99"/>
          </w:tcPr>
          <w:p w14:paraId="6126C8CB" w14:textId="77777777" w:rsidR="00361513" w:rsidRDefault="00000000">
            <w:pPr>
              <w:pStyle w:val="TableParagraph"/>
              <w:spacing w:before="126"/>
              <w:ind w:left="66" w:right="6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681" w:type="dxa"/>
            <w:tcBorders>
              <w:top w:val="single" w:sz="8" w:space="0" w:color="000000"/>
            </w:tcBorders>
            <w:shd w:val="clear" w:color="auto" w:fill="FFCC99"/>
          </w:tcPr>
          <w:p w14:paraId="27F1FB13" w14:textId="77777777" w:rsidR="00361513" w:rsidRDefault="00000000">
            <w:pPr>
              <w:pStyle w:val="TableParagraph"/>
              <w:spacing w:before="126"/>
              <w:ind w:left="320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6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158" w:type="dxa"/>
            <w:gridSpan w:val="2"/>
            <w:tcBorders>
              <w:top w:val="single" w:sz="8" w:space="0" w:color="000000"/>
            </w:tcBorders>
            <w:shd w:val="clear" w:color="auto" w:fill="FFCC99"/>
          </w:tcPr>
          <w:p w14:paraId="0939CDE4" w14:textId="77777777" w:rsidR="00361513" w:rsidRDefault="00000000">
            <w:pPr>
              <w:pStyle w:val="TableParagraph"/>
              <w:spacing w:before="126"/>
              <w:ind w:left="1919" w:right="1388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8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143" w:type="dxa"/>
            <w:tcBorders>
              <w:top w:val="single" w:sz="8" w:space="0" w:color="000000"/>
              <w:bottom w:val="nil"/>
            </w:tcBorders>
          </w:tcPr>
          <w:p w14:paraId="099C49F8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41DA04AB" w14:textId="77777777">
        <w:trPr>
          <w:trHeight w:val="422"/>
        </w:trPr>
        <w:tc>
          <w:tcPr>
            <w:tcW w:w="2377" w:type="dxa"/>
            <w:vMerge/>
            <w:tcBorders>
              <w:top w:val="nil"/>
            </w:tcBorders>
            <w:shd w:val="clear" w:color="auto" w:fill="C5EFE1"/>
          </w:tcPr>
          <w:p w14:paraId="4A460E94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7CAA1C07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79" w:type="dxa"/>
          </w:tcPr>
          <w:p w14:paraId="250237B3" w14:textId="77777777" w:rsidR="00361513" w:rsidRDefault="00000000">
            <w:pPr>
              <w:pStyle w:val="TableParagraph"/>
              <w:spacing w:before="120"/>
              <w:ind w:left="85" w:right="65"/>
              <w:jc w:val="center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681" w:type="dxa"/>
          </w:tcPr>
          <w:p w14:paraId="611F8AF1" w14:textId="77777777" w:rsidR="00361513" w:rsidRDefault="00000000">
            <w:pPr>
              <w:pStyle w:val="TableParagraph"/>
              <w:spacing w:before="120"/>
              <w:ind w:left="214"/>
              <w:rPr>
                <w:sz w:val="19"/>
              </w:rPr>
            </w:pPr>
            <w:r>
              <w:rPr>
                <w:sz w:val="19"/>
              </w:rPr>
              <w:t>Người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</w:p>
        </w:tc>
        <w:tc>
          <w:tcPr>
            <w:tcW w:w="4158" w:type="dxa"/>
            <w:gridSpan w:val="2"/>
          </w:tcPr>
          <w:p w14:paraId="1222333E" w14:textId="77777777" w:rsidR="00361513" w:rsidRDefault="00000000">
            <w:pPr>
              <w:pStyle w:val="TableParagraph"/>
              <w:spacing w:before="120"/>
              <w:ind w:left="83"/>
              <w:rPr>
                <w:sz w:val="19"/>
              </w:rPr>
            </w:pPr>
            <w:r>
              <w:rPr>
                <w:sz w:val="19"/>
              </w:rPr>
              <w:t>Chọn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Thay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đổi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</w:p>
        </w:tc>
        <w:tc>
          <w:tcPr>
            <w:tcW w:w="143" w:type="dxa"/>
            <w:tcBorders>
              <w:top w:val="nil"/>
              <w:bottom w:val="nil"/>
            </w:tcBorders>
          </w:tcPr>
          <w:p w14:paraId="45149662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015AAA86" w14:textId="77777777">
        <w:trPr>
          <w:trHeight w:val="422"/>
        </w:trPr>
        <w:tc>
          <w:tcPr>
            <w:tcW w:w="2377" w:type="dxa"/>
            <w:vMerge/>
            <w:tcBorders>
              <w:top w:val="nil"/>
            </w:tcBorders>
            <w:shd w:val="clear" w:color="auto" w:fill="C5EFE1"/>
          </w:tcPr>
          <w:p w14:paraId="63F1F081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53A483A4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79" w:type="dxa"/>
          </w:tcPr>
          <w:p w14:paraId="695B114D" w14:textId="77777777" w:rsidR="00361513" w:rsidRDefault="00000000">
            <w:pPr>
              <w:pStyle w:val="TableParagraph"/>
              <w:spacing w:before="123"/>
              <w:ind w:left="85" w:right="65"/>
              <w:jc w:val="center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681" w:type="dxa"/>
          </w:tcPr>
          <w:p w14:paraId="65B3B84C" w14:textId="77777777" w:rsidR="00361513" w:rsidRDefault="00000000">
            <w:pPr>
              <w:pStyle w:val="TableParagraph"/>
              <w:spacing w:before="123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58" w:type="dxa"/>
            <w:gridSpan w:val="2"/>
          </w:tcPr>
          <w:p w14:paraId="3AB22915" w14:textId="77777777" w:rsidR="00361513" w:rsidRDefault="00000000">
            <w:pPr>
              <w:pStyle w:val="TableParagraph"/>
              <w:spacing w:before="123"/>
              <w:ind w:left="83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giao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diện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thay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đổi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</w:p>
        </w:tc>
        <w:tc>
          <w:tcPr>
            <w:tcW w:w="143" w:type="dxa"/>
            <w:tcBorders>
              <w:top w:val="nil"/>
              <w:bottom w:val="nil"/>
            </w:tcBorders>
          </w:tcPr>
          <w:p w14:paraId="5FDECC90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1487B27A" w14:textId="77777777">
        <w:trPr>
          <w:trHeight w:val="947"/>
        </w:trPr>
        <w:tc>
          <w:tcPr>
            <w:tcW w:w="2377" w:type="dxa"/>
            <w:vMerge/>
            <w:tcBorders>
              <w:top w:val="nil"/>
            </w:tcBorders>
            <w:shd w:val="clear" w:color="auto" w:fill="C5EFE1"/>
          </w:tcPr>
          <w:p w14:paraId="0E4C93F9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2AD58144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79" w:type="dxa"/>
          </w:tcPr>
          <w:p w14:paraId="5BCCC975" w14:textId="77777777" w:rsidR="00361513" w:rsidRDefault="00000000">
            <w:pPr>
              <w:pStyle w:val="TableParagraph"/>
              <w:spacing w:before="122"/>
              <w:ind w:left="85" w:right="65"/>
              <w:jc w:val="center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681" w:type="dxa"/>
          </w:tcPr>
          <w:p w14:paraId="5A597517" w14:textId="77777777" w:rsidR="00361513" w:rsidRDefault="00000000">
            <w:pPr>
              <w:pStyle w:val="TableParagraph"/>
              <w:spacing w:before="122"/>
              <w:ind w:left="214"/>
              <w:rPr>
                <w:sz w:val="19"/>
              </w:rPr>
            </w:pPr>
            <w:r>
              <w:rPr>
                <w:sz w:val="19"/>
              </w:rPr>
              <w:t>Người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</w:p>
        </w:tc>
        <w:tc>
          <w:tcPr>
            <w:tcW w:w="4158" w:type="dxa"/>
            <w:gridSpan w:val="2"/>
          </w:tcPr>
          <w:p w14:paraId="34EDE4F3" w14:textId="77777777" w:rsidR="00361513" w:rsidRDefault="00000000">
            <w:pPr>
              <w:pStyle w:val="TableParagraph"/>
              <w:spacing w:before="122" w:line="288" w:lineRule="auto"/>
              <w:ind w:left="83" w:right="97"/>
              <w:jc w:val="both"/>
              <w:rPr>
                <w:sz w:val="19"/>
              </w:rPr>
            </w:pPr>
            <w:r>
              <w:rPr>
                <w:sz w:val="19"/>
              </w:rPr>
              <w:t>Điền thông tin mật khẩu cũ để xác minh, mật khẩu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mới để thay đổi và xác minh lại mật khẩu mới trùng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khớp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với mật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khẩu cần thay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đổi</w:t>
            </w:r>
          </w:p>
        </w:tc>
        <w:tc>
          <w:tcPr>
            <w:tcW w:w="143" w:type="dxa"/>
            <w:tcBorders>
              <w:top w:val="nil"/>
              <w:bottom w:val="nil"/>
            </w:tcBorders>
          </w:tcPr>
          <w:p w14:paraId="2574FFD7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77E368CB" w14:textId="77777777">
        <w:trPr>
          <w:trHeight w:val="482"/>
        </w:trPr>
        <w:tc>
          <w:tcPr>
            <w:tcW w:w="2377" w:type="dxa"/>
            <w:vMerge/>
            <w:tcBorders>
              <w:top w:val="nil"/>
            </w:tcBorders>
            <w:shd w:val="clear" w:color="auto" w:fill="C5EFE1"/>
          </w:tcPr>
          <w:p w14:paraId="34D69DDB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2872A27E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79" w:type="dxa"/>
          </w:tcPr>
          <w:p w14:paraId="50D07DA2" w14:textId="77777777" w:rsidR="00361513" w:rsidRDefault="00000000">
            <w:pPr>
              <w:pStyle w:val="TableParagraph"/>
              <w:spacing w:before="120"/>
              <w:ind w:left="85" w:right="65"/>
              <w:jc w:val="center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681" w:type="dxa"/>
          </w:tcPr>
          <w:p w14:paraId="6970A317" w14:textId="77777777" w:rsidR="00361513" w:rsidRDefault="00000000">
            <w:pPr>
              <w:pStyle w:val="TableParagraph"/>
              <w:spacing w:before="120"/>
              <w:ind w:left="214"/>
              <w:rPr>
                <w:sz w:val="19"/>
              </w:rPr>
            </w:pPr>
            <w:r>
              <w:rPr>
                <w:sz w:val="19"/>
              </w:rPr>
              <w:t>Người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</w:p>
        </w:tc>
        <w:tc>
          <w:tcPr>
            <w:tcW w:w="4158" w:type="dxa"/>
            <w:gridSpan w:val="2"/>
          </w:tcPr>
          <w:p w14:paraId="212D9122" w14:textId="77777777" w:rsidR="00361513" w:rsidRDefault="00000000">
            <w:pPr>
              <w:pStyle w:val="TableParagraph"/>
              <w:spacing w:before="120"/>
              <w:ind w:left="83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thay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đổi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</w:p>
        </w:tc>
        <w:tc>
          <w:tcPr>
            <w:tcW w:w="143" w:type="dxa"/>
            <w:tcBorders>
              <w:top w:val="nil"/>
              <w:bottom w:val="nil"/>
            </w:tcBorders>
          </w:tcPr>
          <w:p w14:paraId="6C258EC7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6310A793" w14:textId="77777777">
        <w:trPr>
          <w:trHeight w:val="947"/>
        </w:trPr>
        <w:tc>
          <w:tcPr>
            <w:tcW w:w="2377" w:type="dxa"/>
            <w:vMerge/>
            <w:tcBorders>
              <w:top w:val="nil"/>
            </w:tcBorders>
            <w:shd w:val="clear" w:color="auto" w:fill="C5EFE1"/>
          </w:tcPr>
          <w:p w14:paraId="6A38215D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0664E31A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79" w:type="dxa"/>
            <w:tcBorders>
              <w:bottom w:val="single" w:sz="12" w:space="0" w:color="000000"/>
            </w:tcBorders>
          </w:tcPr>
          <w:p w14:paraId="676908A7" w14:textId="77777777" w:rsidR="00361513" w:rsidRDefault="00000000">
            <w:pPr>
              <w:pStyle w:val="TableParagraph"/>
              <w:spacing w:before="122"/>
              <w:ind w:left="85" w:right="65"/>
              <w:jc w:val="center"/>
              <w:rPr>
                <w:sz w:val="19"/>
              </w:rPr>
            </w:pPr>
            <w:r>
              <w:rPr>
                <w:sz w:val="19"/>
              </w:rPr>
              <w:t>5.</w:t>
            </w:r>
          </w:p>
        </w:tc>
        <w:tc>
          <w:tcPr>
            <w:tcW w:w="1681" w:type="dxa"/>
            <w:tcBorders>
              <w:bottom w:val="single" w:sz="12" w:space="0" w:color="000000"/>
            </w:tcBorders>
          </w:tcPr>
          <w:p w14:paraId="437DCEF3" w14:textId="77777777" w:rsidR="00361513" w:rsidRDefault="00000000">
            <w:pPr>
              <w:pStyle w:val="TableParagraph"/>
              <w:spacing w:before="122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58" w:type="dxa"/>
            <w:gridSpan w:val="2"/>
            <w:tcBorders>
              <w:bottom w:val="single" w:sz="12" w:space="0" w:color="000000"/>
            </w:tcBorders>
          </w:tcPr>
          <w:p w14:paraId="4C7929C7" w14:textId="77777777" w:rsidR="00361513" w:rsidRDefault="00000000">
            <w:pPr>
              <w:pStyle w:val="TableParagraph"/>
              <w:spacing w:before="122" w:line="288" w:lineRule="auto"/>
              <w:ind w:left="83" w:right="99"/>
              <w:jc w:val="both"/>
              <w:rPr>
                <w:sz w:val="19"/>
              </w:rPr>
            </w:pPr>
            <w:r>
              <w:rPr>
                <w:spacing w:val="-1"/>
                <w:sz w:val="19"/>
              </w:rPr>
              <w:t>Kiểm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tra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mật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khẩu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cũ,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mật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khẩu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mới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xác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nhận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khẩu mới có trùng khớp và tiến hành thay đổi mật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</w:p>
        </w:tc>
        <w:tc>
          <w:tcPr>
            <w:tcW w:w="143" w:type="dxa"/>
            <w:tcBorders>
              <w:top w:val="nil"/>
            </w:tcBorders>
          </w:tcPr>
          <w:p w14:paraId="5F44878A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1700B48F" w14:textId="77777777">
        <w:trPr>
          <w:trHeight w:val="438"/>
        </w:trPr>
        <w:tc>
          <w:tcPr>
            <w:tcW w:w="2377" w:type="dxa"/>
            <w:vMerge w:val="restart"/>
            <w:shd w:val="clear" w:color="auto" w:fill="C5EFE1"/>
          </w:tcPr>
          <w:p w14:paraId="10F9A891" w14:textId="77777777" w:rsidR="00361513" w:rsidRDefault="00000000">
            <w:pPr>
              <w:pStyle w:val="TableParagraph"/>
              <w:spacing w:before="112"/>
              <w:ind w:left="95"/>
              <w:rPr>
                <w:b/>
                <w:sz w:val="19"/>
              </w:rPr>
            </w:pPr>
            <w:r>
              <w:rPr>
                <w:b/>
                <w:sz w:val="19"/>
              </w:rPr>
              <w:t>Luồng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sự</w:t>
            </w:r>
            <w:r>
              <w:rPr>
                <w:b/>
                <w:spacing w:val="-9"/>
                <w:sz w:val="19"/>
              </w:rPr>
              <w:t xml:space="preserve"> </w:t>
            </w:r>
            <w:r>
              <w:rPr>
                <w:b/>
                <w:sz w:val="19"/>
              </w:rPr>
              <w:t>kiện</w:t>
            </w:r>
            <w:r>
              <w:rPr>
                <w:b/>
                <w:spacing w:val="-8"/>
                <w:sz w:val="19"/>
              </w:rPr>
              <w:t xml:space="preserve"> </w:t>
            </w:r>
            <w:r>
              <w:rPr>
                <w:b/>
                <w:sz w:val="19"/>
              </w:rPr>
              <w:t>thay</w:t>
            </w:r>
            <w:r>
              <w:rPr>
                <w:b/>
                <w:spacing w:val="-6"/>
                <w:sz w:val="19"/>
              </w:rPr>
              <w:t xml:space="preserve"> </w:t>
            </w:r>
            <w:r>
              <w:rPr>
                <w:b/>
                <w:sz w:val="19"/>
              </w:rPr>
              <w:t>thế</w:t>
            </w:r>
          </w:p>
        </w:tc>
        <w:tc>
          <w:tcPr>
            <w:tcW w:w="113" w:type="dxa"/>
            <w:vMerge w:val="restart"/>
            <w:tcBorders>
              <w:bottom w:val="double" w:sz="0" w:space="0" w:color="000000"/>
            </w:tcBorders>
          </w:tcPr>
          <w:p w14:paraId="54C4874F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579" w:type="dxa"/>
            <w:tcBorders>
              <w:top w:val="single" w:sz="12" w:space="0" w:color="000000"/>
            </w:tcBorders>
            <w:shd w:val="clear" w:color="auto" w:fill="FFCC99"/>
          </w:tcPr>
          <w:p w14:paraId="1287CA3A" w14:textId="77777777" w:rsidR="00361513" w:rsidRDefault="00000000">
            <w:pPr>
              <w:pStyle w:val="TableParagraph"/>
              <w:spacing w:before="119"/>
              <w:ind w:left="103" w:right="65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STT</w:t>
            </w:r>
          </w:p>
        </w:tc>
        <w:tc>
          <w:tcPr>
            <w:tcW w:w="1681" w:type="dxa"/>
            <w:tcBorders>
              <w:top w:val="single" w:sz="12" w:space="0" w:color="000000"/>
            </w:tcBorders>
            <w:shd w:val="clear" w:color="auto" w:fill="FFCC99"/>
          </w:tcPr>
          <w:p w14:paraId="7E65D574" w14:textId="77777777" w:rsidR="00361513" w:rsidRDefault="00000000">
            <w:pPr>
              <w:pStyle w:val="TableParagraph"/>
              <w:spacing w:before="119"/>
              <w:ind w:left="272"/>
              <w:rPr>
                <w:b/>
                <w:sz w:val="19"/>
              </w:rPr>
            </w:pPr>
            <w:r>
              <w:rPr>
                <w:b/>
                <w:sz w:val="19"/>
              </w:rPr>
              <w:t>Thực</w:t>
            </w:r>
            <w:r>
              <w:rPr>
                <w:b/>
                <w:spacing w:val="-12"/>
                <w:sz w:val="19"/>
              </w:rPr>
              <w:t xml:space="preserve"> </w:t>
            </w:r>
            <w:r>
              <w:rPr>
                <w:b/>
                <w:sz w:val="19"/>
              </w:rPr>
              <w:t>hiện</w:t>
            </w:r>
            <w:r>
              <w:rPr>
                <w:b/>
                <w:spacing w:val="-12"/>
                <w:sz w:val="19"/>
              </w:rPr>
              <w:t xml:space="preserve"> </w:t>
            </w:r>
            <w:r>
              <w:rPr>
                <w:b/>
                <w:sz w:val="19"/>
              </w:rPr>
              <w:t>bởi</w:t>
            </w:r>
          </w:p>
        </w:tc>
        <w:tc>
          <w:tcPr>
            <w:tcW w:w="4158" w:type="dxa"/>
            <w:gridSpan w:val="2"/>
            <w:tcBorders>
              <w:top w:val="single" w:sz="12" w:space="0" w:color="000000"/>
            </w:tcBorders>
            <w:shd w:val="clear" w:color="auto" w:fill="FFCC99"/>
          </w:tcPr>
          <w:p w14:paraId="23BAC0CC" w14:textId="77777777" w:rsidR="00361513" w:rsidRDefault="00000000">
            <w:pPr>
              <w:pStyle w:val="TableParagraph"/>
              <w:spacing w:before="119"/>
              <w:ind w:left="1893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Hành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động</w:t>
            </w:r>
          </w:p>
        </w:tc>
        <w:tc>
          <w:tcPr>
            <w:tcW w:w="143" w:type="dxa"/>
            <w:tcBorders>
              <w:bottom w:val="nil"/>
            </w:tcBorders>
          </w:tcPr>
          <w:p w14:paraId="4E831D1D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58429426" w14:textId="77777777">
        <w:trPr>
          <w:trHeight w:val="632"/>
        </w:trPr>
        <w:tc>
          <w:tcPr>
            <w:tcW w:w="2377" w:type="dxa"/>
            <w:vMerge/>
            <w:tcBorders>
              <w:top w:val="nil"/>
            </w:tcBorders>
            <w:shd w:val="clear" w:color="auto" w:fill="C5EFE1"/>
          </w:tcPr>
          <w:p w14:paraId="111B8F52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double" w:sz="0" w:space="0" w:color="000000"/>
            </w:tcBorders>
          </w:tcPr>
          <w:p w14:paraId="6955E732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79" w:type="dxa"/>
            <w:tcBorders>
              <w:bottom w:val="double" w:sz="0" w:space="0" w:color="000000"/>
            </w:tcBorders>
          </w:tcPr>
          <w:p w14:paraId="1F936207" w14:textId="77777777" w:rsidR="00361513" w:rsidRDefault="00000000">
            <w:pPr>
              <w:pStyle w:val="TableParagraph"/>
              <w:spacing w:before="110"/>
              <w:ind w:left="225" w:right="65"/>
              <w:jc w:val="center"/>
              <w:rPr>
                <w:sz w:val="19"/>
              </w:rPr>
            </w:pPr>
            <w:r>
              <w:rPr>
                <w:sz w:val="19"/>
              </w:rPr>
              <w:t>5a.</w:t>
            </w:r>
          </w:p>
        </w:tc>
        <w:tc>
          <w:tcPr>
            <w:tcW w:w="1681" w:type="dxa"/>
            <w:tcBorders>
              <w:bottom w:val="double" w:sz="0" w:space="0" w:color="000000"/>
            </w:tcBorders>
          </w:tcPr>
          <w:p w14:paraId="7424597E" w14:textId="77777777" w:rsidR="00361513" w:rsidRDefault="00000000">
            <w:pPr>
              <w:pStyle w:val="TableParagraph"/>
              <w:spacing w:before="110"/>
              <w:ind w:left="231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58" w:type="dxa"/>
            <w:gridSpan w:val="2"/>
            <w:tcBorders>
              <w:bottom w:val="double" w:sz="0" w:space="0" w:color="000000"/>
            </w:tcBorders>
          </w:tcPr>
          <w:p w14:paraId="318A2465" w14:textId="77777777" w:rsidR="00361513" w:rsidRDefault="00000000">
            <w:pPr>
              <w:pStyle w:val="TableParagraph"/>
              <w:spacing w:before="68" w:line="260" w:lineRule="atLeast"/>
              <w:ind w:left="98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28"/>
                <w:sz w:val="19"/>
              </w:rPr>
              <w:t xml:space="preserve"> </w:t>
            </w:r>
            <w:r>
              <w:rPr>
                <w:sz w:val="19"/>
              </w:rPr>
              <w:t>lỗi</w:t>
            </w:r>
            <w:r>
              <w:rPr>
                <w:spacing w:val="24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30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28"/>
                <w:sz w:val="19"/>
              </w:rPr>
              <w:t xml:space="preserve"> </w:t>
            </w:r>
            <w:r>
              <w:rPr>
                <w:sz w:val="19"/>
              </w:rPr>
              <w:t>đối</w:t>
            </w:r>
            <w:r>
              <w:rPr>
                <w:spacing w:val="24"/>
                <w:sz w:val="19"/>
              </w:rPr>
              <w:t xml:space="preserve"> </w:t>
            </w:r>
            <w:r>
              <w:rPr>
                <w:sz w:val="19"/>
              </w:rPr>
              <w:t>tượng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cung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cấp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không đúng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hoặc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không trùng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khớp</w:t>
            </w:r>
          </w:p>
        </w:tc>
        <w:tc>
          <w:tcPr>
            <w:tcW w:w="143" w:type="dxa"/>
            <w:tcBorders>
              <w:top w:val="nil"/>
              <w:bottom w:val="double" w:sz="0" w:space="0" w:color="000000"/>
            </w:tcBorders>
          </w:tcPr>
          <w:p w14:paraId="1BA306A4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762C7905" w14:textId="77777777">
        <w:trPr>
          <w:trHeight w:val="397"/>
        </w:trPr>
        <w:tc>
          <w:tcPr>
            <w:tcW w:w="2377" w:type="dxa"/>
            <w:shd w:val="clear" w:color="auto" w:fill="C5EFE1"/>
          </w:tcPr>
          <w:p w14:paraId="0D3A5617" w14:textId="77777777" w:rsidR="00361513" w:rsidRDefault="00000000">
            <w:pPr>
              <w:pStyle w:val="TableParagraph"/>
              <w:spacing w:before="117"/>
              <w:ind w:left="95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Hậu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điều</w:t>
            </w:r>
            <w:r>
              <w:rPr>
                <w:b/>
                <w:spacing w:val="-10"/>
                <w:sz w:val="19"/>
              </w:rPr>
              <w:t xml:space="preserve"> </w:t>
            </w:r>
            <w:r>
              <w:rPr>
                <w:b/>
                <w:sz w:val="19"/>
              </w:rPr>
              <w:t>kiện</w:t>
            </w:r>
          </w:p>
        </w:tc>
        <w:tc>
          <w:tcPr>
            <w:tcW w:w="6674" w:type="dxa"/>
            <w:gridSpan w:val="6"/>
            <w:tcBorders>
              <w:top w:val="double" w:sz="0" w:space="0" w:color="000000"/>
            </w:tcBorders>
          </w:tcPr>
          <w:p w14:paraId="1205737F" w14:textId="77777777" w:rsidR="00361513" w:rsidRDefault="00000000">
            <w:pPr>
              <w:pStyle w:val="TableParagraph"/>
              <w:spacing w:before="79"/>
              <w:ind w:left="112"/>
              <w:rPr>
                <w:sz w:val="19"/>
              </w:rPr>
            </w:pPr>
            <w:r>
              <w:rPr>
                <w:sz w:val="19"/>
              </w:rPr>
              <w:t>Cập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nhật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mới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</w:tbl>
    <w:p w14:paraId="232BA343" w14:textId="77777777" w:rsidR="00361513" w:rsidRDefault="00000000">
      <w:pPr>
        <w:pStyle w:val="u4"/>
        <w:spacing w:before="124"/>
      </w:pPr>
      <w:bookmarkStart w:id="37" w:name="_bookmark41"/>
      <w:bookmarkEnd w:id="37"/>
      <w:r>
        <w:t>Bảng</w:t>
      </w:r>
      <w:r>
        <w:rPr>
          <w:spacing w:val="-3"/>
        </w:rPr>
        <w:t xml:space="preserve"> </w:t>
      </w:r>
      <w:r>
        <w:t>2-3:</w:t>
      </w:r>
      <w:r>
        <w:rPr>
          <w:spacing w:val="-4"/>
        </w:rPr>
        <w:t xml:space="preserve"> </w:t>
      </w:r>
      <w:r>
        <w:t>Đặc</w:t>
      </w:r>
      <w:r>
        <w:rPr>
          <w:spacing w:val="-6"/>
        </w:rPr>
        <w:t xml:space="preserve"> </w:t>
      </w:r>
      <w:r>
        <w:t>tả</w:t>
      </w:r>
      <w:r>
        <w:rPr>
          <w:spacing w:val="-3"/>
        </w:rPr>
        <w:t xml:space="preserve"> </w:t>
      </w:r>
      <w:r>
        <w:t>chức</w:t>
      </w:r>
      <w:r>
        <w:rPr>
          <w:spacing w:val="-4"/>
        </w:rPr>
        <w:t xml:space="preserve"> </w:t>
      </w:r>
      <w:r>
        <w:t>năng</w:t>
      </w:r>
      <w:r>
        <w:rPr>
          <w:spacing w:val="-3"/>
        </w:rPr>
        <w:t xml:space="preserve"> </w:t>
      </w:r>
      <w:r>
        <w:t>“Thay</w:t>
      </w:r>
      <w:r>
        <w:rPr>
          <w:spacing w:val="-6"/>
        </w:rPr>
        <w:t xml:space="preserve"> </w:t>
      </w:r>
      <w:r>
        <w:t>đổi</w:t>
      </w:r>
      <w:r>
        <w:rPr>
          <w:spacing w:val="-5"/>
        </w:rPr>
        <w:t xml:space="preserve"> </w:t>
      </w:r>
      <w:r>
        <w:t>mật</w:t>
      </w:r>
      <w:r>
        <w:rPr>
          <w:spacing w:val="-3"/>
        </w:rPr>
        <w:t xml:space="preserve"> </w:t>
      </w:r>
      <w:r>
        <w:t>khẩu”</w:t>
      </w:r>
    </w:p>
    <w:p w14:paraId="5C231149" w14:textId="77777777" w:rsidR="00361513" w:rsidRDefault="00361513">
      <w:pPr>
        <w:pStyle w:val="ThnVnban"/>
        <w:spacing w:before="7"/>
        <w:rPr>
          <w:b/>
          <w:sz w:val="25"/>
        </w:rPr>
      </w:pPr>
    </w:p>
    <w:p w14:paraId="485B1674" w14:textId="77777777" w:rsidR="00361513" w:rsidRDefault="00000000">
      <w:pPr>
        <w:pStyle w:val="ThnVnban"/>
        <w:spacing w:line="288" w:lineRule="auto"/>
        <w:ind w:left="320" w:right="491"/>
        <w:jc w:val="both"/>
      </w:pPr>
      <w:r>
        <w:t xml:space="preserve">*Ghi chú: Đối với tác nhân là Quản trị viên thì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thay đổi mật khẩu</w:t>
      </w:r>
      <w:r>
        <w:rPr>
          <w:spacing w:val="1"/>
        </w:rPr>
        <w:t xml:space="preserve"> </w:t>
      </w:r>
      <w:r>
        <w:t xml:space="preserve">sẽ tích hợp vào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cập nhật thông tin cá nhân với hai trường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là </w:t>
      </w:r>
      <w:proofErr w:type="spellStart"/>
      <w:r>
        <w:t>Password</w:t>
      </w:r>
      <w:proofErr w:type="spellEnd"/>
      <w:r>
        <w:rPr>
          <w:spacing w:val="-57"/>
        </w:rPr>
        <w:t xml:space="preserve"> </w:t>
      </w:r>
      <w:r>
        <w:t xml:space="preserve">và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. Đối với tác nhân là </w:t>
      </w:r>
      <w:r w:rsidRPr="00093C01">
        <w:t>Sinh viên và Nhà tuyển dụng</w:t>
      </w:r>
      <w:r>
        <w:t xml:space="preserve"> thì cần cung cấp thông tin mật khẩu</w:t>
      </w:r>
      <w:r>
        <w:rPr>
          <w:spacing w:val="1"/>
        </w:rPr>
        <w:t xml:space="preserve"> </w:t>
      </w:r>
      <w:r>
        <w:t>cũ để</w:t>
      </w:r>
      <w:r>
        <w:rPr>
          <w:spacing w:val="-1"/>
        </w:rPr>
        <w:t xml:space="preserve"> </w:t>
      </w:r>
      <w:r>
        <w:t>xác</w:t>
      </w:r>
      <w:r>
        <w:rPr>
          <w:spacing w:val="-1"/>
        </w:rPr>
        <w:t xml:space="preserve"> </w:t>
      </w:r>
      <w:r>
        <w:t>minh.</w:t>
      </w:r>
    </w:p>
    <w:p w14:paraId="6979406C" w14:textId="77777777" w:rsidR="00361513" w:rsidRDefault="00000000">
      <w:pPr>
        <w:pStyle w:val="u3"/>
        <w:numPr>
          <w:ilvl w:val="2"/>
          <w:numId w:val="4"/>
        </w:numPr>
        <w:tabs>
          <w:tab w:val="left" w:pos="1041"/>
        </w:tabs>
        <w:spacing w:before="121" w:after="59"/>
        <w:ind w:hanging="721"/>
        <w:jc w:val="both"/>
      </w:pPr>
      <w:bookmarkStart w:id="38" w:name="_bookmark42"/>
      <w:bookmarkEnd w:id="38"/>
      <w:r>
        <w:t>Thiết</w:t>
      </w:r>
      <w:r>
        <w:rPr>
          <w:spacing w:val="-11"/>
        </w:rPr>
        <w:t xml:space="preserve"> </w:t>
      </w:r>
      <w:r>
        <w:t>lập</w:t>
      </w:r>
      <w:r>
        <w:rPr>
          <w:spacing w:val="-10"/>
        </w:rPr>
        <w:t xml:space="preserve"> </w:t>
      </w:r>
      <w:r>
        <w:t>lại</w:t>
      </w:r>
      <w:r>
        <w:rPr>
          <w:spacing w:val="-8"/>
        </w:rPr>
        <w:t xml:space="preserve"> </w:t>
      </w:r>
      <w:r>
        <w:t>mật</w:t>
      </w:r>
      <w:r>
        <w:rPr>
          <w:spacing w:val="-10"/>
        </w:rPr>
        <w:t xml:space="preserve"> </w:t>
      </w:r>
      <w:r>
        <w:t>khẩu</w:t>
      </w:r>
    </w:p>
    <w:tbl>
      <w:tblPr>
        <w:tblW w:w="9046" w:type="dxa"/>
        <w:tblInd w:w="1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7"/>
        <w:gridCol w:w="2396"/>
        <w:gridCol w:w="2392"/>
        <w:gridCol w:w="1881"/>
      </w:tblGrid>
      <w:tr w:rsidR="00361513" w14:paraId="6D65DA38" w14:textId="77777777">
        <w:trPr>
          <w:trHeight w:val="398"/>
        </w:trPr>
        <w:tc>
          <w:tcPr>
            <w:tcW w:w="2377" w:type="dxa"/>
            <w:shd w:val="clear" w:color="auto" w:fill="C5EFE1"/>
          </w:tcPr>
          <w:p w14:paraId="6BA958BB" w14:textId="77777777" w:rsidR="00361513" w:rsidRDefault="00000000">
            <w:pPr>
              <w:pStyle w:val="TableParagraph"/>
              <w:spacing w:before="120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Mã</w:t>
            </w:r>
            <w:r>
              <w:rPr>
                <w:b/>
                <w:spacing w:val="-7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Use</w:t>
            </w:r>
            <w:proofErr w:type="spellEnd"/>
            <w:r>
              <w:rPr>
                <w:b/>
                <w:spacing w:val="-6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case</w:t>
            </w:r>
            <w:proofErr w:type="spellEnd"/>
          </w:p>
        </w:tc>
        <w:tc>
          <w:tcPr>
            <w:tcW w:w="2396" w:type="dxa"/>
          </w:tcPr>
          <w:p w14:paraId="5ABDF48B" w14:textId="77777777" w:rsidR="00361513" w:rsidRDefault="00000000">
            <w:pPr>
              <w:pStyle w:val="TableParagraph"/>
              <w:spacing w:before="82"/>
              <w:ind w:left="112"/>
              <w:rPr>
                <w:sz w:val="19"/>
              </w:rPr>
            </w:pPr>
            <w:r>
              <w:rPr>
                <w:sz w:val="19"/>
              </w:rPr>
              <w:t>UC003</w:t>
            </w:r>
          </w:p>
        </w:tc>
        <w:tc>
          <w:tcPr>
            <w:tcW w:w="2392" w:type="dxa"/>
          </w:tcPr>
          <w:p w14:paraId="445B6704" w14:textId="77777777" w:rsidR="00361513" w:rsidRDefault="00000000">
            <w:pPr>
              <w:pStyle w:val="TableParagraph"/>
              <w:spacing w:before="123"/>
              <w:ind w:left="92"/>
              <w:rPr>
                <w:b/>
                <w:sz w:val="19"/>
              </w:rPr>
            </w:pPr>
            <w:r>
              <w:rPr>
                <w:b/>
                <w:sz w:val="19"/>
              </w:rPr>
              <w:t>Tên</w:t>
            </w:r>
            <w:r>
              <w:rPr>
                <w:b/>
                <w:spacing w:val="-9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Use</w:t>
            </w:r>
            <w:proofErr w:type="spellEnd"/>
            <w:r>
              <w:rPr>
                <w:b/>
                <w:spacing w:val="-7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case</w:t>
            </w:r>
            <w:proofErr w:type="spellEnd"/>
          </w:p>
        </w:tc>
        <w:tc>
          <w:tcPr>
            <w:tcW w:w="1881" w:type="dxa"/>
          </w:tcPr>
          <w:p w14:paraId="018BDB39" w14:textId="77777777" w:rsidR="00361513" w:rsidRDefault="00000000">
            <w:pPr>
              <w:pStyle w:val="TableParagraph"/>
              <w:spacing w:before="82"/>
              <w:ind w:left="105"/>
              <w:rPr>
                <w:sz w:val="19"/>
              </w:rPr>
            </w:pPr>
            <w:r>
              <w:rPr>
                <w:sz w:val="19"/>
              </w:rPr>
              <w:t>Thiết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lập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lại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</w:p>
        </w:tc>
      </w:tr>
      <w:tr w:rsidR="00361513" w14:paraId="12CD24F6" w14:textId="77777777">
        <w:trPr>
          <w:trHeight w:val="388"/>
        </w:trPr>
        <w:tc>
          <w:tcPr>
            <w:tcW w:w="2377" w:type="dxa"/>
            <w:shd w:val="clear" w:color="auto" w:fill="C5EFE1"/>
          </w:tcPr>
          <w:p w14:paraId="77717F3E" w14:textId="77777777" w:rsidR="00361513" w:rsidRDefault="00000000">
            <w:pPr>
              <w:pStyle w:val="TableParagraph"/>
              <w:spacing w:before="119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Tác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nhân</w:t>
            </w:r>
          </w:p>
        </w:tc>
        <w:tc>
          <w:tcPr>
            <w:tcW w:w="6669" w:type="dxa"/>
            <w:gridSpan w:val="3"/>
          </w:tcPr>
          <w:p w14:paraId="582B5E4A" w14:textId="77777777" w:rsidR="00361513" w:rsidRDefault="00000000">
            <w:pPr>
              <w:pStyle w:val="TableParagraph"/>
              <w:spacing w:before="81"/>
              <w:ind w:left="112"/>
              <w:rPr>
                <w:sz w:val="19"/>
              </w:rPr>
            </w:pPr>
            <w:r w:rsidRPr="00093C01">
              <w:rPr>
                <w:sz w:val="19"/>
              </w:rPr>
              <w:t>Sinh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viên,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Quản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trị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viên,</w:t>
            </w:r>
            <w:r>
              <w:rPr>
                <w:spacing w:val="-8"/>
                <w:sz w:val="19"/>
              </w:rPr>
              <w:t xml:space="preserve"> </w:t>
            </w:r>
            <w:r w:rsidRPr="00093C01">
              <w:rPr>
                <w:sz w:val="19"/>
              </w:rPr>
              <w:t xml:space="preserve">Nhà tuyển dụng 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(Người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sử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dụng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–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Người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dùng)</w:t>
            </w:r>
          </w:p>
        </w:tc>
      </w:tr>
      <w:tr w:rsidR="00361513" w14:paraId="470DBBBD" w14:textId="77777777">
        <w:trPr>
          <w:trHeight w:val="386"/>
        </w:trPr>
        <w:tc>
          <w:tcPr>
            <w:tcW w:w="2377" w:type="dxa"/>
            <w:shd w:val="clear" w:color="auto" w:fill="C5EFE1"/>
          </w:tcPr>
          <w:p w14:paraId="630FB04E" w14:textId="77777777" w:rsidR="00361513" w:rsidRDefault="00000000">
            <w:pPr>
              <w:pStyle w:val="TableParagraph"/>
              <w:spacing w:before="119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6669" w:type="dxa"/>
            <w:gridSpan w:val="3"/>
          </w:tcPr>
          <w:p w14:paraId="6BEB905A" w14:textId="77777777" w:rsidR="00361513" w:rsidRDefault="00000000">
            <w:pPr>
              <w:pStyle w:val="TableParagraph"/>
              <w:spacing w:before="81"/>
              <w:ind w:left="112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muốn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thiết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lập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lại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khi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quên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</w:p>
        </w:tc>
      </w:tr>
      <w:tr w:rsidR="00361513" w14:paraId="14610198" w14:textId="77777777">
        <w:trPr>
          <w:trHeight w:val="597"/>
        </w:trPr>
        <w:tc>
          <w:tcPr>
            <w:tcW w:w="2377" w:type="dxa"/>
            <w:shd w:val="clear" w:color="auto" w:fill="C5EFE1"/>
          </w:tcPr>
          <w:p w14:paraId="74E822FD" w14:textId="77777777" w:rsidR="00361513" w:rsidRDefault="00000000">
            <w:pPr>
              <w:pStyle w:val="TableParagraph"/>
              <w:spacing w:before="119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Sự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kích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hoạt</w:t>
            </w:r>
          </w:p>
        </w:tc>
        <w:tc>
          <w:tcPr>
            <w:tcW w:w="6669" w:type="dxa"/>
            <w:gridSpan w:val="3"/>
          </w:tcPr>
          <w:p w14:paraId="0893423E" w14:textId="77777777" w:rsidR="00361513" w:rsidRDefault="00000000">
            <w:pPr>
              <w:pStyle w:val="TableParagraph"/>
              <w:spacing w:before="79" w:line="242" w:lineRule="auto"/>
              <w:ind w:left="112" w:right="22"/>
              <w:rPr>
                <w:sz w:val="19"/>
              </w:rPr>
            </w:pPr>
            <w:proofErr w:type="spellStart"/>
            <w:r>
              <w:rPr>
                <w:sz w:val="19"/>
              </w:rPr>
              <w:t>Click</w:t>
            </w:r>
            <w:proofErr w:type="spellEnd"/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liên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kết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“</w:t>
            </w:r>
            <w:proofErr w:type="spellStart"/>
            <w:r>
              <w:rPr>
                <w:sz w:val="19"/>
              </w:rPr>
              <w:t>Lost</w:t>
            </w:r>
            <w:proofErr w:type="spellEnd"/>
            <w:r>
              <w:rPr>
                <w:spacing w:val="-2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your</w:t>
            </w:r>
            <w:proofErr w:type="spellEnd"/>
            <w:r>
              <w:rPr>
                <w:spacing w:val="-3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password</w:t>
            </w:r>
            <w:proofErr w:type="spellEnd"/>
            <w:r>
              <w:rPr>
                <w:sz w:val="19"/>
              </w:rPr>
              <w:t>?”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đối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với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QTV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“</w:t>
            </w:r>
            <w:proofErr w:type="spellStart"/>
            <w:r>
              <w:rPr>
                <w:sz w:val="19"/>
              </w:rPr>
              <w:t>Forgot</w:t>
            </w:r>
            <w:proofErr w:type="spellEnd"/>
            <w:r>
              <w:rPr>
                <w:spacing w:val="-2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password</w:t>
            </w:r>
            <w:proofErr w:type="spellEnd"/>
            <w:r>
              <w:rPr>
                <w:sz w:val="19"/>
              </w:rPr>
              <w:t>?”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đối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 xml:space="preserve">với </w:t>
            </w:r>
            <w:r w:rsidRPr="00093C01">
              <w:rPr>
                <w:sz w:val="19"/>
              </w:rPr>
              <w:t xml:space="preserve">Sinh viên và Nhà tuyển dụng 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tại trang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</w:p>
        </w:tc>
      </w:tr>
      <w:tr w:rsidR="00361513" w14:paraId="0BFA2D8F" w14:textId="77777777">
        <w:trPr>
          <w:trHeight w:val="385"/>
        </w:trPr>
        <w:tc>
          <w:tcPr>
            <w:tcW w:w="2377" w:type="dxa"/>
            <w:shd w:val="clear" w:color="auto" w:fill="C5EFE1"/>
          </w:tcPr>
          <w:p w14:paraId="6886D91E" w14:textId="77777777" w:rsidR="00361513" w:rsidRDefault="00000000">
            <w:pPr>
              <w:pStyle w:val="TableParagraph"/>
              <w:spacing w:before="119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Tiền</w:t>
            </w:r>
            <w:r>
              <w:rPr>
                <w:b/>
                <w:spacing w:val="-9"/>
                <w:sz w:val="18"/>
              </w:rPr>
              <w:t xml:space="preserve"> </w:t>
            </w:r>
            <w:r>
              <w:rPr>
                <w:b/>
                <w:sz w:val="18"/>
              </w:rPr>
              <w:t>điều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</w:p>
        </w:tc>
        <w:tc>
          <w:tcPr>
            <w:tcW w:w="6669" w:type="dxa"/>
            <w:gridSpan w:val="3"/>
          </w:tcPr>
          <w:p w14:paraId="184436E2" w14:textId="77777777" w:rsidR="00361513" w:rsidRDefault="00000000">
            <w:pPr>
              <w:pStyle w:val="TableParagraph"/>
              <w:spacing w:before="81"/>
              <w:ind w:left="112"/>
              <w:rPr>
                <w:sz w:val="19"/>
              </w:rPr>
            </w:pPr>
            <w:r>
              <w:rPr>
                <w:sz w:val="19"/>
              </w:rPr>
              <w:t>Tồn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tại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tài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khoản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cần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thiết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lập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lại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</w:tbl>
    <w:p w14:paraId="17B275EF" w14:textId="77777777" w:rsidR="00361513" w:rsidRDefault="00361513">
      <w:pPr>
        <w:rPr>
          <w:sz w:val="19"/>
        </w:rPr>
        <w:sectPr w:rsidR="00361513" w:rsidSect="002F61B4">
          <w:pgSz w:w="12240" w:h="15840"/>
          <w:pgMar w:top="1380" w:right="1300" w:bottom="1020" w:left="1480" w:header="0" w:footer="758" w:gutter="0"/>
          <w:cols w:space="720"/>
        </w:sectPr>
      </w:pPr>
    </w:p>
    <w:tbl>
      <w:tblPr>
        <w:tblW w:w="9049" w:type="dxa"/>
        <w:tblInd w:w="1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7"/>
        <w:gridCol w:w="113"/>
        <w:gridCol w:w="579"/>
        <w:gridCol w:w="1659"/>
        <w:gridCol w:w="4178"/>
        <w:gridCol w:w="143"/>
      </w:tblGrid>
      <w:tr w:rsidR="00361513" w14:paraId="61789DB8" w14:textId="77777777">
        <w:trPr>
          <w:trHeight w:val="419"/>
        </w:trPr>
        <w:tc>
          <w:tcPr>
            <w:tcW w:w="2377" w:type="dxa"/>
            <w:vMerge w:val="restart"/>
            <w:shd w:val="clear" w:color="auto" w:fill="C5EFE1"/>
          </w:tcPr>
          <w:p w14:paraId="34630108" w14:textId="77777777" w:rsidR="00361513" w:rsidRDefault="00000000">
            <w:pPr>
              <w:pStyle w:val="TableParagraph"/>
              <w:spacing w:before="115" w:line="448" w:lineRule="auto"/>
              <w:ind w:left="95" w:right="197"/>
              <w:rPr>
                <w:b/>
                <w:sz w:val="18"/>
              </w:rPr>
            </w:pPr>
            <w:r>
              <w:rPr>
                <w:b/>
                <w:spacing w:val="-1"/>
                <w:sz w:val="18"/>
              </w:rPr>
              <w:lastRenderedPageBreak/>
              <w:t>Luồng</w:t>
            </w:r>
            <w:r>
              <w:rPr>
                <w:b/>
                <w:spacing w:val="-11"/>
                <w:sz w:val="18"/>
              </w:rPr>
              <w:t xml:space="preserve"> </w:t>
            </w:r>
            <w:r>
              <w:rPr>
                <w:b/>
                <w:spacing w:val="-1"/>
                <w:sz w:val="18"/>
              </w:rPr>
              <w:t>sự</w:t>
            </w:r>
            <w:r>
              <w:rPr>
                <w:b/>
                <w:spacing w:val="-12"/>
                <w:sz w:val="18"/>
              </w:rPr>
              <w:t xml:space="preserve"> </w:t>
            </w:r>
            <w:r>
              <w:rPr>
                <w:b/>
                <w:spacing w:val="-1"/>
                <w:sz w:val="18"/>
              </w:rPr>
              <w:t>kiện</w:t>
            </w:r>
            <w:r>
              <w:rPr>
                <w:b/>
                <w:spacing w:val="-10"/>
                <w:sz w:val="18"/>
              </w:rPr>
              <w:t xml:space="preserve"> </w:t>
            </w:r>
            <w:r>
              <w:rPr>
                <w:b/>
                <w:spacing w:val="-1"/>
                <w:sz w:val="18"/>
              </w:rPr>
              <w:t>chính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(Thành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công)</w:t>
            </w:r>
          </w:p>
        </w:tc>
        <w:tc>
          <w:tcPr>
            <w:tcW w:w="113" w:type="dxa"/>
            <w:vMerge w:val="restart"/>
          </w:tcPr>
          <w:p w14:paraId="552B5404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579" w:type="dxa"/>
            <w:tcBorders>
              <w:top w:val="single" w:sz="8" w:space="0" w:color="000000"/>
            </w:tcBorders>
            <w:shd w:val="clear" w:color="auto" w:fill="FFCC99"/>
          </w:tcPr>
          <w:p w14:paraId="7A42FB8F" w14:textId="77777777" w:rsidR="00361513" w:rsidRDefault="00000000">
            <w:pPr>
              <w:pStyle w:val="TableParagraph"/>
              <w:spacing w:before="124"/>
              <w:ind w:left="66" w:right="6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659" w:type="dxa"/>
            <w:tcBorders>
              <w:top w:val="single" w:sz="8" w:space="0" w:color="000000"/>
            </w:tcBorders>
            <w:shd w:val="clear" w:color="auto" w:fill="FFCC99"/>
          </w:tcPr>
          <w:p w14:paraId="76B9A28B" w14:textId="77777777" w:rsidR="00361513" w:rsidRDefault="00000000">
            <w:pPr>
              <w:pStyle w:val="TableParagraph"/>
              <w:spacing w:before="124"/>
              <w:ind w:left="320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6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178" w:type="dxa"/>
            <w:tcBorders>
              <w:top w:val="single" w:sz="8" w:space="0" w:color="000000"/>
            </w:tcBorders>
            <w:shd w:val="clear" w:color="auto" w:fill="FFCC99"/>
          </w:tcPr>
          <w:p w14:paraId="4A9DA99A" w14:textId="77777777" w:rsidR="00361513" w:rsidRDefault="00000000">
            <w:pPr>
              <w:pStyle w:val="TableParagraph"/>
              <w:spacing w:before="124"/>
              <w:ind w:left="1944" w:right="1384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8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143" w:type="dxa"/>
            <w:tcBorders>
              <w:bottom w:val="nil"/>
            </w:tcBorders>
          </w:tcPr>
          <w:p w14:paraId="1D806392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31C27F8D" w14:textId="77777777">
        <w:trPr>
          <w:trHeight w:val="681"/>
        </w:trPr>
        <w:tc>
          <w:tcPr>
            <w:tcW w:w="2377" w:type="dxa"/>
            <w:vMerge/>
            <w:tcBorders>
              <w:top w:val="nil"/>
            </w:tcBorders>
            <w:shd w:val="clear" w:color="auto" w:fill="C5EFE1"/>
          </w:tcPr>
          <w:p w14:paraId="6B479932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4CD0EF2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79" w:type="dxa"/>
          </w:tcPr>
          <w:p w14:paraId="39C33674" w14:textId="77777777" w:rsidR="00361513" w:rsidRDefault="00000000">
            <w:pPr>
              <w:pStyle w:val="TableParagraph"/>
              <w:spacing w:before="120"/>
              <w:ind w:left="85" w:right="65"/>
              <w:jc w:val="center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659" w:type="dxa"/>
          </w:tcPr>
          <w:p w14:paraId="110CC022" w14:textId="77777777" w:rsidR="00361513" w:rsidRDefault="00000000">
            <w:pPr>
              <w:pStyle w:val="TableParagraph"/>
              <w:spacing w:before="120"/>
              <w:ind w:left="214"/>
              <w:rPr>
                <w:sz w:val="19"/>
              </w:rPr>
            </w:pPr>
            <w:r>
              <w:rPr>
                <w:sz w:val="19"/>
              </w:rPr>
              <w:t>Người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</w:p>
        </w:tc>
        <w:tc>
          <w:tcPr>
            <w:tcW w:w="4178" w:type="dxa"/>
          </w:tcPr>
          <w:p w14:paraId="31339079" w14:textId="77777777" w:rsidR="00361513" w:rsidRDefault="00000000">
            <w:pPr>
              <w:pStyle w:val="TableParagraph"/>
              <w:spacing w:before="120" w:line="288" w:lineRule="auto"/>
              <w:ind w:left="108" w:right="140"/>
              <w:rPr>
                <w:sz w:val="19"/>
              </w:rPr>
            </w:pPr>
            <w:r>
              <w:rPr>
                <w:spacing w:val="-1"/>
                <w:sz w:val="19"/>
              </w:rPr>
              <w:t>Chọn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Thiết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lập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lại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(sự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kiện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kích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hoạt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bên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trên)</w:t>
            </w:r>
          </w:p>
        </w:tc>
        <w:tc>
          <w:tcPr>
            <w:tcW w:w="143" w:type="dxa"/>
            <w:tcBorders>
              <w:top w:val="nil"/>
              <w:bottom w:val="nil"/>
            </w:tcBorders>
          </w:tcPr>
          <w:p w14:paraId="223A4DAC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13A700AB" w14:textId="77777777">
        <w:trPr>
          <w:trHeight w:val="422"/>
        </w:trPr>
        <w:tc>
          <w:tcPr>
            <w:tcW w:w="2377" w:type="dxa"/>
            <w:vMerge/>
            <w:tcBorders>
              <w:top w:val="nil"/>
            </w:tcBorders>
            <w:shd w:val="clear" w:color="auto" w:fill="C5EFE1"/>
          </w:tcPr>
          <w:p w14:paraId="0DA40351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81FEBA7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79" w:type="dxa"/>
          </w:tcPr>
          <w:p w14:paraId="2BA04C79" w14:textId="77777777" w:rsidR="00361513" w:rsidRDefault="00000000">
            <w:pPr>
              <w:pStyle w:val="TableParagraph"/>
              <w:spacing w:before="120"/>
              <w:ind w:left="85" w:right="65"/>
              <w:jc w:val="center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659" w:type="dxa"/>
          </w:tcPr>
          <w:p w14:paraId="3FA27986" w14:textId="77777777" w:rsidR="00361513" w:rsidRDefault="00000000">
            <w:pPr>
              <w:pStyle w:val="TableParagraph"/>
              <w:spacing w:before="120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8" w:type="dxa"/>
          </w:tcPr>
          <w:p w14:paraId="571CF307" w14:textId="77777777" w:rsidR="00361513" w:rsidRDefault="00000000">
            <w:pPr>
              <w:pStyle w:val="TableParagraph"/>
              <w:spacing w:before="120"/>
              <w:ind w:left="108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giao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diện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thiết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lập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lại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</w:p>
        </w:tc>
        <w:tc>
          <w:tcPr>
            <w:tcW w:w="143" w:type="dxa"/>
            <w:tcBorders>
              <w:top w:val="nil"/>
              <w:bottom w:val="nil"/>
            </w:tcBorders>
          </w:tcPr>
          <w:p w14:paraId="0CA43C39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6481BB06" w14:textId="77777777">
        <w:trPr>
          <w:trHeight w:val="683"/>
        </w:trPr>
        <w:tc>
          <w:tcPr>
            <w:tcW w:w="2377" w:type="dxa"/>
            <w:vMerge/>
            <w:tcBorders>
              <w:top w:val="nil"/>
            </w:tcBorders>
            <w:shd w:val="clear" w:color="auto" w:fill="C5EFE1"/>
          </w:tcPr>
          <w:p w14:paraId="08D16F2D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5A2B6A9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79" w:type="dxa"/>
          </w:tcPr>
          <w:p w14:paraId="2E465CC5" w14:textId="77777777" w:rsidR="00361513" w:rsidRDefault="00000000">
            <w:pPr>
              <w:pStyle w:val="TableParagraph"/>
              <w:spacing w:before="120"/>
              <w:ind w:left="85" w:right="65"/>
              <w:jc w:val="center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659" w:type="dxa"/>
          </w:tcPr>
          <w:p w14:paraId="5C61B034" w14:textId="77777777" w:rsidR="00361513" w:rsidRDefault="00000000">
            <w:pPr>
              <w:pStyle w:val="TableParagraph"/>
              <w:spacing w:before="120"/>
              <w:ind w:left="214"/>
              <w:rPr>
                <w:sz w:val="19"/>
              </w:rPr>
            </w:pPr>
            <w:r>
              <w:rPr>
                <w:sz w:val="19"/>
              </w:rPr>
              <w:t>Người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</w:p>
        </w:tc>
        <w:tc>
          <w:tcPr>
            <w:tcW w:w="4178" w:type="dxa"/>
          </w:tcPr>
          <w:p w14:paraId="2AB1B566" w14:textId="77777777" w:rsidR="00361513" w:rsidRDefault="00000000">
            <w:pPr>
              <w:pStyle w:val="TableParagraph"/>
              <w:spacing w:before="120" w:line="290" w:lineRule="auto"/>
              <w:ind w:left="108" w:right="134"/>
              <w:rPr>
                <w:sz w:val="19"/>
              </w:rPr>
            </w:pPr>
            <w:r>
              <w:rPr>
                <w:sz w:val="19"/>
              </w:rPr>
              <w:t>Nhập</w:t>
            </w:r>
            <w:r>
              <w:rPr>
                <w:spacing w:val="-5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email</w:t>
            </w:r>
            <w:proofErr w:type="spellEnd"/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tương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ứng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với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tài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khoản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cần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thiết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lập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lại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</w:p>
        </w:tc>
        <w:tc>
          <w:tcPr>
            <w:tcW w:w="143" w:type="dxa"/>
            <w:tcBorders>
              <w:top w:val="nil"/>
              <w:bottom w:val="nil"/>
            </w:tcBorders>
          </w:tcPr>
          <w:p w14:paraId="7E88E337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17D8FB6C" w14:textId="77777777">
        <w:trPr>
          <w:trHeight w:val="685"/>
        </w:trPr>
        <w:tc>
          <w:tcPr>
            <w:tcW w:w="2377" w:type="dxa"/>
            <w:vMerge/>
            <w:tcBorders>
              <w:top w:val="nil"/>
            </w:tcBorders>
            <w:shd w:val="clear" w:color="auto" w:fill="C5EFE1"/>
          </w:tcPr>
          <w:p w14:paraId="5FF0D3BB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4F7A51F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79" w:type="dxa"/>
          </w:tcPr>
          <w:p w14:paraId="1B86573A" w14:textId="77777777" w:rsidR="00361513" w:rsidRDefault="00000000">
            <w:pPr>
              <w:pStyle w:val="TableParagraph"/>
              <w:spacing w:before="120"/>
              <w:ind w:left="85" w:right="65"/>
              <w:jc w:val="center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659" w:type="dxa"/>
          </w:tcPr>
          <w:p w14:paraId="0BCD120F" w14:textId="77777777" w:rsidR="00361513" w:rsidRDefault="00000000">
            <w:pPr>
              <w:pStyle w:val="TableParagraph"/>
              <w:spacing w:before="120"/>
              <w:ind w:left="214"/>
              <w:rPr>
                <w:sz w:val="19"/>
              </w:rPr>
            </w:pPr>
            <w:r>
              <w:rPr>
                <w:sz w:val="19"/>
              </w:rPr>
              <w:t>Người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</w:p>
        </w:tc>
        <w:tc>
          <w:tcPr>
            <w:tcW w:w="4178" w:type="dxa"/>
          </w:tcPr>
          <w:p w14:paraId="553A6F96" w14:textId="77777777" w:rsidR="00361513" w:rsidRDefault="00000000">
            <w:pPr>
              <w:pStyle w:val="TableParagraph"/>
              <w:spacing w:before="120" w:line="290" w:lineRule="auto"/>
              <w:ind w:left="108"/>
              <w:rPr>
                <w:sz w:val="19"/>
              </w:rPr>
            </w:pPr>
            <w:r>
              <w:rPr>
                <w:spacing w:val="-1"/>
                <w:sz w:val="19"/>
              </w:rPr>
              <w:t>Yêu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cầu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thiết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lập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lại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mật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(</w:t>
            </w:r>
            <w:proofErr w:type="spellStart"/>
            <w:r>
              <w:rPr>
                <w:sz w:val="19"/>
              </w:rPr>
              <w:t>submit</w:t>
            </w:r>
            <w:proofErr w:type="spellEnd"/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nút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để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gửi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yêu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cầu)</w:t>
            </w:r>
          </w:p>
        </w:tc>
        <w:tc>
          <w:tcPr>
            <w:tcW w:w="143" w:type="dxa"/>
            <w:tcBorders>
              <w:top w:val="nil"/>
              <w:bottom w:val="nil"/>
            </w:tcBorders>
          </w:tcPr>
          <w:p w14:paraId="3DD7B8CA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6428713C" w14:textId="77777777">
        <w:trPr>
          <w:trHeight w:val="1195"/>
        </w:trPr>
        <w:tc>
          <w:tcPr>
            <w:tcW w:w="2377" w:type="dxa"/>
            <w:vMerge/>
            <w:tcBorders>
              <w:top w:val="nil"/>
            </w:tcBorders>
            <w:shd w:val="clear" w:color="auto" w:fill="C5EFE1"/>
          </w:tcPr>
          <w:p w14:paraId="7A321022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DA1E781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79" w:type="dxa"/>
            <w:tcBorders>
              <w:bottom w:val="thickThinMediumGap" w:sz="2" w:space="0" w:color="000000"/>
            </w:tcBorders>
          </w:tcPr>
          <w:p w14:paraId="773B2324" w14:textId="77777777" w:rsidR="00361513" w:rsidRDefault="00000000">
            <w:pPr>
              <w:pStyle w:val="TableParagraph"/>
              <w:spacing w:before="120"/>
              <w:ind w:left="85" w:right="65"/>
              <w:jc w:val="center"/>
              <w:rPr>
                <w:sz w:val="19"/>
              </w:rPr>
            </w:pPr>
            <w:r>
              <w:rPr>
                <w:sz w:val="19"/>
              </w:rPr>
              <w:t>5.</w:t>
            </w:r>
          </w:p>
        </w:tc>
        <w:tc>
          <w:tcPr>
            <w:tcW w:w="1659" w:type="dxa"/>
            <w:tcBorders>
              <w:bottom w:val="thickThinMediumGap" w:sz="2" w:space="0" w:color="000000"/>
            </w:tcBorders>
          </w:tcPr>
          <w:p w14:paraId="32C00FD8" w14:textId="77777777" w:rsidR="00361513" w:rsidRDefault="00000000">
            <w:pPr>
              <w:pStyle w:val="TableParagraph"/>
              <w:spacing w:before="120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8" w:type="dxa"/>
            <w:tcBorders>
              <w:bottom w:val="thickThinMediumGap" w:sz="2" w:space="0" w:color="000000"/>
            </w:tcBorders>
          </w:tcPr>
          <w:p w14:paraId="0D2C9D60" w14:textId="77777777" w:rsidR="00361513" w:rsidRDefault="00000000">
            <w:pPr>
              <w:pStyle w:val="TableParagraph"/>
              <w:spacing w:before="120" w:line="288" w:lineRule="auto"/>
              <w:ind w:left="108" w:right="97"/>
              <w:jc w:val="both"/>
              <w:rPr>
                <w:sz w:val="19"/>
              </w:rPr>
            </w:pPr>
            <w:r>
              <w:rPr>
                <w:sz w:val="19"/>
              </w:rPr>
              <w:t xml:space="preserve">Kiểm tra định dạng </w:t>
            </w:r>
            <w:proofErr w:type="spellStart"/>
            <w:r>
              <w:rPr>
                <w:sz w:val="19"/>
              </w:rPr>
              <w:t>email</w:t>
            </w:r>
            <w:proofErr w:type="spellEnd"/>
            <w:r>
              <w:rPr>
                <w:sz w:val="19"/>
              </w:rPr>
              <w:t xml:space="preserve"> có đúng không và có tồn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 xml:space="preserve">tại tài khoản ứng với </w:t>
            </w:r>
            <w:proofErr w:type="spellStart"/>
            <w:r>
              <w:rPr>
                <w:sz w:val="19"/>
              </w:rPr>
              <w:t>email</w:t>
            </w:r>
            <w:proofErr w:type="spellEnd"/>
            <w:r>
              <w:rPr>
                <w:sz w:val="19"/>
              </w:rPr>
              <w:t xml:space="preserve"> mà Người dùng nhập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không, nếu thỏa mãn hệ thống sẽ gửi liên kết thiết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lập lại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đến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email</w:t>
            </w:r>
            <w:proofErr w:type="spellEnd"/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cho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Người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</w:p>
        </w:tc>
        <w:tc>
          <w:tcPr>
            <w:tcW w:w="143" w:type="dxa"/>
            <w:tcBorders>
              <w:top w:val="nil"/>
            </w:tcBorders>
          </w:tcPr>
          <w:p w14:paraId="039E1F6E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48A925B3" w14:textId="77777777">
        <w:trPr>
          <w:trHeight w:val="438"/>
        </w:trPr>
        <w:tc>
          <w:tcPr>
            <w:tcW w:w="2377" w:type="dxa"/>
            <w:vMerge w:val="restart"/>
            <w:shd w:val="clear" w:color="auto" w:fill="C5EFE1"/>
          </w:tcPr>
          <w:p w14:paraId="7E8D066D" w14:textId="77777777" w:rsidR="00361513" w:rsidRDefault="00000000">
            <w:pPr>
              <w:pStyle w:val="TableParagraph"/>
              <w:spacing w:before="108"/>
              <w:ind w:left="95"/>
              <w:rPr>
                <w:b/>
                <w:sz w:val="19"/>
              </w:rPr>
            </w:pPr>
            <w:r>
              <w:rPr>
                <w:b/>
                <w:sz w:val="19"/>
              </w:rPr>
              <w:t>Luồng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sự</w:t>
            </w:r>
            <w:r>
              <w:rPr>
                <w:b/>
                <w:spacing w:val="-9"/>
                <w:sz w:val="19"/>
              </w:rPr>
              <w:t xml:space="preserve"> </w:t>
            </w:r>
            <w:r>
              <w:rPr>
                <w:b/>
                <w:sz w:val="19"/>
              </w:rPr>
              <w:t>kiện</w:t>
            </w:r>
            <w:r>
              <w:rPr>
                <w:b/>
                <w:spacing w:val="-8"/>
                <w:sz w:val="19"/>
              </w:rPr>
              <w:t xml:space="preserve"> </w:t>
            </w:r>
            <w:r>
              <w:rPr>
                <w:b/>
                <w:sz w:val="19"/>
              </w:rPr>
              <w:t>thay</w:t>
            </w:r>
            <w:r>
              <w:rPr>
                <w:b/>
                <w:spacing w:val="-6"/>
                <w:sz w:val="19"/>
              </w:rPr>
              <w:t xml:space="preserve"> </w:t>
            </w:r>
            <w:r>
              <w:rPr>
                <w:b/>
                <w:sz w:val="19"/>
              </w:rPr>
              <w:t>thế</w:t>
            </w:r>
          </w:p>
        </w:tc>
        <w:tc>
          <w:tcPr>
            <w:tcW w:w="113" w:type="dxa"/>
            <w:vMerge w:val="restart"/>
            <w:tcBorders>
              <w:bottom w:val="single" w:sz="8" w:space="0" w:color="000000"/>
            </w:tcBorders>
          </w:tcPr>
          <w:p w14:paraId="033C7891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579" w:type="dxa"/>
            <w:tcBorders>
              <w:top w:val="thinThickMediumGap" w:sz="2" w:space="0" w:color="000000"/>
            </w:tcBorders>
            <w:shd w:val="clear" w:color="auto" w:fill="FFCC99"/>
          </w:tcPr>
          <w:p w14:paraId="41E9F49E" w14:textId="77777777" w:rsidR="00361513" w:rsidRDefault="00000000">
            <w:pPr>
              <w:pStyle w:val="TableParagraph"/>
              <w:spacing w:before="120"/>
              <w:ind w:left="103" w:right="65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STT</w:t>
            </w:r>
          </w:p>
        </w:tc>
        <w:tc>
          <w:tcPr>
            <w:tcW w:w="1659" w:type="dxa"/>
            <w:tcBorders>
              <w:top w:val="thinThickMediumGap" w:sz="2" w:space="0" w:color="000000"/>
            </w:tcBorders>
            <w:shd w:val="clear" w:color="auto" w:fill="FFCC99"/>
          </w:tcPr>
          <w:p w14:paraId="475A361B" w14:textId="77777777" w:rsidR="00361513" w:rsidRDefault="00000000">
            <w:pPr>
              <w:pStyle w:val="TableParagraph"/>
              <w:spacing w:before="120"/>
              <w:ind w:left="272"/>
              <w:rPr>
                <w:b/>
                <w:sz w:val="19"/>
              </w:rPr>
            </w:pPr>
            <w:r>
              <w:rPr>
                <w:b/>
                <w:sz w:val="19"/>
              </w:rPr>
              <w:t>Thực</w:t>
            </w:r>
            <w:r>
              <w:rPr>
                <w:b/>
                <w:spacing w:val="-12"/>
                <w:sz w:val="19"/>
              </w:rPr>
              <w:t xml:space="preserve"> </w:t>
            </w:r>
            <w:r>
              <w:rPr>
                <w:b/>
                <w:sz w:val="19"/>
              </w:rPr>
              <w:t>hiện</w:t>
            </w:r>
            <w:r>
              <w:rPr>
                <w:b/>
                <w:spacing w:val="-12"/>
                <w:sz w:val="19"/>
              </w:rPr>
              <w:t xml:space="preserve"> </w:t>
            </w:r>
            <w:r>
              <w:rPr>
                <w:b/>
                <w:sz w:val="19"/>
              </w:rPr>
              <w:t>bởi</w:t>
            </w:r>
          </w:p>
        </w:tc>
        <w:tc>
          <w:tcPr>
            <w:tcW w:w="4178" w:type="dxa"/>
            <w:tcBorders>
              <w:top w:val="thinThickMediumGap" w:sz="2" w:space="0" w:color="000000"/>
            </w:tcBorders>
            <w:shd w:val="clear" w:color="auto" w:fill="FFCC99"/>
          </w:tcPr>
          <w:p w14:paraId="6ADA7915" w14:textId="77777777" w:rsidR="00361513" w:rsidRDefault="00000000">
            <w:pPr>
              <w:pStyle w:val="TableParagraph"/>
              <w:spacing w:before="120"/>
              <w:ind w:left="1915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Hành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động</w:t>
            </w:r>
          </w:p>
        </w:tc>
        <w:tc>
          <w:tcPr>
            <w:tcW w:w="143" w:type="dxa"/>
            <w:tcBorders>
              <w:bottom w:val="nil"/>
            </w:tcBorders>
          </w:tcPr>
          <w:p w14:paraId="5A63FB36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7E9D3A9E" w14:textId="77777777">
        <w:trPr>
          <w:trHeight w:val="635"/>
        </w:trPr>
        <w:tc>
          <w:tcPr>
            <w:tcW w:w="2377" w:type="dxa"/>
            <w:vMerge/>
            <w:tcBorders>
              <w:top w:val="nil"/>
            </w:tcBorders>
            <w:shd w:val="clear" w:color="auto" w:fill="C5EFE1"/>
          </w:tcPr>
          <w:p w14:paraId="1C183120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single" w:sz="8" w:space="0" w:color="000000"/>
            </w:tcBorders>
          </w:tcPr>
          <w:p w14:paraId="67215E15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79" w:type="dxa"/>
          </w:tcPr>
          <w:p w14:paraId="06233415" w14:textId="77777777" w:rsidR="00361513" w:rsidRDefault="00000000">
            <w:pPr>
              <w:pStyle w:val="TableParagraph"/>
              <w:spacing w:before="117"/>
              <w:ind w:left="225" w:right="65"/>
              <w:jc w:val="center"/>
              <w:rPr>
                <w:sz w:val="19"/>
              </w:rPr>
            </w:pPr>
            <w:r>
              <w:rPr>
                <w:sz w:val="19"/>
              </w:rPr>
              <w:t>5a.</w:t>
            </w:r>
          </w:p>
        </w:tc>
        <w:tc>
          <w:tcPr>
            <w:tcW w:w="1659" w:type="dxa"/>
          </w:tcPr>
          <w:p w14:paraId="0F91C50D" w14:textId="77777777" w:rsidR="00361513" w:rsidRDefault="00000000">
            <w:pPr>
              <w:pStyle w:val="TableParagraph"/>
              <w:spacing w:before="117"/>
              <w:ind w:left="231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8" w:type="dxa"/>
          </w:tcPr>
          <w:p w14:paraId="664138C5" w14:textId="77777777" w:rsidR="00361513" w:rsidRDefault="00000000">
            <w:pPr>
              <w:pStyle w:val="TableParagraph"/>
              <w:spacing w:before="78" w:line="260" w:lineRule="atLeast"/>
              <w:ind w:left="122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28"/>
                <w:sz w:val="19"/>
              </w:rPr>
              <w:t xml:space="preserve"> </w:t>
            </w:r>
            <w:r>
              <w:rPr>
                <w:sz w:val="19"/>
              </w:rPr>
              <w:t>lỗi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28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24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28"/>
                <w:sz w:val="19"/>
              </w:rPr>
              <w:t xml:space="preserve"> </w:t>
            </w:r>
            <w:r>
              <w:rPr>
                <w:sz w:val="19"/>
              </w:rPr>
              <w:t>đối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>tượng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cung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cấp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không đúng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hoặc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không trùng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khớp</w:t>
            </w:r>
          </w:p>
        </w:tc>
        <w:tc>
          <w:tcPr>
            <w:tcW w:w="143" w:type="dxa"/>
            <w:tcBorders>
              <w:top w:val="nil"/>
              <w:bottom w:val="nil"/>
            </w:tcBorders>
          </w:tcPr>
          <w:p w14:paraId="6F2BCE7B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2B65F126" w14:textId="77777777">
        <w:trPr>
          <w:trHeight w:val="644"/>
        </w:trPr>
        <w:tc>
          <w:tcPr>
            <w:tcW w:w="2377" w:type="dxa"/>
            <w:vMerge/>
            <w:tcBorders>
              <w:top w:val="nil"/>
            </w:tcBorders>
            <w:shd w:val="clear" w:color="auto" w:fill="C5EFE1"/>
          </w:tcPr>
          <w:p w14:paraId="70DEBC00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single" w:sz="8" w:space="0" w:color="000000"/>
            </w:tcBorders>
          </w:tcPr>
          <w:p w14:paraId="2BDF4EE7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79" w:type="dxa"/>
            <w:tcBorders>
              <w:bottom w:val="single" w:sz="8" w:space="0" w:color="000000"/>
            </w:tcBorders>
          </w:tcPr>
          <w:p w14:paraId="30E2B3FC" w14:textId="77777777" w:rsidR="00361513" w:rsidRDefault="00000000">
            <w:pPr>
              <w:pStyle w:val="TableParagraph"/>
              <w:spacing w:before="115"/>
              <w:ind w:left="224" w:right="65"/>
              <w:jc w:val="center"/>
              <w:rPr>
                <w:sz w:val="19"/>
              </w:rPr>
            </w:pPr>
            <w:r>
              <w:rPr>
                <w:sz w:val="19"/>
              </w:rPr>
              <w:t>5b.</w:t>
            </w:r>
          </w:p>
        </w:tc>
        <w:tc>
          <w:tcPr>
            <w:tcW w:w="1659" w:type="dxa"/>
            <w:tcBorders>
              <w:bottom w:val="single" w:sz="8" w:space="0" w:color="000000"/>
            </w:tcBorders>
          </w:tcPr>
          <w:p w14:paraId="041F89A4" w14:textId="77777777" w:rsidR="00361513" w:rsidRDefault="00000000">
            <w:pPr>
              <w:pStyle w:val="TableParagraph"/>
              <w:spacing w:before="115"/>
              <w:ind w:left="231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78" w:type="dxa"/>
            <w:tcBorders>
              <w:bottom w:val="single" w:sz="8" w:space="0" w:color="000000"/>
            </w:tcBorders>
          </w:tcPr>
          <w:p w14:paraId="48F009CE" w14:textId="77777777" w:rsidR="00361513" w:rsidRDefault="00000000">
            <w:pPr>
              <w:pStyle w:val="TableParagraph"/>
              <w:spacing w:before="73" w:line="260" w:lineRule="atLeast"/>
              <w:ind w:left="122" w:right="140"/>
              <w:rPr>
                <w:sz w:val="19"/>
              </w:rPr>
            </w:pPr>
            <w:r>
              <w:rPr>
                <w:spacing w:val="-1"/>
                <w:sz w:val="19"/>
              </w:rPr>
              <w:t>Thông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báo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thành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công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gửi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được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liên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kết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đến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cho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Người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</w:p>
        </w:tc>
        <w:tc>
          <w:tcPr>
            <w:tcW w:w="143" w:type="dxa"/>
            <w:tcBorders>
              <w:top w:val="nil"/>
              <w:bottom w:val="single" w:sz="8" w:space="0" w:color="000000"/>
            </w:tcBorders>
          </w:tcPr>
          <w:p w14:paraId="3BB50AA3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6FF98EC5" w14:textId="77777777">
        <w:trPr>
          <w:trHeight w:val="592"/>
        </w:trPr>
        <w:tc>
          <w:tcPr>
            <w:tcW w:w="2377" w:type="dxa"/>
            <w:shd w:val="clear" w:color="auto" w:fill="C5EFE1"/>
          </w:tcPr>
          <w:p w14:paraId="00E101CB" w14:textId="77777777" w:rsidR="00361513" w:rsidRDefault="00000000">
            <w:pPr>
              <w:pStyle w:val="TableParagraph"/>
              <w:spacing w:before="115"/>
              <w:ind w:left="95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Hậu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điều</w:t>
            </w:r>
            <w:r>
              <w:rPr>
                <w:b/>
                <w:spacing w:val="-10"/>
                <w:sz w:val="19"/>
              </w:rPr>
              <w:t xml:space="preserve"> </w:t>
            </w:r>
            <w:r>
              <w:rPr>
                <w:b/>
                <w:sz w:val="19"/>
              </w:rPr>
              <w:t>kiện</w:t>
            </w:r>
          </w:p>
        </w:tc>
        <w:tc>
          <w:tcPr>
            <w:tcW w:w="6672" w:type="dxa"/>
            <w:gridSpan w:val="5"/>
            <w:tcBorders>
              <w:top w:val="single" w:sz="8" w:space="0" w:color="000000"/>
            </w:tcBorders>
          </w:tcPr>
          <w:p w14:paraId="530E8B0F" w14:textId="77777777" w:rsidR="00361513" w:rsidRDefault="00000000">
            <w:pPr>
              <w:pStyle w:val="TableParagraph"/>
              <w:spacing w:before="74"/>
              <w:ind w:left="112"/>
              <w:rPr>
                <w:sz w:val="19"/>
              </w:rPr>
            </w:pPr>
            <w:r>
              <w:rPr>
                <w:spacing w:val="-1"/>
                <w:sz w:val="19"/>
              </w:rPr>
              <w:t>Hệ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thống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gửi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được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liên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kết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thiết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lập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lại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đến</w:t>
            </w:r>
            <w:r>
              <w:rPr>
                <w:spacing w:val="-6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email</w:t>
            </w:r>
            <w:proofErr w:type="spellEnd"/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người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yêu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thiết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lập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lại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khẩu (liên kết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thiết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lập lại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khẩu chỉ tồn tại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trong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vòng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60 phút)</w:t>
            </w:r>
          </w:p>
        </w:tc>
      </w:tr>
    </w:tbl>
    <w:p w14:paraId="53E71C71" w14:textId="77777777" w:rsidR="00361513" w:rsidRDefault="00000000">
      <w:pPr>
        <w:pStyle w:val="u4"/>
        <w:spacing w:before="136"/>
        <w:ind w:right="173"/>
      </w:pPr>
      <w:bookmarkStart w:id="39" w:name="_bookmark43"/>
      <w:bookmarkEnd w:id="39"/>
      <w:r>
        <w:t>Bảng</w:t>
      </w:r>
      <w:r>
        <w:rPr>
          <w:spacing w:val="-1"/>
        </w:rPr>
        <w:t xml:space="preserve"> </w:t>
      </w:r>
      <w:r>
        <w:t>2-4:</w:t>
      </w:r>
      <w:r>
        <w:rPr>
          <w:spacing w:val="-3"/>
        </w:rPr>
        <w:t xml:space="preserve"> </w:t>
      </w:r>
      <w:r>
        <w:t>Đặc</w:t>
      </w:r>
      <w:r>
        <w:rPr>
          <w:spacing w:val="-6"/>
        </w:rPr>
        <w:t xml:space="preserve"> </w:t>
      </w:r>
      <w:r>
        <w:t>tả</w:t>
      </w:r>
      <w:r>
        <w:rPr>
          <w:spacing w:val="-2"/>
        </w:rPr>
        <w:t xml:space="preserve"> </w:t>
      </w:r>
      <w:r>
        <w:t>chức</w:t>
      </w:r>
      <w:r>
        <w:rPr>
          <w:spacing w:val="-3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“Thiết</w:t>
      </w:r>
      <w:r>
        <w:rPr>
          <w:spacing w:val="-5"/>
        </w:rPr>
        <w:t xml:space="preserve"> </w:t>
      </w:r>
      <w:r>
        <w:t>lập</w:t>
      </w:r>
      <w:r>
        <w:rPr>
          <w:spacing w:val="-1"/>
        </w:rPr>
        <w:t xml:space="preserve"> </w:t>
      </w:r>
      <w:r>
        <w:t>lại</w:t>
      </w:r>
      <w:r>
        <w:rPr>
          <w:spacing w:val="-6"/>
        </w:rPr>
        <w:t xml:space="preserve"> </w:t>
      </w:r>
      <w:r>
        <w:t>mật</w:t>
      </w:r>
      <w:r>
        <w:rPr>
          <w:spacing w:val="-2"/>
        </w:rPr>
        <w:t xml:space="preserve"> </w:t>
      </w:r>
      <w:r>
        <w:t>khẩu”</w:t>
      </w:r>
    </w:p>
    <w:p w14:paraId="643B0513" w14:textId="77777777" w:rsidR="00361513" w:rsidRDefault="00361513">
      <w:pPr>
        <w:pStyle w:val="ThnVnban"/>
        <w:spacing w:before="5"/>
        <w:rPr>
          <w:b/>
          <w:sz w:val="18"/>
        </w:rPr>
      </w:pPr>
    </w:p>
    <w:p w14:paraId="473E8491" w14:textId="77777777" w:rsidR="00361513" w:rsidRDefault="00000000">
      <w:pPr>
        <w:pStyle w:val="u3"/>
        <w:numPr>
          <w:ilvl w:val="2"/>
          <w:numId w:val="4"/>
        </w:numPr>
        <w:tabs>
          <w:tab w:val="left" w:pos="1040"/>
          <w:tab w:val="left" w:pos="1041"/>
        </w:tabs>
        <w:spacing w:before="89" w:after="52"/>
        <w:ind w:hanging="721"/>
      </w:pPr>
      <w:bookmarkStart w:id="40" w:name="_bookmark44"/>
      <w:bookmarkEnd w:id="40"/>
      <w:r>
        <w:rPr>
          <w:spacing w:val="-1"/>
        </w:rPr>
        <w:t>Đăng</w:t>
      </w:r>
      <w:r>
        <w:rPr>
          <w:spacing w:val="-15"/>
        </w:rPr>
        <w:t xml:space="preserve"> </w:t>
      </w:r>
      <w:r>
        <w:rPr>
          <w:spacing w:val="-1"/>
        </w:rPr>
        <w:t>ký</w:t>
      </w:r>
    </w:p>
    <w:tbl>
      <w:tblPr>
        <w:tblW w:w="9040" w:type="dxa"/>
        <w:tblInd w:w="1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7"/>
        <w:gridCol w:w="118"/>
        <w:gridCol w:w="574"/>
        <w:gridCol w:w="1680"/>
        <w:gridCol w:w="2412"/>
        <w:gridCol w:w="1740"/>
        <w:gridCol w:w="139"/>
      </w:tblGrid>
      <w:tr w:rsidR="00361513" w14:paraId="208453E0" w14:textId="77777777">
        <w:trPr>
          <w:trHeight w:val="400"/>
        </w:trPr>
        <w:tc>
          <w:tcPr>
            <w:tcW w:w="2377" w:type="dxa"/>
            <w:shd w:val="clear" w:color="auto" w:fill="C5EFE1"/>
          </w:tcPr>
          <w:p w14:paraId="44708046" w14:textId="77777777" w:rsidR="00361513" w:rsidRDefault="00000000">
            <w:pPr>
              <w:pStyle w:val="TableParagraph"/>
              <w:spacing w:before="122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Mã</w:t>
            </w:r>
            <w:r>
              <w:rPr>
                <w:b/>
                <w:spacing w:val="-7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Use</w:t>
            </w:r>
            <w:proofErr w:type="spellEnd"/>
            <w:r>
              <w:rPr>
                <w:b/>
                <w:spacing w:val="-6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case</w:t>
            </w:r>
            <w:proofErr w:type="spellEnd"/>
          </w:p>
        </w:tc>
        <w:tc>
          <w:tcPr>
            <w:tcW w:w="2372" w:type="dxa"/>
            <w:gridSpan w:val="3"/>
          </w:tcPr>
          <w:p w14:paraId="2AF5CFDA" w14:textId="77777777" w:rsidR="00361513" w:rsidRDefault="00000000">
            <w:pPr>
              <w:pStyle w:val="TableParagraph"/>
              <w:spacing w:before="84"/>
              <w:ind w:left="112"/>
              <w:rPr>
                <w:sz w:val="19"/>
              </w:rPr>
            </w:pPr>
            <w:r>
              <w:rPr>
                <w:sz w:val="19"/>
              </w:rPr>
              <w:t>UC004</w:t>
            </w:r>
          </w:p>
        </w:tc>
        <w:tc>
          <w:tcPr>
            <w:tcW w:w="2412" w:type="dxa"/>
          </w:tcPr>
          <w:p w14:paraId="3333B08B" w14:textId="77777777" w:rsidR="00361513" w:rsidRDefault="00000000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z w:val="19"/>
              </w:rPr>
              <w:t>Tên</w:t>
            </w:r>
            <w:r>
              <w:rPr>
                <w:b/>
                <w:spacing w:val="-9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Use</w:t>
            </w:r>
            <w:proofErr w:type="spellEnd"/>
            <w:r>
              <w:rPr>
                <w:b/>
                <w:spacing w:val="-7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case</w:t>
            </w:r>
            <w:proofErr w:type="spellEnd"/>
          </w:p>
        </w:tc>
        <w:tc>
          <w:tcPr>
            <w:tcW w:w="1879" w:type="dxa"/>
            <w:gridSpan w:val="2"/>
          </w:tcPr>
          <w:p w14:paraId="61088FDF" w14:textId="77777777" w:rsidR="00361513" w:rsidRDefault="00000000">
            <w:pPr>
              <w:pStyle w:val="TableParagraph"/>
              <w:spacing w:before="84"/>
              <w:ind w:left="109"/>
              <w:rPr>
                <w:sz w:val="19"/>
              </w:rPr>
            </w:pPr>
            <w:r>
              <w:rPr>
                <w:sz w:val="19"/>
              </w:rPr>
              <w:t>Đăng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ký</w:t>
            </w:r>
          </w:p>
        </w:tc>
      </w:tr>
      <w:tr w:rsidR="00361513" w14:paraId="568FCEB1" w14:textId="77777777">
        <w:trPr>
          <w:trHeight w:val="386"/>
        </w:trPr>
        <w:tc>
          <w:tcPr>
            <w:tcW w:w="2377" w:type="dxa"/>
            <w:shd w:val="clear" w:color="auto" w:fill="C5EFE1"/>
          </w:tcPr>
          <w:p w14:paraId="0F928781" w14:textId="77777777" w:rsidR="00361513" w:rsidRDefault="00000000">
            <w:pPr>
              <w:pStyle w:val="TableParagraph"/>
              <w:spacing w:before="119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Tác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nhân</w:t>
            </w:r>
          </w:p>
        </w:tc>
        <w:tc>
          <w:tcPr>
            <w:tcW w:w="6663" w:type="dxa"/>
            <w:gridSpan w:val="6"/>
          </w:tcPr>
          <w:p w14:paraId="03650C26" w14:textId="77777777" w:rsidR="00361513" w:rsidRDefault="00000000">
            <w:pPr>
              <w:pStyle w:val="TableParagraph"/>
              <w:spacing w:before="81"/>
              <w:ind w:left="112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</w:tr>
      <w:tr w:rsidR="00361513" w14:paraId="52B0564D" w14:textId="77777777">
        <w:trPr>
          <w:trHeight w:val="383"/>
        </w:trPr>
        <w:tc>
          <w:tcPr>
            <w:tcW w:w="2377" w:type="dxa"/>
            <w:shd w:val="clear" w:color="auto" w:fill="C5EFE1"/>
          </w:tcPr>
          <w:p w14:paraId="65F941AD" w14:textId="77777777" w:rsidR="00361513" w:rsidRDefault="00000000">
            <w:pPr>
              <w:pStyle w:val="TableParagraph"/>
              <w:spacing w:before="119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6663" w:type="dxa"/>
            <w:gridSpan w:val="6"/>
          </w:tcPr>
          <w:p w14:paraId="265980D6" w14:textId="77777777" w:rsidR="00361513" w:rsidRDefault="00000000">
            <w:pPr>
              <w:pStyle w:val="TableParagraph"/>
              <w:spacing w:before="81"/>
              <w:ind w:left="112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ký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tài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khoản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để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sử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dụng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của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  <w:tr w:rsidR="00361513" w14:paraId="46D1C3ED" w14:textId="77777777">
        <w:trPr>
          <w:trHeight w:val="388"/>
        </w:trPr>
        <w:tc>
          <w:tcPr>
            <w:tcW w:w="2377" w:type="dxa"/>
            <w:shd w:val="clear" w:color="auto" w:fill="C5EFE1"/>
          </w:tcPr>
          <w:p w14:paraId="51EBA987" w14:textId="77777777" w:rsidR="00361513" w:rsidRDefault="00000000">
            <w:pPr>
              <w:pStyle w:val="TableParagraph"/>
              <w:spacing w:before="124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Sự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kích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hoạt</w:t>
            </w:r>
          </w:p>
        </w:tc>
        <w:tc>
          <w:tcPr>
            <w:tcW w:w="6663" w:type="dxa"/>
            <w:gridSpan w:val="6"/>
          </w:tcPr>
          <w:p w14:paraId="58D38CEA" w14:textId="77777777" w:rsidR="00361513" w:rsidRDefault="00000000">
            <w:pPr>
              <w:pStyle w:val="TableParagraph"/>
              <w:spacing w:before="86"/>
              <w:ind w:left="112"/>
              <w:rPr>
                <w:sz w:val="19"/>
              </w:rPr>
            </w:pPr>
            <w:proofErr w:type="spellStart"/>
            <w:r>
              <w:rPr>
                <w:sz w:val="19"/>
              </w:rPr>
              <w:t>Click</w:t>
            </w:r>
            <w:proofErr w:type="spellEnd"/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nút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ký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thanh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tiêu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đề</w:t>
            </w:r>
          </w:p>
        </w:tc>
      </w:tr>
      <w:tr w:rsidR="00361513" w14:paraId="2BDA6E15" w14:textId="77777777">
        <w:trPr>
          <w:trHeight w:val="380"/>
        </w:trPr>
        <w:tc>
          <w:tcPr>
            <w:tcW w:w="2377" w:type="dxa"/>
            <w:shd w:val="clear" w:color="auto" w:fill="C5EFE1"/>
          </w:tcPr>
          <w:p w14:paraId="7856298B" w14:textId="77777777" w:rsidR="00361513" w:rsidRDefault="00000000">
            <w:pPr>
              <w:pStyle w:val="TableParagraph"/>
              <w:spacing w:before="119"/>
              <w:ind w:left="95"/>
              <w:rPr>
                <w:b/>
                <w:sz w:val="18"/>
              </w:rPr>
            </w:pPr>
            <w:r>
              <w:rPr>
                <w:b/>
                <w:sz w:val="18"/>
              </w:rPr>
              <w:t>Tiền</w:t>
            </w:r>
            <w:r>
              <w:rPr>
                <w:b/>
                <w:spacing w:val="-9"/>
                <w:sz w:val="18"/>
              </w:rPr>
              <w:t xml:space="preserve"> </w:t>
            </w:r>
            <w:r>
              <w:rPr>
                <w:b/>
                <w:sz w:val="18"/>
              </w:rPr>
              <w:t>điều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</w:p>
        </w:tc>
        <w:tc>
          <w:tcPr>
            <w:tcW w:w="6663" w:type="dxa"/>
            <w:gridSpan w:val="6"/>
            <w:tcBorders>
              <w:bottom w:val="single" w:sz="8" w:space="0" w:color="000000"/>
            </w:tcBorders>
          </w:tcPr>
          <w:p w14:paraId="1C84C085" w14:textId="77777777" w:rsidR="00361513" w:rsidRDefault="00000000">
            <w:pPr>
              <w:pStyle w:val="TableParagraph"/>
              <w:spacing w:before="81"/>
              <w:ind w:left="112"/>
              <w:rPr>
                <w:sz w:val="19"/>
              </w:rPr>
            </w:pPr>
            <w:r>
              <w:rPr>
                <w:sz w:val="19"/>
              </w:rPr>
              <w:t>Không</w:t>
            </w:r>
          </w:p>
        </w:tc>
      </w:tr>
      <w:tr w:rsidR="00361513" w14:paraId="5C3376D1" w14:textId="77777777">
        <w:trPr>
          <w:trHeight w:val="419"/>
        </w:trPr>
        <w:tc>
          <w:tcPr>
            <w:tcW w:w="2377" w:type="dxa"/>
            <w:vMerge w:val="restart"/>
            <w:shd w:val="clear" w:color="auto" w:fill="C5EFE1"/>
          </w:tcPr>
          <w:p w14:paraId="75BDE535" w14:textId="77777777" w:rsidR="00361513" w:rsidRDefault="00000000">
            <w:pPr>
              <w:pStyle w:val="TableParagraph"/>
              <w:spacing w:before="114" w:line="451" w:lineRule="auto"/>
              <w:ind w:left="95" w:right="197"/>
              <w:rPr>
                <w:b/>
                <w:sz w:val="18"/>
              </w:rPr>
            </w:pPr>
            <w:r>
              <w:rPr>
                <w:b/>
                <w:spacing w:val="-1"/>
                <w:sz w:val="18"/>
              </w:rPr>
              <w:t>Luồng</w:t>
            </w:r>
            <w:r>
              <w:rPr>
                <w:b/>
                <w:spacing w:val="-11"/>
                <w:sz w:val="18"/>
              </w:rPr>
              <w:t xml:space="preserve"> </w:t>
            </w:r>
            <w:r>
              <w:rPr>
                <w:b/>
                <w:spacing w:val="-1"/>
                <w:sz w:val="18"/>
              </w:rPr>
              <w:t>sự</w:t>
            </w:r>
            <w:r>
              <w:rPr>
                <w:b/>
                <w:spacing w:val="-12"/>
                <w:sz w:val="18"/>
              </w:rPr>
              <w:t xml:space="preserve"> </w:t>
            </w:r>
            <w:r>
              <w:rPr>
                <w:b/>
                <w:spacing w:val="-1"/>
                <w:sz w:val="18"/>
              </w:rPr>
              <w:t>kiện</w:t>
            </w:r>
            <w:r>
              <w:rPr>
                <w:b/>
                <w:spacing w:val="-10"/>
                <w:sz w:val="18"/>
              </w:rPr>
              <w:t xml:space="preserve"> </w:t>
            </w:r>
            <w:r>
              <w:rPr>
                <w:b/>
                <w:spacing w:val="-1"/>
                <w:sz w:val="18"/>
              </w:rPr>
              <w:t>chính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(Thành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công)</w:t>
            </w:r>
          </w:p>
        </w:tc>
        <w:tc>
          <w:tcPr>
            <w:tcW w:w="118" w:type="dxa"/>
            <w:vMerge w:val="restart"/>
            <w:tcBorders>
              <w:top w:val="single" w:sz="8" w:space="0" w:color="000000"/>
            </w:tcBorders>
          </w:tcPr>
          <w:p w14:paraId="110F0A55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574" w:type="dxa"/>
            <w:tcBorders>
              <w:top w:val="single" w:sz="8" w:space="0" w:color="000000"/>
            </w:tcBorders>
            <w:shd w:val="clear" w:color="auto" w:fill="FFCC99"/>
          </w:tcPr>
          <w:p w14:paraId="090C1DE6" w14:textId="77777777" w:rsidR="00361513" w:rsidRDefault="00000000">
            <w:pPr>
              <w:pStyle w:val="TableParagraph"/>
              <w:spacing w:before="126"/>
              <w:ind w:left="91" w:right="11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680" w:type="dxa"/>
            <w:tcBorders>
              <w:top w:val="single" w:sz="8" w:space="0" w:color="000000"/>
            </w:tcBorders>
            <w:shd w:val="clear" w:color="auto" w:fill="FFCC99"/>
          </w:tcPr>
          <w:p w14:paraId="30E3AAD1" w14:textId="77777777" w:rsidR="00361513" w:rsidRDefault="00000000">
            <w:pPr>
              <w:pStyle w:val="TableParagraph"/>
              <w:spacing w:before="126"/>
              <w:ind w:left="320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6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152" w:type="dxa"/>
            <w:gridSpan w:val="2"/>
            <w:tcBorders>
              <w:top w:val="single" w:sz="8" w:space="0" w:color="000000"/>
            </w:tcBorders>
            <w:shd w:val="clear" w:color="auto" w:fill="FFCC99"/>
          </w:tcPr>
          <w:p w14:paraId="291CD87D" w14:textId="77777777" w:rsidR="00361513" w:rsidRDefault="00000000">
            <w:pPr>
              <w:pStyle w:val="TableParagraph"/>
              <w:spacing w:before="126"/>
              <w:ind w:left="1920" w:right="138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8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139" w:type="dxa"/>
            <w:tcBorders>
              <w:top w:val="single" w:sz="8" w:space="0" w:color="000000"/>
              <w:bottom w:val="nil"/>
            </w:tcBorders>
          </w:tcPr>
          <w:p w14:paraId="52A9EE9A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5B9896C4" w14:textId="77777777">
        <w:trPr>
          <w:trHeight w:val="421"/>
        </w:trPr>
        <w:tc>
          <w:tcPr>
            <w:tcW w:w="2377" w:type="dxa"/>
            <w:vMerge/>
            <w:tcBorders>
              <w:top w:val="nil"/>
            </w:tcBorders>
            <w:shd w:val="clear" w:color="auto" w:fill="C5EFE1"/>
          </w:tcPr>
          <w:p w14:paraId="3D6206D8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8" w:type="dxa"/>
            <w:vMerge/>
            <w:tcBorders>
              <w:top w:val="nil"/>
            </w:tcBorders>
          </w:tcPr>
          <w:p w14:paraId="74AD5AEA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</w:tcPr>
          <w:p w14:paraId="3985CA08" w14:textId="77777777" w:rsidR="00361513" w:rsidRDefault="00000000">
            <w:pPr>
              <w:pStyle w:val="TableParagraph"/>
              <w:spacing w:before="120"/>
              <w:ind w:left="91" w:right="81"/>
              <w:jc w:val="center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680" w:type="dxa"/>
          </w:tcPr>
          <w:p w14:paraId="5CA454AB" w14:textId="77777777" w:rsidR="00361513" w:rsidRDefault="00000000">
            <w:pPr>
              <w:pStyle w:val="TableParagraph"/>
              <w:spacing w:before="120"/>
              <w:ind w:left="214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52" w:type="dxa"/>
            <w:gridSpan w:val="2"/>
          </w:tcPr>
          <w:p w14:paraId="27511411" w14:textId="77777777" w:rsidR="00361513" w:rsidRDefault="00000000">
            <w:pPr>
              <w:pStyle w:val="TableParagraph"/>
              <w:spacing w:before="120"/>
              <w:ind w:left="87"/>
              <w:rPr>
                <w:sz w:val="19"/>
              </w:rPr>
            </w:pPr>
            <w:r>
              <w:rPr>
                <w:sz w:val="19"/>
              </w:rPr>
              <w:t>Chọn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ký</w:t>
            </w:r>
          </w:p>
        </w:tc>
        <w:tc>
          <w:tcPr>
            <w:tcW w:w="139" w:type="dxa"/>
            <w:tcBorders>
              <w:top w:val="nil"/>
              <w:bottom w:val="nil"/>
            </w:tcBorders>
          </w:tcPr>
          <w:p w14:paraId="6C7B91E3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71CF0630" w14:textId="77777777">
        <w:trPr>
          <w:trHeight w:val="422"/>
        </w:trPr>
        <w:tc>
          <w:tcPr>
            <w:tcW w:w="2377" w:type="dxa"/>
            <w:vMerge/>
            <w:tcBorders>
              <w:top w:val="nil"/>
            </w:tcBorders>
            <w:shd w:val="clear" w:color="auto" w:fill="C5EFE1"/>
          </w:tcPr>
          <w:p w14:paraId="07DCCD3A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8" w:type="dxa"/>
            <w:vMerge/>
            <w:tcBorders>
              <w:top w:val="nil"/>
            </w:tcBorders>
          </w:tcPr>
          <w:p w14:paraId="3CB9CC63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</w:tcPr>
          <w:p w14:paraId="3EE2D326" w14:textId="77777777" w:rsidR="00361513" w:rsidRDefault="00000000">
            <w:pPr>
              <w:pStyle w:val="TableParagraph"/>
              <w:spacing w:before="120"/>
              <w:ind w:left="91" w:right="81"/>
              <w:jc w:val="center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680" w:type="dxa"/>
          </w:tcPr>
          <w:p w14:paraId="1ECB22D6" w14:textId="77777777" w:rsidR="00361513" w:rsidRDefault="00000000">
            <w:pPr>
              <w:pStyle w:val="TableParagraph"/>
              <w:spacing w:before="120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52" w:type="dxa"/>
            <w:gridSpan w:val="2"/>
          </w:tcPr>
          <w:p w14:paraId="720430E6" w14:textId="77777777" w:rsidR="00361513" w:rsidRDefault="00000000">
            <w:pPr>
              <w:pStyle w:val="TableParagraph"/>
              <w:spacing w:before="120"/>
              <w:ind w:left="87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giao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diện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ký</w:t>
            </w:r>
          </w:p>
        </w:tc>
        <w:tc>
          <w:tcPr>
            <w:tcW w:w="139" w:type="dxa"/>
            <w:tcBorders>
              <w:top w:val="nil"/>
              <w:bottom w:val="nil"/>
            </w:tcBorders>
          </w:tcPr>
          <w:p w14:paraId="25D4DA7F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3B9F32E0" w14:textId="77777777">
        <w:trPr>
          <w:trHeight w:val="419"/>
        </w:trPr>
        <w:tc>
          <w:tcPr>
            <w:tcW w:w="2377" w:type="dxa"/>
            <w:vMerge/>
            <w:tcBorders>
              <w:top w:val="nil"/>
            </w:tcBorders>
            <w:shd w:val="clear" w:color="auto" w:fill="C5EFE1"/>
          </w:tcPr>
          <w:p w14:paraId="2E2D474A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8" w:type="dxa"/>
            <w:vMerge/>
            <w:tcBorders>
              <w:top w:val="nil"/>
            </w:tcBorders>
          </w:tcPr>
          <w:p w14:paraId="1A14B26F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</w:tcPr>
          <w:p w14:paraId="270E09EB" w14:textId="77777777" w:rsidR="00361513" w:rsidRDefault="00000000">
            <w:pPr>
              <w:pStyle w:val="TableParagraph"/>
              <w:spacing w:before="120"/>
              <w:ind w:left="91" w:right="81"/>
              <w:jc w:val="center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680" w:type="dxa"/>
          </w:tcPr>
          <w:p w14:paraId="609F3BAF" w14:textId="77777777" w:rsidR="00361513" w:rsidRDefault="00000000">
            <w:pPr>
              <w:pStyle w:val="TableParagraph"/>
              <w:spacing w:before="120"/>
              <w:ind w:left="214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52" w:type="dxa"/>
            <w:gridSpan w:val="2"/>
          </w:tcPr>
          <w:p w14:paraId="57C19512" w14:textId="77777777" w:rsidR="00361513" w:rsidRDefault="00000000">
            <w:pPr>
              <w:pStyle w:val="TableParagraph"/>
              <w:spacing w:before="120"/>
              <w:ind w:left="87"/>
              <w:rPr>
                <w:sz w:val="19"/>
              </w:rPr>
            </w:pPr>
            <w:r>
              <w:rPr>
                <w:sz w:val="19"/>
              </w:rPr>
              <w:t>Nhập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tài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khoản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(mô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tả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phía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dưới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*)</w:t>
            </w:r>
          </w:p>
        </w:tc>
        <w:tc>
          <w:tcPr>
            <w:tcW w:w="139" w:type="dxa"/>
            <w:tcBorders>
              <w:top w:val="nil"/>
              <w:bottom w:val="nil"/>
            </w:tcBorders>
          </w:tcPr>
          <w:p w14:paraId="3880ADFA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51E1D4CF" w14:textId="77777777">
        <w:trPr>
          <w:trHeight w:val="484"/>
        </w:trPr>
        <w:tc>
          <w:tcPr>
            <w:tcW w:w="2377" w:type="dxa"/>
            <w:vMerge/>
            <w:tcBorders>
              <w:top w:val="nil"/>
            </w:tcBorders>
            <w:shd w:val="clear" w:color="auto" w:fill="C5EFE1"/>
          </w:tcPr>
          <w:p w14:paraId="656F9A28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8" w:type="dxa"/>
            <w:vMerge/>
            <w:tcBorders>
              <w:top w:val="nil"/>
            </w:tcBorders>
          </w:tcPr>
          <w:p w14:paraId="0579E81F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</w:tcPr>
          <w:p w14:paraId="30CA9CD8" w14:textId="77777777" w:rsidR="00361513" w:rsidRDefault="00000000">
            <w:pPr>
              <w:pStyle w:val="TableParagraph"/>
              <w:spacing w:before="120"/>
              <w:ind w:left="91" w:right="81"/>
              <w:jc w:val="center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680" w:type="dxa"/>
          </w:tcPr>
          <w:p w14:paraId="67EFCB0E" w14:textId="77777777" w:rsidR="00361513" w:rsidRDefault="00000000">
            <w:pPr>
              <w:pStyle w:val="TableParagraph"/>
              <w:spacing w:before="120"/>
              <w:ind w:left="214"/>
              <w:rPr>
                <w:sz w:val="19"/>
              </w:rPr>
            </w:pPr>
            <w:r>
              <w:rPr>
                <w:sz w:val="19"/>
              </w:rPr>
              <w:t>Khách</w:t>
            </w:r>
          </w:p>
        </w:tc>
        <w:tc>
          <w:tcPr>
            <w:tcW w:w="4152" w:type="dxa"/>
            <w:gridSpan w:val="2"/>
          </w:tcPr>
          <w:p w14:paraId="754DC7F3" w14:textId="77777777" w:rsidR="00361513" w:rsidRDefault="00000000">
            <w:pPr>
              <w:pStyle w:val="TableParagraph"/>
              <w:spacing w:before="120"/>
              <w:ind w:left="87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ký</w:t>
            </w:r>
          </w:p>
        </w:tc>
        <w:tc>
          <w:tcPr>
            <w:tcW w:w="139" w:type="dxa"/>
            <w:tcBorders>
              <w:top w:val="nil"/>
              <w:bottom w:val="nil"/>
            </w:tcBorders>
          </w:tcPr>
          <w:p w14:paraId="43FCBCBF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210EC12C" w14:textId="77777777">
        <w:trPr>
          <w:trHeight w:val="690"/>
        </w:trPr>
        <w:tc>
          <w:tcPr>
            <w:tcW w:w="2377" w:type="dxa"/>
            <w:vMerge/>
            <w:tcBorders>
              <w:top w:val="nil"/>
            </w:tcBorders>
            <w:shd w:val="clear" w:color="auto" w:fill="C5EFE1"/>
          </w:tcPr>
          <w:p w14:paraId="5FADF8D7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8" w:type="dxa"/>
            <w:vMerge/>
            <w:tcBorders>
              <w:top w:val="nil"/>
            </w:tcBorders>
          </w:tcPr>
          <w:p w14:paraId="303042AC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  <w:tcBorders>
              <w:bottom w:val="single" w:sz="8" w:space="0" w:color="000000"/>
            </w:tcBorders>
          </w:tcPr>
          <w:p w14:paraId="467A8FE9" w14:textId="77777777" w:rsidR="00361513" w:rsidRDefault="00000000">
            <w:pPr>
              <w:pStyle w:val="TableParagraph"/>
              <w:spacing w:before="120"/>
              <w:ind w:left="91" w:right="81"/>
              <w:jc w:val="center"/>
              <w:rPr>
                <w:sz w:val="19"/>
              </w:rPr>
            </w:pPr>
            <w:r>
              <w:rPr>
                <w:sz w:val="19"/>
              </w:rPr>
              <w:t>5.</w:t>
            </w:r>
          </w:p>
        </w:tc>
        <w:tc>
          <w:tcPr>
            <w:tcW w:w="1680" w:type="dxa"/>
            <w:tcBorders>
              <w:bottom w:val="single" w:sz="8" w:space="0" w:color="000000"/>
            </w:tcBorders>
          </w:tcPr>
          <w:p w14:paraId="66EFA5CC" w14:textId="77777777" w:rsidR="00361513" w:rsidRDefault="00000000">
            <w:pPr>
              <w:pStyle w:val="TableParagraph"/>
              <w:spacing w:before="120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52" w:type="dxa"/>
            <w:gridSpan w:val="2"/>
            <w:tcBorders>
              <w:bottom w:val="single" w:sz="8" w:space="0" w:color="000000"/>
            </w:tcBorders>
          </w:tcPr>
          <w:p w14:paraId="12B8803E" w14:textId="77777777" w:rsidR="00361513" w:rsidRDefault="00000000">
            <w:pPr>
              <w:pStyle w:val="TableParagraph"/>
              <w:spacing w:before="120" w:line="290" w:lineRule="auto"/>
              <w:ind w:left="87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xem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khách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đã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bắt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buộc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hay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chưa</w:t>
            </w:r>
          </w:p>
        </w:tc>
        <w:tc>
          <w:tcPr>
            <w:tcW w:w="139" w:type="dxa"/>
            <w:tcBorders>
              <w:top w:val="nil"/>
            </w:tcBorders>
          </w:tcPr>
          <w:p w14:paraId="4B1C8B09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</w:tbl>
    <w:p w14:paraId="4E1573D9" w14:textId="77777777" w:rsidR="00361513" w:rsidRDefault="00361513">
      <w:pPr>
        <w:rPr>
          <w:sz w:val="18"/>
        </w:rPr>
        <w:sectPr w:rsidR="00361513" w:rsidSect="002F61B4">
          <w:pgSz w:w="12240" w:h="15840"/>
          <w:pgMar w:top="1420" w:right="1300" w:bottom="1020" w:left="1480" w:header="0" w:footer="758" w:gutter="0"/>
          <w:cols w:space="720"/>
        </w:sectPr>
      </w:pPr>
    </w:p>
    <w:tbl>
      <w:tblPr>
        <w:tblW w:w="9039" w:type="dxa"/>
        <w:tblInd w:w="1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7"/>
        <w:gridCol w:w="113"/>
        <w:gridCol w:w="583"/>
        <w:gridCol w:w="1658"/>
        <w:gridCol w:w="4167"/>
        <w:gridCol w:w="141"/>
      </w:tblGrid>
      <w:tr w:rsidR="00361513" w14:paraId="0F3CD567" w14:textId="77777777">
        <w:trPr>
          <w:trHeight w:val="427"/>
        </w:trPr>
        <w:tc>
          <w:tcPr>
            <w:tcW w:w="2377" w:type="dxa"/>
            <w:vMerge w:val="restart"/>
            <w:shd w:val="clear" w:color="auto" w:fill="C5EFE1"/>
          </w:tcPr>
          <w:p w14:paraId="280A34E2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113" w:type="dxa"/>
            <w:vMerge w:val="restart"/>
          </w:tcPr>
          <w:p w14:paraId="2A9B8EE8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583" w:type="dxa"/>
            <w:tcBorders>
              <w:top w:val="single" w:sz="8" w:space="0" w:color="000000"/>
            </w:tcBorders>
          </w:tcPr>
          <w:p w14:paraId="2CC614BA" w14:textId="77777777" w:rsidR="00361513" w:rsidRDefault="00000000">
            <w:pPr>
              <w:pStyle w:val="TableParagraph"/>
              <w:spacing w:before="125"/>
              <w:ind w:left="203" w:right="187"/>
              <w:jc w:val="center"/>
              <w:rPr>
                <w:sz w:val="19"/>
              </w:rPr>
            </w:pPr>
            <w:r>
              <w:rPr>
                <w:sz w:val="19"/>
              </w:rPr>
              <w:t>6.</w:t>
            </w:r>
          </w:p>
        </w:tc>
        <w:tc>
          <w:tcPr>
            <w:tcW w:w="1658" w:type="dxa"/>
            <w:tcBorders>
              <w:top w:val="single" w:sz="8" w:space="0" w:color="000000"/>
            </w:tcBorders>
          </w:tcPr>
          <w:p w14:paraId="4615F11F" w14:textId="77777777" w:rsidR="00361513" w:rsidRDefault="00000000">
            <w:pPr>
              <w:pStyle w:val="TableParagraph"/>
              <w:spacing w:before="125"/>
              <w:ind w:left="212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67" w:type="dxa"/>
            <w:tcBorders>
              <w:top w:val="single" w:sz="8" w:space="0" w:color="000000"/>
            </w:tcBorders>
          </w:tcPr>
          <w:p w14:paraId="52D00C06" w14:textId="77777777" w:rsidR="00361513" w:rsidRDefault="00000000">
            <w:pPr>
              <w:pStyle w:val="TableParagraph"/>
              <w:spacing w:before="125"/>
              <w:ind w:left="105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địa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chỉ</w:t>
            </w:r>
            <w:r>
              <w:rPr>
                <w:spacing w:val="-4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email</w:t>
            </w:r>
            <w:proofErr w:type="spellEnd"/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của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khách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hợp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lệ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</w:p>
        </w:tc>
        <w:tc>
          <w:tcPr>
            <w:tcW w:w="141" w:type="dxa"/>
            <w:tcBorders>
              <w:bottom w:val="nil"/>
            </w:tcBorders>
          </w:tcPr>
          <w:p w14:paraId="126A3340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63A5E0E5" w14:textId="77777777">
        <w:trPr>
          <w:trHeight w:val="685"/>
        </w:trPr>
        <w:tc>
          <w:tcPr>
            <w:tcW w:w="2377" w:type="dxa"/>
            <w:vMerge/>
            <w:tcBorders>
              <w:top w:val="nil"/>
            </w:tcBorders>
            <w:shd w:val="clear" w:color="auto" w:fill="C5EFE1"/>
          </w:tcPr>
          <w:p w14:paraId="2BD377E8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6AABCE8E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83" w:type="dxa"/>
          </w:tcPr>
          <w:p w14:paraId="5C1FFE2B" w14:textId="77777777" w:rsidR="00361513" w:rsidRDefault="00000000">
            <w:pPr>
              <w:pStyle w:val="TableParagraph"/>
              <w:spacing w:before="120"/>
              <w:ind w:left="203" w:right="187"/>
              <w:jc w:val="center"/>
              <w:rPr>
                <w:sz w:val="19"/>
              </w:rPr>
            </w:pPr>
            <w:r>
              <w:rPr>
                <w:sz w:val="19"/>
              </w:rPr>
              <w:t>7.</w:t>
            </w:r>
          </w:p>
        </w:tc>
        <w:tc>
          <w:tcPr>
            <w:tcW w:w="1658" w:type="dxa"/>
          </w:tcPr>
          <w:p w14:paraId="526696A1" w14:textId="77777777" w:rsidR="00361513" w:rsidRDefault="00000000">
            <w:pPr>
              <w:pStyle w:val="TableParagraph"/>
              <w:spacing w:before="120"/>
              <w:ind w:left="212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67" w:type="dxa"/>
          </w:tcPr>
          <w:p w14:paraId="44AD849E" w14:textId="77777777" w:rsidR="00361513" w:rsidRDefault="00000000">
            <w:pPr>
              <w:pStyle w:val="TableParagraph"/>
              <w:spacing w:before="120" w:line="290" w:lineRule="auto"/>
              <w:ind w:left="105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tra mật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khẩu nhập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lại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trùng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nhau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hay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</w:p>
        </w:tc>
        <w:tc>
          <w:tcPr>
            <w:tcW w:w="141" w:type="dxa"/>
            <w:tcBorders>
              <w:top w:val="nil"/>
              <w:bottom w:val="nil"/>
            </w:tcBorders>
          </w:tcPr>
          <w:p w14:paraId="4FC56AFA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544FCB07" w14:textId="77777777">
        <w:trPr>
          <w:trHeight w:val="484"/>
        </w:trPr>
        <w:tc>
          <w:tcPr>
            <w:tcW w:w="2377" w:type="dxa"/>
            <w:vMerge/>
            <w:tcBorders>
              <w:top w:val="nil"/>
            </w:tcBorders>
            <w:shd w:val="clear" w:color="auto" w:fill="C5EFE1"/>
          </w:tcPr>
          <w:p w14:paraId="6DB1967E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50E74FCA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83" w:type="dxa"/>
          </w:tcPr>
          <w:p w14:paraId="54ECE780" w14:textId="77777777" w:rsidR="00361513" w:rsidRDefault="00000000">
            <w:pPr>
              <w:pStyle w:val="TableParagraph"/>
              <w:spacing w:before="120"/>
              <w:ind w:left="203" w:right="187"/>
              <w:jc w:val="center"/>
              <w:rPr>
                <w:sz w:val="19"/>
              </w:rPr>
            </w:pPr>
            <w:r>
              <w:rPr>
                <w:sz w:val="19"/>
              </w:rPr>
              <w:t>8.</w:t>
            </w:r>
          </w:p>
        </w:tc>
        <w:tc>
          <w:tcPr>
            <w:tcW w:w="1658" w:type="dxa"/>
          </w:tcPr>
          <w:p w14:paraId="1F7A01A7" w14:textId="77777777" w:rsidR="00361513" w:rsidRDefault="00000000">
            <w:pPr>
              <w:pStyle w:val="TableParagraph"/>
              <w:spacing w:before="120"/>
              <w:ind w:left="212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67" w:type="dxa"/>
          </w:tcPr>
          <w:p w14:paraId="269E2994" w14:textId="77777777" w:rsidR="00361513" w:rsidRDefault="00000000">
            <w:pPr>
              <w:pStyle w:val="TableParagraph"/>
              <w:spacing w:before="120"/>
              <w:ind w:left="105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đủ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mức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độ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an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toàn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hay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</w:p>
        </w:tc>
        <w:tc>
          <w:tcPr>
            <w:tcW w:w="141" w:type="dxa"/>
            <w:tcBorders>
              <w:top w:val="nil"/>
              <w:bottom w:val="nil"/>
            </w:tcBorders>
          </w:tcPr>
          <w:p w14:paraId="1CADD84D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739B16C4" w14:textId="77777777">
        <w:trPr>
          <w:trHeight w:val="815"/>
        </w:trPr>
        <w:tc>
          <w:tcPr>
            <w:tcW w:w="2377" w:type="dxa"/>
            <w:vMerge/>
            <w:tcBorders>
              <w:top w:val="nil"/>
            </w:tcBorders>
            <w:shd w:val="clear" w:color="auto" w:fill="C5EFE1"/>
          </w:tcPr>
          <w:p w14:paraId="142CA935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10640BAE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83" w:type="dxa"/>
            <w:tcBorders>
              <w:bottom w:val="single" w:sz="12" w:space="0" w:color="000000"/>
            </w:tcBorders>
          </w:tcPr>
          <w:p w14:paraId="6920D93E" w14:textId="77777777" w:rsidR="00361513" w:rsidRDefault="00000000">
            <w:pPr>
              <w:pStyle w:val="TableParagraph"/>
              <w:spacing w:before="120"/>
              <w:ind w:left="203" w:right="187"/>
              <w:jc w:val="center"/>
              <w:rPr>
                <w:sz w:val="19"/>
              </w:rPr>
            </w:pPr>
            <w:r>
              <w:rPr>
                <w:sz w:val="19"/>
              </w:rPr>
              <w:t>9.</w:t>
            </w:r>
          </w:p>
        </w:tc>
        <w:tc>
          <w:tcPr>
            <w:tcW w:w="1658" w:type="dxa"/>
            <w:tcBorders>
              <w:bottom w:val="single" w:sz="12" w:space="0" w:color="000000"/>
            </w:tcBorders>
          </w:tcPr>
          <w:p w14:paraId="2C3B00DB" w14:textId="77777777" w:rsidR="00361513" w:rsidRDefault="00000000">
            <w:pPr>
              <w:pStyle w:val="TableParagraph"/>
              <w:spacing w:before="120"/>
              <w:ind w:left="212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67" w:type="dxa"/>
            <w:tcBorders>
              <w:bottom w:val="single" w:sz="12" w:space="0" w:color="000000"/>
            </w:tcBorders>
          </w:tcPr>
          <w:p w14:paraId="6E9CA986" w14:textId="77777777" w:rsidR="00361513" w:rsidRDefault="00000000">
            <w:pPr>
              <w:pStyle w:val="TableParagraph"/>
              <w:spacing w:before="120" w:line="360" w:lineRule="auto"/>
              <w:ind w:left="105"/>
              <w:rPr>
                <w:sz w:val="19"/>
              </w:rPr>
            </w:pPr>
            <w:r>
              <w:rPr>
                <w:sz w:val="19"/>
              </w:rPr>
              <w:t>Lưu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tài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khoản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ký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thành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công</w:t>
            </w:r>
          </w:p>
        </w:tc>
        <w:tc>
          <w:tcPr>
            <w:tcW w:w="141" w:type="dxa"/>
            <w:tcBorders>
              <w:top w:val="nil"/>
            </w:tcBorders>
          </w:tcPr>
          <w:p w14:paraId="0B205CF7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2775EAED" w14:textId="77777777">
        <w:trPr>
          <w:trHeight w:val="442"/>
        </w:trPr>
        <w:tc>
          <w:tcPr>
            <w:tcW w:w="2377" w:type="dxa"/>
            <w:vMerge w:val="restart"/>
            <w:shd w:val="clear" w:color="auto" w:fill="C5EFE1"/>
          </w:tcPr>
          <w:p w14:paraId="1FC54F65" w14:textId="77777777" w:rsidR="00361513" w:rsidRDefault="00000000">
            <w:pPr>
              <w:pStyle w:val="TableParagraph"/>
              <w:spacing w:before="110"/>
              <w:ind w:left="95"/>
              <w:rPr>
                <w:b/>
                <w:sz w:val="19"/>
              </w:rPr>
            </w:pPr>
            <w:r>
              <w:rPr>
                <w:b/>
                <w:sz w:val="19"/>
              </w:rPr>
              <w:t>Luồng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sự</w:t>
            </w:r>
            <w:r>
              <w:rPr>
                <w:b/>
                <w:spacing w:val="-9"/>
                <w:sz w:val="19"/>
              </w:rPr>
              <w:t xml:space="preserve"> </w:t>
            </w:r>
            <w:r>
              <w:rPr>
                <w:b/>
                <w:sz w:val="19"/>
              </w:rPr>
              <w:t>kiện</w:t>
            </w:r>
            <w:r>
              <w:rPr>
                <w:b/>
                <w:spacing w:val="-8"/>
                <w:sz w:val="19"/>
              </w:rPr>
              <w:t xml:space="preserve"> </w:t>
            </w:r>
            <w:r>
              <w:rPr>
                <w:b/>
                <w:sz w:val="19"/>
              </w:rPr>
              <w:t>thay</w:t>
            </w:r>
            <w:r>
              <w:rPr>
                <w:b/>
                <w:spacing w:val="-6"/>
                <w:sz w:val="19"/>
              </w:rPr>
              <w:t xml:space="preserve"> </w:t>
            </w:r>
            <w:r>
              <w:rPr>
                <w:b/>
                <w:sz w:val="19"/>
              </w:rPr>
              <w:t>thế</w:t>
            </w:r>
          </w:p>
        </w:tc>
        <w:tc>
          <w:tcPr>
            <w:tcW w:w="113" w:type="dxa"/>
            <w:vMerge w:val="restart"/>
            <w:tcBorders>
              <w:bottom w:val="single" w:sz="8" w:space="0" w:color="000000"/>
            </w:tcBorders>
          </w:tcPr>
          <w:p w14:paraId="6F83A8A2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583" w:type="dxa"/>
            <w:tcBorders>
              <w:top w:val="single" w:sz="12" w:space="0" w:color="000000"/>
            </w:tcBorders>
            <w:shd w:val="clear" w:color="auto" w:fill="FFCC99"/>
          </w:tcPr>
          <w:p w14:paraId="28E951FA" w14:textId="77777777" w:rsidR="00361513" w:rsidRDefault="00000000">
            <w:pPr>
              <w:pStyle w:val="TableParagraph"/>
              <w:spacing w:before="119"/>
              <w:ind w:right="102"/>
              <w:jc w:val="right"/>
              <w:rPr>
                <w:b/>
                <w:sz w:val="19"/>
              </w:rPr>
            </w:pPr>
            <w:r>
              <w:rPr>
                <w:b/>
                <w:sz w:val="19"/>
              </w:rPr>
              <w:t>STT</w:t>
            </w:r>
          </w:p>
        </w:tc>
        <w:tc>
          <w:tcPr>
            <w:tcW w:w="1658" w:type="dxa"/>
            <w:tcBorders>
              <w:top w:val="single" w:sz="12" w:space="0" w:color="000000"/>
            </w:tcBorders>
            <w:shd w:val="clear" w:color="auto" w:fill="FFCC99"/>
          </w:tcPr>
          <w:p w14:paraId="19FAB8DE" w14:textId="77777777" w:rsidR="00361513" w:rsidRDefault="00000000">
            <w:pPr>
              <w:pStyle w:val="TableParagraph"/>
              <w:spacing w:before="119"/>
              <w:ind w:left="268"/>
              <w:rPr>
                <w:b/>
                <w:sz w:val="19"/>
              </w:rPr>
            </w:pPr>
            <w:r>
              <w:rPr>
                <w:b/>
                <w:sz w:val="19"/>
              </w:rPr>
              <w:t>Thực</w:t>
            </w:r>
            <w:r>
              <w:rPr>
                <w:b/>
                <w:spacing w:val="-12"/>
                <w:sz w:val="19"/>
              </w:rPr>
              <w:t xml:space="preserve"> </w:t>
            </w:r>
            <w:r>
              <w:rPr>
                <w:b/>
                <w:sz w:val="19"/>
              </w:rPr>
              <w:t>hiện</w:t>
            </w:r>
            <w:r>
              <w:rPr>
                <w:b/>
                <w:spacing w:val="-12"/>
                <w:sz w:val="19"/>
              </w:rPr>
              <w:t xml:space="preserve"> </w:t>
            </w:r>
            <w:r>
              <w:rPr>
                <w:b/>
                <w:sz w:val="19"/>
              </w:rPr>
              <w:t>bởi</w:t>
            </w:r>
          </w:p>
        </w:tc>
        <w:tc>
          <w:tcPr>
            <w:tcW w:w="4167" w:type="dxa"/>
            <w:tcBorders>
              <w:top w:val="single" w:sz="12" w:space="0" w:color="000000"/>
            </w:tcBorders>
            <w:shd w:val="clear" w:color="auto" w:fill="FFCC99"/>
          </w:tcPr>
          <w:p w14:paraId="4292D658" w14:textId="77777777" w:rsidR="00361513" w:rsidRDefault="00000000">
            <w:pPr>
              <w:pStyle w:val="TableParagraph"/>
              <w:spacing w:before="119"/>
              <w:ind w:left="1912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Hành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động</w:t>
            </w:r>
          </w:p>
        </w:tc>
        <w:tc>
          <w:tcPr>
            <w:tcW w:w="141" w:type="dxa"/>
            <w:tcBorders>
              <w:bottom w:val="nil"/>
            </w:tcBorders>
          </w:tcPr>
          <w:p w14:paraId="1635C291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3248CE5F" w14:textId="77777777">
        <w:trPr>
          <w:trHeight w:val="635"/>
        </w:trPr>
        <w:tc>
          <w:tcPr>
            <w:tcW w:w="2377" w:type="dxa"/>
            <w:vMerge/>
            <w:tcBorders>
              <w:top w:val="nil"/>
            </w:tcBorders>
            <w:shd w:val="clear" w:color="auto" w:fill="C5EFE1"/>
          </w:tcPr>
          <w:p w14:paraId="71C24D0D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single" w:sz="8" w:space="0" w:color="000000"/>
            </w:tcBorders>
          </w:tcPr>
          <w:p w14:paraId="4612EC73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83" w:type="dxa"/>
          </w:tcPr>
          <w:p w14:paraId="5F05D403" w14:textId="77777777" w:rsidR="00361513" w:rsidRDefault="00000000">
            <w:pPr>
              <w:pStyle w:val="TableParagraph"/>
              <w:spacing w:before="115"/>
              <w:ind w:right="106"/>
              <w:jc w:val="right"/>
              <w:rPr>
                <w:sz w:val="19"/>
              </w:rPr>
            </w:pPr>
            <w:r>
              <w:rPr>
                <w:sz w:val="19"/>
              </w:rPr>
              <w:t>6a.</w:t>
            </w:r>
          </w:p>
        </w:tc>
        <w:tc>
          <w:tcPr>
            <w:tcW w:w="1658" w:type="dxa"/>
          </w:tcPr>
          <w:p w14:paraId="7DA367EE" w14:textId="77777777" w:rsidR="00361513" w:rsidRDefault="00000000">
            <w:pPr>
              <w:pStyle w:val="TableParagraph"/>
              <w:spacing w:before="115"/>
              <w:ind w:left="227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67" w:type="dxa"/>
          </w:tcPr>
          <w:p w14:paraId="00D7046F" w14:textId="77777777" w:rsidR="00361513" w:rsidRDefault="00000000">
            <w:pPr>
              <w:pStyle w:val="TableParagraph"/>
              <w:spacing w:before="73" w:line="260" w:lineRule="atLeast"/>
              <w:ind w:left="119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lỗi: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Cần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bắt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buộc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nếu khách nhập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thiếu</w:t>
            </w:r>
          </w:p>
        </w:tc>
        <w:tc>
          <w:tcPr>
            <w:tcW w:w="141" w:type="dxa"/>
            <w:tcBorders>
              <w:top w:val="nil"/>
              <w:bottom w:val="nil"/>
            </w:tcBorders>
          </w:tcPr>
          <w:p w14:paraId="53D1CA40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4418E0C5" w14:textId="77777777">
        <w:trPr>
          <w:trHeight w:val="633"/>
        </w:trPr>
        <w:tc>
          <w:tcPr>
            <w:tcW w:w="2377" w:type="dxa"/>
            <w:vMerge/>
            <w:tcBorders>
              <w:top w:val="nil"/>
            </w:tcBorders>
            <w:shd w:val="clear" w:color="auto" w:fill="C5EFE1"/>
          </w:tcPr>
          <w:p w14:paraId="2E21DEA4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single" w:sz="8" w:space="0" w:color="000000"/>
            </w:tcBorders>
          </w:tcPr>
          <w:p w14:paraId="64670208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83" w:type="dxa"/>
          </w:tcPr>
          <w:p w14:paraId="5EC5DF8C" w14:textId="77777777" w:rsidR="00361513" w:rsidRDefault="00000000">
            <w:pPr>
              <w:pStyle w:val="TableParagraph"/>
              <w:spacing w:before="115"/>
              <w:ind w:right="106"/>
              <w:jc w:val="right"/>
              <w:rPr>
                <w:sz w:val="19"/>
              </w:rPr>
            </w:pPr>
            <w:r>
              <w:rPr>
                <w:sz w:val="19"/>
              </w:rPr>
              <w:t>7a.</w:t>
            </w:r>
          </w:p>
        </w:tc>
        <w:tc>
          <w:tcPr>
            <w:tcW w:w="1658" w:type="dxa"/>
          </w:tcPr>
          <w:p w14:paraId="681DD440" w14:textId="77777777" w:rsidR="00361513" w:rsidRDefault="00000000">
            <w:pPr>
              <w:pStyle w:val="TableParagraph"/>
              <w:spacing w:before="115"/>
              <w:ind w:left="227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67" w:type="dxa"/>
          </w:tcPr>
          <w:p w14:paraId="5B6485A6" w14:textId="77777777" w:rsidR="00361513" w:rsidRDefault="00000000">
            <w:pPr>
              <w:pStyle w:val="TableParagraph"/>
              <w:spacing w:before="74" w:line="260" w:lineRule="atLeast"/>
              <w:ind w:left="119" w:right="144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lỗi: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Địa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chỉ</w:t>
            </w:r>
            <w:r>
              <w:rPr>
                <w:spacing w:val="-2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email</w:t>
            </w:r>
            <w:proofErr w:type="spellEnd"/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hợp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lệ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địa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chỉ</w:t>
            </w:r>
            <w:r>
              <w:rPr>
                <w:spacing w:val="-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email</w:t>
            </w:r>
            <w:proofErr w:type="spellEnd"/>
            <w:r>
              <w:rPr>
                <w:sz w:val="19"/>
              </w:rPr>
              <w:t xml:space="preserve"> không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hợp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lệ</w:t>
            </w:r>
          </w:p>
        </w:tc>
        <w:tc>
          <w:tcPr>
            <w:tcW w:w="141" w:type="dxa"/>
            <w:tcBorders>
              <w:top w:val="nil"/>
              <w:bottom w:val="nil"/>
            </w:tcBorders>
          </w:tcPr>
          <w:p w14:paraId="3A680872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60ADADF8" w14:textId="77777777">
        <w:trPr>
          <w:trHeight w:val="635"/>
        </w:trPr>
        <w:tc>
          <w:tcPr>
            <w:tcW w:w="2377" w:type="dxa"/>
            <w:vMerge/>
            <w:tcBorders>
              <w:top w:val="nil"/>
            </w:tcBorders>
            <w:shd w:val="clear" w:color="auto" w:fill="C5EFE1"/>
          </w:tcPr>
          <w:p w14:paraId="0973B9DD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single" w:sz="8" w:space="0" w:color="000000"/>
            </w:tcBorders>
          </w:tcPr>
          <w:p w14:paraId="37AE1406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83" w:type="dxa"/>
          </w:tcPr>
          <w:p w14:paraId="2C43019F" w14:textId="77777777" w:rsidR="00361513" w:rsidRDefault="00000000">
            <w:pPr>
              <w:pStyle w:val="TableParagraph"/>
              <w:spacing w:before="115"/>
              <w:ind w:right="106"/>
              <w:jc w:val="right"/>
              <w:rPr>
                <w:sz w:val="19"/>
              </w:rPr>
            </w:pPr>
            <w:r>
              <w:rPr>
                <w:sz w:val="19"/>
              </w:rPr>
              <w:t>8a.</w:t>
            </w:r>
          </w:p>
        </w:tc>
        <w:tc>
          <w:tcPr>
            <w:tcW w:w="1658" w:type="dxa"/>
          </w:tcPr>
          <w:p w14:paraId="21A209A1" w14:textId="77777777" w:rsidR="00361513" w:rsidRDefault="00000000">
            <w:pPr>
              <w:pStyle w:val="TableParagraph"/>
              <w:spacing w:before="115"/>
              <w:ind w:left="227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67" w:type="dxa"/>
          </w:tcPr>
          <w:p w14:paraId="6058294C" w14:textId="77777777" w:rsidR="00361513" w:rsidRDefault="00000000">
            <w:pPr>
              <w:pStyle w:val="TableParagraph"/>
              <w:spacing w:before="73" w:line="260" w:lineRule="atLeast"/>
              <w:ind w:left="119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lỗi: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xác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nhận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trùng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với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khẩu nếu hai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không trùng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nhau</w:t>
            </w:r>
          </w:p>
        </w:tc>
        <w:tc>
          <w:tcPr>
            <w:tcW w:w="141" w:type="dxa"/>
            <w:tcBorders>
              <w:top w:val="nil"/>
              <w:bottom w:val="nil"/>
            </w:tcBorders>
          </w:tcPr>
          <w:p w14:paraId="31353136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50827B2B" w14:textId="77777777">
        <w:trPr>
          <w:trHeight w:val="903"/>
        </w:trPr>
        <w:tc>
          <w:tcPr>
            <w:tcW w:w="2377" w:type="dxa"/>
            <w:vMerge/>
            <w:tcBorders>
              <w:top w:val="nil"/>
            </w:tcBorders>
            <w:shd w:val="clear" w:color="auto" w:fill="C5EFE1"/>
          </w:tcPr>
          <w:p w14:paraId="01F7FCA2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single" w:sz="8" w:space="0" w:color="000000"/>
            </w:tcBorders>
          </w:tcPr>
          <w:p w14:paraId="21A377CB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83" w:type="dxa"/>
            <w:tcBorders>
              <w:bottom w:val="single" w:sz="8" w:space="0" w:color="000000"/>
            </w:tcBorders>
          </w:tcPr>
          <w:p w14:paraId="17376F48" w14:textId="77777777" w:rsidR="00361513" w:rsidRDefault="00000000">
            <w:pPr>
              <w:pStyle w:val="TableParagraph"/>
              <w:spacing w:before="115"/>
              <w:ind w:right="106"/>
              <w:jc w:val="right"/>
              <w:rPr>
                <w:sz w:val="19"/>
              </w:rPr>
            </w:pPr>
            <w:r>
              <w:rPr>
                <w:sz w:val="19"/>
              </w:rPr>
              <w:t>9a.</w:t>
            </w:r>
          </w:p>
        </w:tc>
        <w:tc>
          <w:tcPr>
            <w:tcW w:w="1658" w:type="dxa"/>
            <w:tcBorders>
              <w:bottom w:val="single" w:sz="8" w:space="0" w:color="000000"/>
            </w:tcBorders>
          </w:tcPr>
          <w:p w14:paraId="44B4E10B" w14:textId="77777777" w:rsidR="00361513" w:rsidRDefault="00000000">
            <w:pPr>
              <w:pStyle w:val="TableParagraph"/>
              <w:spacing w:before="115"/>
              <w:ind w:left="227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167" w:type="dxa"/>
            <w:tcBorders>
              <w:bottom w:val="single" w:sz="8" w:space="0" w:color="000000"/>
            </w:tcBorders>
          </w:tcPr>
          <w:p w14:paraId="6A2A2C33" w14:textId="77777777" w:rsidR="00361513" w:rsidRDefault="00000000">
            <w:pPr>
              <w:pStyle w:val="TableParagraph"/>
              <w:spacing w:before="73" w:line="260" w:lineRule="atLeast"/>
              <w:ind w:left="119" w:right="144"/>
              <w:rPr>
                <w:sz w:val="19"/>
              </w:rPr>
            </w:pPr>
            <w:r>
              <w:rPr>
                <w:sz w:val="19"/>
              </w:rPr>
              <w:t>Thông báo lỗi: Mật khẩu cần đảm bảo độ an toàn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z w:val="19"/>
              </w:rPr>
              <w:t>khẩu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đảm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bảo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z w:val="19"/>
              </w:rPr>
              <w:t>độ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an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toàn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được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z w:val="19"/>
              </w:rPr>
              <w:t>quy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định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bởi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(có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ít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nhất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6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ký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tứ)</w:t>
            </w:r>
          </w:p>
        </w:tc>
        <w:tc>
          <w:tcPr>
            <w:tcW w:w="141" w:type="dxa"/>
            <w:tcBorders>
              <w:top w:val="nil"/>
              <w:bottom w:val="single" w:sz="8" w:space="0" w:color="000000"/>
            </w:tcBorders>
          </w:tcPr>
          <w:p w14:paraId="6EEE8C1F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002FD3C9" w14:textId="77777777">
        <w:trPr>
          <w:trHeight w:val="395"/>
        </w:trPr>
        <w:tc>
          <w:tcPr>
            <w:tcW w:w="2377" w:type="dxa"/>
            <w:shd w:val="clear" w:color="auto" w:fill="C5EFE1"/>
          </w:tcPr>
          <w:p w14:paraId="38BC0ED7" w14:textId="77777777" w:rsidR="00361513" w:rsidRDefault="00000000">
            <w:pPr>
              <w:pStyle w:val="TableParagraph"/>
              <w:spacing w:before="117"/>
              <w:ind w:left="95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Hậu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điều</w:t>
            </w:r>
            <w:r>
              <w:rPr>
                <w:b/>
                <w:spacing w:val="-10"/>
                <w:sz w:val="19"/>
              </w:rPr>
              <w:t xml:space="preserve"> </w:t>
            </w:r>
            <w:r>
              <w:rPr>
                <w:b/>
                <w:sz w:val="19"/>
              </w:rPr>
              <w:t>kiện</w:t>
            </w:r>
          </w:p>
        </w:tc>
        <w:tc>
          <w:tcPr>
            <w:tcW w:w="6662" w:type="dxa"/>
            <w:gridSpan w:val="5"/>
            <w:tcBorders>
              <w:top w:val="single" w:sz="8" w:space="0" w:color="000000"/>
            </w:tcBorders>
          </w:tcPr>
          <w:p w14:paraId="21922F5D" w14:textId="77777777" w:rsidR="00361513" w:rsidRDefault="00000000">
            <w:pPr>
              <w:pStyle w:val="TableParagraph"/>
              <w:spacing w:before="76"/>
              <w:ind w:left="112"/>
              <w:rPr>
                <w:sz w:val="19"/>
              </w:rPr>
            </w:pPr>
            <w:r>
              <w:rPr>
                <w:sz w:val="19"/>
              </w:rPr>
              <w:t>Tài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khoản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được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tạo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lưu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trữ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</w:tbl>
    <w:p w14:paraId="45DC870F" w14:textId="77777777" w:rsidR="00361513" w:rsidRDefault="00000000">
      <w:pPr>
        <w:pStyle w:val="u4"/>
        <w:spacing w:before="136"/>
        <w:ind w:right="163"/>
      </w:pPr>
      <w:bookmarkStart w:id="41" w:name="_bookmark45"/>
      <w:bookmarkEnd w:id="41"/>
      <w:r>
        <w:t>Bảng</w:t>
      </w:r>
      <w:r>
        <w:rPr>
          <w:spacing w:val="-3"/>
        </w:rPr>
        <w:t xml:space="preserve"> </w:t>
      </w:r>
      <w:r>
        <w:t>2-5:</w:t>
      </w:r>
      <w:r>
        <w:rPr>
          <w:spacing w:val="-4"/>
        </w:rPr>
        <w:t xml:space="preserve"> </w:t>
      </w:r>
      <w:r>
        <w:t>Đặc</w:t>
      </w:r>
      <w:r>
        <w:rPr>
          <w:spacing w:val="-6"/>
        </w:rPr>
        <w:t xml:space="preserve"> </w:t>
      </w:r>
      <w:r>
        <w:t>tả</w:t>
      </w:r>
      <w:r>
        <w:rPr>
          <w:spacing w:val="-3"/>
        </w:rPr>
        <w:t xml:space="preserve"> </w:t>
      </w:r>
      <w:r>
        <w:t>chức</w:t>
      </w:r>
      <w:r>
        <w:rPr>
          <w:spacing w:val="-3"/>
        </w:rPr>
        <w:t xml:space="preserve"> </w:t>
      </w:r>
      <w:r>
        <w:t>năng</w:t>
      </w:r>
      <w:r>
        <w:rPr>
          <w:spacing w:val="-3"/>
        </w:rPr>
        <w:t xml:space="preserve"> </w:t>
      </w:r>
      <w:r>
        <w:t>“Đăng</w:t>
      </w:r>
      <w:r>
        <w:rPr>
          <w:spacing w:val="-1"/>
        </w:rPr>
        <w:t xml:space="preserve"> </w:t>
      </w:r>
      <w:r>
        <w:t>ký”</w:t>
      </w:r>
    </w:p>
    <w:p w14:paraId="38361767" w14:textId="77777777" w:rsidR="00361513" w:rsidRDefault="00361513">
      <w:pPr>
        <w:pStyle w:val="ThnVnban"/>
        <w:rPr>
          <w:b/>
          <w:sz w:val="26"/>
        </w:rPr>
      </w:pPr>
    </w:p>
    <w:p w14:paraId="0E2CA130" w14:textId="77777777" w:rsidR="00361513" w:rsidRDefault="00361513">
      <w:pPr>
        <w:pStyle w:val="ThnVnban"/>
        <w:rPr>
          <w:b/>
          <w:sz w:val="26"/>
        </w:rPr>
      </w:pPr>
    </w:p>
    <w:p w14:paraId="61306EF3" w14:textId="77777777" w:rsidR="00361513" w:rsidRDefault="00361513">
      <w:pPr>
        <w:pStyle w:val="ThnVnban"/>
        <w:rPr>
          <w:b/>
          <w:sz w:val="26"/>
        </w:rPr>
      </w:pPr>
    </w:p>
    <w:p w14:paraId="1A1D492E" w14:textId="77777777" w:rsidR="00361513" w:rsidRDefault="00361513">
      <w:pPr>
        <w:pStyle w:val="ThnVnban"/>
        <w:spacing w:before="2"/>
        <w:rPr>
          <w:b/>
          <w:sz w:val="26"/>
        </w:rPr>
      </w:pPr>
    </w:p>
    <w:p w14:paraId="708D2893" w14:textId="77777777" w:rsidR="00361513" w:rsidRDefault="00000000">
      <w:pPr>
        <w:pStyle w:val="oancuaDanhsach"/>
        <w:numPr>
          <w:ilvl w:val="0"/>
          <w:numId w:val="5"/>
        </w:numPr>
        <w:tabs>
          <w:tab w:val="left" w:pos="501"/>
        </w:tabs>
        <w:spacing w:before="0" w:after="59"/>
        <w:ind w:left="500" w:hanging="181"/>
        <w:rPr>
          <w:sz w:val="24"/>
        </w:rPr>
      </w:pPr>
      <w:r>
        <w:rPr>
          <w:sz w:val="24"/>
        </w:rPr>
        <w:t>Dữ</w:t>
      </w:r>
      <w:r>
        <w:rPr>
          <w:spacing w:val="-5"/>
          <w:sz w:val="24"/>
        </w:rPr>
        <w:t xml:space="preserve"> </w:t>
      </w:r>
      <w:r>
        <w:rPr>
          <w:sz w:val="24"/>
        </w:rPr>
        <w:t>liệu</w:t>
      </w:r>
      <w:r>
        <w:rPr>
          <w:spacing w:val="-2"/>
          <w:sz w:val="24"/>
        </w:rPr>
        <w:t xml:space="preserve"> </w:t>
      </w:r>
      <w:r>
        <w:rPr>
          <w:sz w:val="24"/>
        </w:rPr>
        <w:t>đầu</w:t>
      </w:r>
      <w:r>
        <w:rPr>
          <w:spacing w:val="-2"/>
          <w:sz w:val="24"/>
        </w:rPr>
        <w:t xml:space="preserve"> </w:t>
      </w:r>
      <w:r>
        <w:rPr>
          <w:sz w:val="24"/>
        </w:rPr>
        <w:t>vào của</w:t>
      </w:r>
      <w:r>
        <w:rPr>
          <w:spacing w:val="-2"/>
          <w:sz w:val="24"/>
        </w:rPr>
        <w:t xml:space="preserve"> </w:t>
      </w:r>
      <w:r>
        <w:rPr>
          <w:sz w:val="24"/>
        </w:rPr>
        <w:t>chức</w:t>
      </w:r>
      <w:r>
        <w:rPr>
          <w:spacing w:val="-4"/>
          <w:sz w:val="24"/>
        </w:rPr>
        <w:t xml:space="preserve"> </w:t>
      </w:r>
      <w:r>
        <w:rPr>
          <w:sz w:val="24"/>
        </w:rPr>
        <w:t>năng</w:t>
      </w:r>
      <w:r>
        <w:rPr>
          <w:spacing w:val="-2"/>
          <w:sz w:val="24"/>
        </w:rPr>
        <w:t xml:space="preserve"> </w:t>
      </w:r>
      <w:r>
        <w:rPr>
          <w:sz w:val="24"/>
        </w:rPr>
        <w:t>Đăng</w:t>
      </w:r>
      <w:r>
        <w:rPr>
          <w:spacing w:val="-2"/>
          <w:sz w:val="24"/>
        </w:rPr>
        <w:t xml:space="preserve"> </w:t>
      </w:r>
      <w:r>
        <w:rPr>
          <w:sz w:val="24"/>
        </w:rPr>
        <w:t>ký</w:t>
      </w:r>
      <w:r>
        <w:rPr>
          <w:spacing w:val="-1"/>
          <w:sz w:val="24"/>
        </w:rPr>
        <w:t xml:space="preserve"> </w:t>
      </w:r>
      <w:r>
        <w:rPr>
          <w:sz w:val="24"/>
        </w:rPr>
        <w:t>gồm</w:t>
      </w:r>
      <w:r>
        <w:rPr>
          <w:spacing w:val="-2"/>
          <w:sz w:val="24"/>
        </w:rPr>
        <w:t xml:space="preserve"> </w:t>
      </w:r>
      <w:r>
        <w:rPr>
          <w:sz w:val="24"/>
        </w:rPr>
        <w:t>các</w:t>
      </w:r>
      <w:r>
        <w:rPr>
          <w:spacing w:val="-3"/>
          <w:sz w:val="24"/>
        </w:rPr>
        <w:t xml:space="preserve"> </w:t>
      </w:r>
      <w:r>
        <w:rPr>
          <w:sz w:val="24"/>
        </w:rPr>
        <w:t>trường</w:t>
      </w:r>
      <w:r>
        <w:rPr>
          <w:spacing w:val="-2"/>
          <w:sz w:val="24"/>
        </w:rPr>
        <w:t xml:space="preserve"> </w:t>
      </w:r>
      <w:r>
        <w:rPr>
          <w:sz w:val="24"/>
        </w:rPr>
        <w:t>dữ</w:t>
      </w:r>
      <w:r>
        <w:rPr>
          <w:spacing w:val="-2"/>
          <w:sz w:val="24"/>
        </w:rPr>
        <w:t xml:space="preserve"> </w:t>
      </w:r>
      <w:r>
        <w:rPr>
          <w:sz w:val="24"/>
        </w:rPr>
        <w:t>liệu</w:t>
      </w:r>
      <w:r>
        <w:rPr>
          <w:spacing w:val="-2"/>
          <w:sz w:val="24"/>
        </w:rPr>
        <w:t xml:space="preserve"> </w:t>
      </w:r>
      <w:r>
        <w:rPr>
          <w:sz w:val="24"/>
        </w:rPr>
        <w:t>sau:</w:t>
      </w:r>
    </w:p>
    <w:tbl>
      <w:tblPr>
        <w:tblW w:w="8553" w:type="dxa"/>
        <w:tblInd w:w="3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8"/>
        <w:gridCol w:w="1080"/>
        <w:gridCol w:w="1993"/>
        <w:gridCol w:w="1047"/>
        <w:gridCol w:w="2237"/>
        <w:gridCol w:w="1558"/>
      </w:tblGrid>
      <w:tr w:rsidR="00361513" w14:paraId="7B1EE718" w14:textId="77777777">
        <w:trPr>
          <w:trHeight w:val="614"/>
        </w:trPr>
        <w:tc>
          <w:tcPr>
            <w:tcW w:w="638" w:type="dxa"/>
            <w:shd w:val="clear" w:color="auto" w:fill="FFCC99"/>
          </w:tcPr>
          <w:p w14:paraId="725A7873" w14:textId="77777777" w:rsidR="00361513" w:rsidRDefault="00361513">
            <w:pPr>
              <w:pStyle w:val="TableParagraph"/>
              <w:rPr>
                <w:sz w:val="21"/>
              </w:rPr>
            </w:pPr>
          </w:p>
          <w:p w14:paraId="13CBC718" w14:textId="77777777" w:rsidR="00361513" w:rsidRDefault="00000000">
            <w:pPr>
              <w:pStyle w:val="TableParagraph"/>
              <w:ind w:left="135" w:right="11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STT</w:t>
            </w:r>
          </w:p>
        </w:tc>
        <w:tc>
          <w:tcPr>
            <w:tcW w:w="1080" w:type="dxa"/>
            <w:shd w:val="clear" w:color="auto" w:fill="FFCC99"/>
          </w:tcPr>
          <w:p w14:paraId="0BA1AC2E" w14:textId="77777777" w:rsidR="00361513" w:rsidRDefault="00000000">
            <w:pPr>
              <w:pStyle w:val="TableParagraph"/>
              <w:spacing w:before="76" w:line="250" w:lineRule="atLeast"/>
              <w:ind w:left="276" w:right="217" w:hanging="29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Trường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dữ</w:t>
            </w:r>
            <w:r>
              <w:rPr>
                <w:b/>
                <w:spacing w:val="-9"/>
                <w:sz w:val="18"/>
              </w:rPr>
              <w:t xml:space="preserve"> </w:t>
            </w:r>
            <w:r>
              <w:rPr>
                <w:b/>
                <w:sz w:val="18"/>
              </w:rPr>
              <w:t>liệu</w:t>
            </w:r>
          </w:p>
        </w:tc>
        <w:tc>
          <w:tcPr>
            <w:tcW w:w="1993" w:type="dxa"/>
            <w:shd w:val="clear" w:color="auto" w:fill="FFCC99"/>
          </w:tcPr>
          <w:p w14:paraId="545706A0" w14:textId="77777777" w:rsidR="00361513" w:rsidRDefault="00361513">
            <w:pPr>
              <w:pStyle w:val="TableParagraph"/>
              <w:rPr>
                <w:sz w:val="21"/>
              </w:rPr>
            </w:pPr>
          </w:p>
          <w:p w14:paraId="29A5FE85" w14:textId="77777777" w:rsidR="00361513" w:rsidRDefault="00000000">
            <w:pPr>
              <w:pStyle w:val="TableParagraph"/>
              <w:ind w:left="759" w:right="73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1047" w:type="dxa"/>
            <w:shd w:val="clear" w:color="auto" w:fill="FFCC99"/>
          </w:tcPr>
          <w:p w14:paraId="6021F85A" w14:textId="77777777" w:rsidR="00361513" w:rsidRDefault="00361513">
            <w:pPr>
              <w:pStyle w:val="TableParagraph"/>
              <w:rPr>
                <w:sz w:val="21"/>
              </w:rPr>
            </w:pPr>
          </w:p>
          <w:p w14:paraId="12416BD7" w14:textId="77777777" w:rsidR="00361513" w:rsidRDefault="00000000">
            <w:pPr>
              <w:pStyle w:val="TableParagraph"/>
              <w:ind w:left="141"/>
              <w:rPr>
                <w:b/>
                <w:sz w:val="18"/>
              </w:rPr>
            </w:pPr>
            <w:r>
              <w:rPr>
                <w:b/>
                <w:sz w:val="18"/>
              </w:rPr>
              <w:t>Bắt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buộc?</w:t>
            </w:r>
          </w:p>
        </w:tc>
        <w:tc>
          <w:tcPr>
            <w:tcW w:w="2237" w:type="dxa"/>
            <w:shd w:val="clear" w:color="auto" w:fill="FFCC99"/>
          </w:tcPr>
          <w:p w14:paraId="72D2D418" w14:textId="77777777" w:rsidR="00361513" w:rsidRDefault="00361513">
            <w:pPr>
              <w:pStyle w:val="TableParagraph"/>
              <w:rPr>
                <w:sz w:val="21"/>
              </w:rPr>
            </w:pPr>
          </w:p>
          <w:p w14:paraId="1D1F9761" w14:textId="77777777" w:rsidR="00361513" w:rsidRDefault="00000000">
            <w:pPr>
              <w:pStyle w:val="TableParagraph"/>
              <w:ind w:left="501"/>
              <w:rPr>
                <w:b/>
                <w:sz w:val="18"/>
              </w:rPr>
            </w:pPr>
            <w:r>
              <w:rPr>
                <w:b/>
                <w:sz w:val="18"/>
              </w:rPr>
              <w:t>Điều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hợp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lệ</w:t>
            </w:r>
          </w:p>
        </w:tc>
        <w:tc>
          <w:tcPr>
            <w:tcW w:w="1558" w:type="dxa"/>
            <w:shd w:val="clear" w:color="auto" w:fill="FFCC99"/>
          </w:tcPr>
          <w:p w14:paraId="5FFF250D" w14:textId="77777777" w:rsidR="00361513" w:rsidRDefault="00361513">
            <w:pPr>
              <w:pStyle w:val="TableParagraph"/>
              <w:rPr>
                <w:sz w:val="21"/>
              </w:rPr>
            </w:pPr>
          </w:p>
          <w:p w14:paraId="5A3D4222" w14:textId="77777777" w:rsidR="00361513" w:rsidRDefault="00000000">
            <w:pPr>
              <w:pStyle w:val="TableParagraph"/>
              <w:ind w:left="559" w:right="52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Ví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dụ</w:t>
            </w:r>
          </w:p>
        </w:tc>
      </w:tr>
      <w:tr w:rsidR="00361513" w14:paraId="73ACEE9D" w14:textId="77777777">
        <w:trPr>
          <w:trHeight w:val="369"/>
        </w:trPr>
        <w:tc>
          <w:tcPr>
            <w:tcW w:w="638" w:type="dxa"/>
          </w:tcPr>
          <w:p w14:paraId="6B946E44" w14:textId="77777777" w:rsidR="00361513" w:rsidRDefault="00000000">
            <w:pPr>
              <w:pStyle w:val="TableParagraph"/>
              <w:spacing w:before="4"/>
              <w:ind w:left="128" w:right="111"/>
              <w:jc w:val="center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1080" w:type="dxa"/>
          </w:tcPr>
          <w:p w14:paraId="38570BEF" w14:textId="77777777" w:rsidR="00361513" w:rsidRDefault="00000000">
            <w:pPr>
              <w:pStyle w:val="TableParagraph"/>
              <w:spacing w:before="124"/>
              <w:ind w:left="122"/>
              <w:rPr>
                <w:sz w:val="18"/>
              </w:rPr>
            </w:pPr>
            <w:proofErr w:type="spellStart"/>
            <w:r>
              <w:rPr>
                <w:sz w:val="18"/>
              </w:rPr>
              <w:t>Email</w:t>
            </w:r>
            <w:proofErr w:type="spellEnd"/>
          </w:p>
        </w:tc>
        <w:tc>
          <w:tcPr>
            <w:tcW w:w="1993" w:type="dxa"/>
          </w:tcPr>
          <w:p w14:paraId="7E719295" w14:textId="77777777" w:rsidR="00361513" w:rsidRDefault="00000000">
            <w:pPr>
              <w:pStyle w:val="TableParagraph"/>
              <w:spacing w:before="124"/>
              <w:ind w:left="122"/>
              <w:rPr>
                <w:sz w:val="18"/>
              </w:rPr>
            </w:pPr>
            <w:proofErr w:type="spellStart"/>
            <w:r>
              <w:rPr>
                <w:sz w:val="18"/>
              </w:rPr>
              <w:t>Input</w:t>
            </w:r>
            <w:proofErr w:type="spellEnd"/>
            <w:r>
              <w:rPr>
                <w:spacing w:val="-7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email</w:t>
            </w:r>
            <w:proofErr w:type="spellEnd"/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1047" w:type="dxa"/>
          </w:tcPr>
          <w:p w14:paraId="66115843" w14:textId="77777777" w:rsidR="00361513" w:rsidRDefault="00000000">
            <w:pPr>
              <w:pStyle w:val="TableParagraph"/>
              <w:spacing w:before="124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37" w:type="dxa"/>
          </w:tcPr>
          <w:p w14:paraId="4273DF2D" w14:textId="77777777" w:rsidR="00361513" w:rsidRDefault="00000000">
            <w:pPr>
              <w:pStyle w:val="TableParagraph"/>
              <w:spacing w:before="124"/>
              <w:ind w:left="124"/>
              <w:rPr>
                <w:sz w:val="18"/>
              </w:rPr>
            </w:pPr>
            <w:r>
              <w:rPr>
                <w:sz w:val="18"/>
              </w:rPr>
              <w:t>Địa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chỉ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email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hợp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lệ</w:t>
            </w:r>
          </w:p>
        </w:tc>
        <w:tc>
          <w:tcPr>
            <w:tcW w:w="1558" w:type="dxa"/>
          </w:tcPr>
          <w:p w14:paraId="72459D35" w14:textId="77777777" w:rsidR="00361513" w:rsidRDefault="00000000">
            <w:pPr>
              <w:pStyle w:val="TableParagraph"/>
              <w:spacing w:before="124"/>
              <w:ind w:left="124"/>
              <w:rPr>
                <w:sz w:val="18"/>
              </w:rPr>
            </w:pPr>
            <w:hyperlink r:id="rId19">
              <w:r>
                <w:rPr>
                  <w:sz w:val="18"/>
                  <w:lang w:val="en-US"/>
                </w:rPr>
                <w:t>vdpph</w:t>
              </w:r>
              <w:r>
                <w:rPr>
                  <w:sz w:val="18"/>
                </w:rPr>
                <w:t>@gmail.com</w:t>
              </w:r>
            </w:hyperlink>
          </w:p>
        </w:tc>
      </w:tr>
      <w:tr w:rsidR="00361513" w14:paraId="1FB91D37" w14:textId="77777777">
        <w:trPr>
          <w:trHeight w:val="369"/>
        </w:trPr>
        <w:tc>
          <w:tcPr>
            <w:tcW w:w="638" w:type="dxa"/>
          </w:tcPr>
          <w:p w14:paraId="4C4B00AF" w14:textId="77777777" w:rsidR="00361513" w:rsidRDefault="00000000">
            <w:pPr>
              <w:pStyle w:val="TableParagraph"/>
              <w:spacing w:line="204" w:lineRule="exact"/>
              <w:ind w:left="128" w:right="111"/>
              <w:jc w:val="center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080" w:type="dxa"/>
          </w:tcPr>
          <w:p w14:paraId="746618F4" w14:textId="77777777" w:rsidR="00361513" w:rsidRDefault="00000000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Mật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khẩu</w:t>
            </w:r>
          </w:p>
        </w:tc>
        <w:tc>
          <w:tcPr>
            <w:tcW w:w="1993" w:type="dxa"/>
          </w:tcPr>
          <w:p w14:paraId="0BD8519D" w14:textId="77777777" w:rsidR="00361513" w:rsidRDefault="00000000">
            <w:pPr>
              <w:pStyle w:val="TableParagraph"/>
              <w:spacing w:before="119"/>
              <w:ind w:left="122"/>
              <w:rPr>
                <w:sz w:val="18"/>
              </w:rPr>
            </w:pPr>
            <w:proofErr w:type="spellStart"/>
            <w:r>
              <w:rPr>
                <w:sz w:val="18"/>
              </w:rPr>
              <w:t>Pasword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1047" w:type="dxa"/>
          </w:tcPr>
          <w:p w14:paraId="04BFA903" w14:textId="77777777" w:rsidR="00361513" w:rsidRDefault="00000000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37" w:type="dxa"/>
          </w:tcPr>
          <w:p w14:paraId="47C39BAD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Ít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nhất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3"/>
                <w:sz w:val="18"/>
                <w:lang w:val="en-US"/>
              </w:rPr>
              <w:t>8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ký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tự</w:t>
            </w:r>
          </w:p>
        </w:tc>
        <w:tc>
          <w:tcPr>
            <w:tcW w:w="1558" w:type="dxa"/>
          </w:tcPr>
          <w:p w14:paraId="36380F8B" w14:textId="77777777" w:rsidR="00361513" w:rsidRDefault="00000000">
            <w:pPr>
              <w:pStyle w:val="TableParagraph"/>
              <w:spacing w:before="119"/>
              <w:ind w:left="112"/>
              <w:rPr>
                <w:sz w:val="18"/>
              </w:rPr>
            </w:pPr>
            <w:r>
              <w:rPr>
                <w:sz w:val="18"/>
              </w:rPr>
              <w:t>123456</w:t>
            </w:r>
            <w:r>
              <w:rPr>
                <w:sz w:val="18"/>
                <w:lang w:val="en-US"/>
              </w:rPr>
              <w:t>78</w:t>
            </w:r>
          </w:p>
        </w:tc>
      </w:tr>
      <w:tr w:rsidR="00361513" w14:paraId="660E2C8F" w14:textId="77777777">
        <w:trPr>
          <w:trHeight w:val="616"/>
        </w:trPr>
        <w:tc>
          <w:tcPr>
            <w:tcW w:w="638" w:type="dxa"/>
          </w:tcPr>
          <w:p w14:paraId="1BA29908" w14:textId="77777777" w:rsidR="00361513" w:rsidRDefault="00000000">
            <w:pPr>
              <w:pStyle w:val="TableParagraph"/>
              <w:spacing w:line="204" w:lineRule="exact"/>
              <w:ind w:left="128" w:right="111"/>
              <w:jc w:val="center"/>
              <w:rPr>
                <w:sz w:val="18"/>
              </w:rPr>
            </w:pPr>
            <w:r>
              <w:rPr>
                <w:sz w:val="18"/>
              </w:rPr>
              <w:t>3.</w:t>
            </w:r>
          </w:p>
        </w:tc>
        <w:tc>
          <w:tcPr>
            <w:tcW w:w="1080" w:type="dxa"/>
          </w:tcPr>
          <w:p w14:paraId="47D57769" w14:textId="77777777" w:rsidR="00361513" w:rsidRDefault="00000000">
            <w:pPr>
              <w:pStyle w:val="TableParagraph"/>
              <w:spacing w:before="86" w:line="240" w:lineRule="atLeast"/>
              <w:ind w:left="110" w:right="263" w:firstLine="12"/>
              <w:rPr>
                <w:sz w:val="18"/>
              </w:rPr>
            </w:pPr>
            <w:r>
              <w:rPr>
                <w:spacing w:val="-3"/>
                <w:sz w:val="18"/>
              </w:rPr>
              <w:t xml:space="preserve">Xác </w:t>
            </w:r>
            <w:r>
              <w:rPr>
                <w:spacing w:val="-2"/>
                <w:sz w:val="18"/>
              </w:rPr>
              <w:t>nhận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mật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khẩu</w:t>
            </w:r>
          </w:p>
        </w:tc>
        <w:tc>
          <w:tcPr>
            <w:tcW w:w="1993" w:type="dxa"/>
          </w:tcPr>
          <w:p w14:paraId="6352D720" w14:textId="77777777" w:rsidR="00361513" w:rsidRDefault="00000000">
            <w:pPr>
              <w:pStyle w:val="TableParagraph"/>
              <w:spacing w:before="119"/>
              <w:ind w:left="122"/>
              <w:rPr>
                <w:sz w:val="18"/>
              </w:rPr>
            </w:pPr>
            <w:proofErr w:type="spellStart"/>
            <w:r>
              <w:rPr>
                <w:sz w:val="18"/>
              </w:rPr>
              <w:t>Pasword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1047" w:type="dxa"/>
          </w:tcPr>
          <w:p w14:paraId="7C13DA9C" w14:textId="77777777" w:rsidR="00361513" w:rsidRDefault="00000000">
            <w:pPr>
              <w:pStyle w:val="TableParagraph"/>
              <w:spacing w:before="119"/>
              <w:ind w:left="12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37" w:type="dxa"/>
          </w:tcPr>
          <w:p w14:paraId="20B699C5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Trùng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với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Mật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khẩu</w:t>
            </w:r>
          </w:p>
        </w:tc>
        <w:tc>
          <w:tcPr>
            <w:tcW w:w="1558" w:type="dxa"/>
          </w:tcPr>
          <w:p w14:paraId="1835E13A" w14:textId="77777777" w:rsidR="00361513" w:rsidRDefault="00000000">
            <w:pPr>
              <w:pStyle w:val="TableParagraph"/>
              <w:spacing w:before="119"/>
              <w:ind w:left="112"/>
              <w:rPr>
                <w:sz w:val="18"/>
              </w:rPr>
            </w:pPr>
            <w:r>
              <w:rPr>
                <w:sz w:val="18"/>
              </w:rPr>
              <w:t>123456</w:t>
            </w:r>
            <w:r>
              <w:rPr>
                <w:sz w:val="18"/>
                <w:lang w:val="en-US"/>
              </w:rPr>
              <w:t>78</w:t>
            </w:r>
          </w:p>
        </w:tc>
      </w:tr>
    </w:tbl>
    <w:p w14:paraId="48D05685" w14:textId="77777777" w:rsidR="00361513" w:rsidRDefault="00000000">
      <w:pPr>
        <w:pStyle w:val="u4"/>
        <w:ind w:right="161"/>
      </w:pPr>
      <w:bookmarkStart w:id="42" w:name="_bookmark46"/>
      <w:bookmarkEnd w:id="42"/>
      <w:r>
        <w:t>Bảng</w:t>
      </w:r>
      <w:r>
        <w:rPr>
          <w:spacing w:val="-3"/>
        </w:rPr>
        <w:t xml:space="preserve"> </w:t>
      </w:r>
      <w:r>
        <w:t>2-6:</w:t>
      </w:r>
      <w:r>
        <w:rPr>
          <w:spacing w:val="-3"/>
        </w:rPr>
        <w:t xml:space="preserve"> </w:t>
      </w:r>
      <w:r>
        <w:t>Dữ</w:t>
      </w:r>
      <w:r>
        <w:rPr>
          <w:spacing w:val="-5"/>
        </w:rPr>
        <w:t xml:space="preserve"> </w:t>
      </w:r>
      <w:r>
        <w:t>liệu</w:t>
      </w:r>
      <w:r>
        <w:rPr>
          <w:spacing w:val="-1"/>
        </w:rPr>
        <w:t xml:space="preserve"> </w:t>
      </w:r>
      <w:r>
        <w:t>chức</w:t>
      </w:r>
      <w:r>
        <w:rPr>
          <w:spacing w:val="-7"/>
        </w:rPr>
        <w:t xml:space="preserve"> </w:t>
      </w:r>
      <w:r>
        <w:t>năng</w:t>
      </w:r>
      <w:r>
        <w:rPr>
          <w:spacing w:val="-2"/>
        </w:rPr>
        <w:t xml:space="preserve"> </w:t>
      </w:r>
      <w:r>
        <w:t>“Đăng</w:t>
      </w:r>
      <w:r>
        <w:rPr>
          <w:spacing w:val="-4"/>
        </w:rPr>
        <w:t xml:space="preserve"> </w:t>
      </w:r>
      <w:r>
        <w:t>ký”</w:t>
      </w:r>
    </w:p>
    <w:p w14:paraId="7B940DB8" w14:textId="77777777" w:rsidR="00361513" w:rsidRDefault="00361513">
      <w:pPr>
        <w:pStyle w:val="ThnVnban"/>
        <w:spacing w:before="11"/>
        <w:rPr>
          <w:b/>
          <w:sz w:val="25"/>
        </w:rPr>
      </w:pPr>
    </w:p>
    <w:p w14:paraId="79DF5123" w14:textId="77777777" w:rsidR="00361513" w:rsidRDefault="00000000">
      <w:pPr>
        <w:pStyle w:val="u3"/>
        <w:numPr>
          <w:ilvl w:val="2"/>
          <w:numId w:val="4"/>
        </w:numPr>
        <w:tabs>
          <w:tab w:val="left" w:pos="1040"/>
          <w:tab w:val="left" w:pos="1041"/>
        </w:tabs>
        <w:spacing w:before="0"/>
        <w:ind w:hanging="721"/>
      </w:pPr>
      <w:bookmarkStart w:id="43" w:name="_bookmark47"/>
      <w:bookmarkEnd w:id="43"/>
      <w:r>
        <w:t>Cập</w:t>
      </w:r>
      <w:r>
        <w:rPr>
          <w:spacing w:val="-9"/>
        </w:rPr>
        <w:t xml:space="preserve"> </w:t>
      </w:r>
      <w:r>
        <w:t>nhật</w:t>
      </w:r>
      <w:r>
        <w:rPr>
          <w:spacing w:val="-8"/>
        </w:rPr>
        <w:t xml:space="preserve"> </w:t>
      </w:r>
      <w:r>
        <w:t>thông</w:t>
      </w:r>
      <w:r>
        <w:rPr>
          <w:spacing w:val="-8"/>
        </w:rPr>
        <w:t xml:space="preserve"> </w:t>
      </w:r>
      <w:r>
        <w:t>tin</w:t>
      </w:r>
      <w:r>
        <w:rPr>
          <w:spacing w:val="-7"/>
        </w:rPr>
        <w:t xml:space="preserve"> </w:t>
      </w:r>
      <w:r>
        <w:t>cá</w:t>
      </w:r>
      <w:r>
        <w:rPr>
          <w:spacing w:val="-6"/>
        </w:rPr>
        <w:t xml:space="preserve"> </w:t>
      </w:r>
      <w:r>
        <w:t>nhân</w:t>
      </w:r>
    </w:p>
    <w:p w14:paraId="0738B151" w14:textId="77777777" w:rsidR="00361513" w:rsidRDefault="00361513">
      <w:pPr>
        <w:pStyle w:val="ThnVnban"/>
        <w:spacing w:before="4"/>
        <w:rPr>
          <w:sz w:val="5"/>
        </w:rPr>
      </w:pPr>
    </w:p>
    <w:tbl>
      <w:tblPr>
        <w:tblW w:w="8764" w:type="dxa"/>
        <w:tblInd w:w="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4"/>
        <w:gridCol w:w="2602"/>
        <w:gridCol w:w="2206"/>
        <w:gridCol w:w="2372"/>
      </w:tblGrid>
      <w:tr w:rsidR="00361513" w14:paraId="13315A33" w14:textId="77777777">
        <w:trPr>
          <w:trHeight w:val="395"/>
        </w:trPr>
        <w:tc>
          <w:tcPr>
            <w:tcW w:w="1584" w:type="dxa"/>
            <w:shd w:val="clear" w:color="auto" w:fill="C5EFE1"/>
          </w:tcPr>
          <w:p w14:paraId="24F71ECF" w14:textId="77777777" w:rsidR="00361513" w:rsidRDefault="00000000">
            <w:pPr>
              <w:pStyle w:val="TableParagraph"/>
              <w:spacing w:before="119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Mã</w:t>
            </w:r>
            <w:r>
              <w:rPr>
                <w:b/>
                <w:spacing w:val="-7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Use</w:t>
            </w:r>
            <w:proofErr w:type="spellEnd"/>
            <w:r>
              <w:rPr>
                <w:b/>
                <w:spacing w:val="-6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case</w:t>
            </w:r>
            <w:proofErr w:type="spellEnd"/>
          </w:p>
        </w:tc>
        <w:tc>
          <w:tcPr>
            <w:tcW w:w="2602" w:type="dxa"/>
          </w:tcPr>
          <w:p w14:paraId="3765AF63" w14:textId="77777777" w:rsidR="00361513" w:rsidRDefault="00000000">
            <w:pPr>
              <w:pStyle w:val="TableParagraph"/>
              <w:spacing w:before="81"/>
              <w:ind w:left="110"/>
              <w:rPr>
                <w:sz w:val="19"/>
              </w:rPr>
            </w:pPr>
            <w:r>
              <w:rPr>
                <w:sz w:val="19"/>
              </w:rPr>
              <w:t>UC005</w:t>
            </w:r>
          </w:p>
        </w:tc>
        <w:tc>
          <w:tcPr>
            <w:tcW w:w="2206" w:type="dxa"/>
          </w:tcPr>
          <w:p w14:paraId="530627AE" w14:textId="77777777" w:rsidR="00361513" w:rsidRDefault="00000000">
            <w:pPr>
              <w:pStyle w:val="TableParagraph"/>
              <w:spacing w:before="120"/>
              <w:ind w:left="98"/>
              <w:rPr>
                <w:b/>
                <w:sz w:val="19"/>
              </w:rPr>
            </w:pPr>
            <w:r>
              <w:rPr>
                <w:b/>
                <w:sz w:val="19"/>
              </w:rPr>
              <w:t>Tên</w:t>
            </w:r>
            <w:r>
              <w:rPr>
                <w:b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Use</w:t>
            </w:r>
            <w:proofErr w:type="spellEnd"/>
            <w:r>
              <w:rPr>
                <w:b/>
                <w:spacing w:val="-7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case</w:t>
            </w:r>
            <w:proofErr w:type="spellEnd"/>
          </w:p>
        </w:tc>
        <w:tc>
          <w:tcPr>
            <w:tcW w:w="2372" w:type="dxa"/>
          </w:tcPr>
          <w:p w14:paraId="2E2D1953" w14:textId="77777777" w:rsidR="00361513" w:rsidRDefault="00000000">
            <w:pPr>
              <w:pStyle w:val="TableParagraph"/>
              <w:spacing w:before="81"/>
              <w:ind w:left="112"/>
              <w:rPr>
                <w:sz w:val="19"/>
              </w:rPr>
            </w:pPr>
            <w:r>
              <w:rPr>
                <w:sz w:val="19"/>
              </w:rPr>
              <w:t>Cập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nhật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cá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</w:p>
        </w:tc>
      </w:tr>
      <w:tr w:rsidR="00361513" w14:paraId="28A07996" w14:textId="77777777">
        <w:trPr>
          <w:trHeight w:val="386"/>
        </w:trPr>
        <w:tc>
          <w:tcPr>
            <w:tcW w:w="1584" w:type="dxa"/>
            <w:shd w:val="clear" w:color="auto" w:fill="C5EFE1"/>
          </w:tcPr>
          <w:p w14:paraId="675E1038" w14:textId="77777777" w:rsidR="00361513" w:rsidRDefault="00000000">
            <w:pPr>
              <w:pStyle w:val="TableParagraph"/>
              <w:spacing w:before="119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Tác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nhân</w:t>
            </w:r>
          </w:p>
        </w:tc>
        <w:tc>
          <w:tcPr>
            <w:tcW w:w="7180" w:type="dxa"/>
            <w:gridSpan w:val="3"/>
          </w:tcPr>
          <w:p w14:paraId="1EA12F4E" w14:textId="77777777" w:rsidR="00361513" w:rsidRDefault="00000000">
            <w:pPr>
              <w:pStyle w:val="TableParagraph"/>
              <w:spacing w:before="81"/>
              <w:ind w:left="110"/>
              <w:rPr>
                <w:sz w:val="19"/>
              </w:rPr>
            </w:pPr>
            <w:r w:rsidRPr="00093C01">
              <w:rPr>
                <w:spacing w:val="-1"/>
                <w:sz w:val="19"/>
              </w:rPr>
              <w:t>Sinh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viên,</w:t>
            </w:r>
            <w:r w:rsidRPr="00093C01">
              <w:rPr>
                <w:spacing w:val="-1"/>
                <w:sz w:val="19"/>
              </w:rPr>
              <w:t xml:space="preserve"> </w:t>
            </w:r>
            <w:r w:rsidRPr="00093C01">
              <w:rPr>
                <w:spacing w:val="-6"/>
                <w:sz w:val="19"/>
              </w:rPr>
              <w:t>Nhà tuyển dụng</w:t>
            </w:r>
            <w:r>
              <w:rPr>
                <w:spacing w:val="-1"/>
                <w:sz w:val="19"/>
              </w:rPr>
              <w:t>,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Quản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trị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viên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(Người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dùng)</w:t>
            </w:r>
          </w:p>
        </w:tc>
      </w:tr>
      <w:tr w:rsidR="00361513" w14:paraId="2599A52B" w14:textId="77777777">
        <w:trPr>
          <w:trHeight w:val="388"/>
        </w:trPr>
        <w:tc>
          <w:tcPr>
            <w:tcW w:w="1584" w:type="dxa"/>
            <w:shd w:val="clear" w:color="auto" w:fill="C5EFE1"/>
          </w:tcPr>
          <w:p w14:paraId="2F653673" w14:textId="77777777" w:rsidR="00361513" w:rsidRDefault="00000000">
            <w:pPr>
              <w:pStyle w:val="TableParagraph"/>
              <w:spacing w:before="119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7180" w:type="dxa"/>
            <w:gridSpan w:val="3"/>
          </w:tcPr>
          <w:p w14:paraId="58E6B424" w14:textId="77777777" w:rsidR="00361513" w:rsidRDefault="00000000">
            <w:pPr>
              <w:pStyle w:val="TableParagraph"/>
              <w:spacing w:before="81"/>
              <w:ind w:left="110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cập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nhật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cá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</w:p>
        </w:tc>
      </w:tr>
      <w:tr w:rsidR="00361513" w14:paraId="48176846" w14:textId="77777777">
        <w:trPr>
          <w:trHeight w:val="385"/>
        </w:trPr>
        <w:tc>
          <w:tcPr>
            <w:tcW w:w="1584" w:type="dxa"/>
            <w:shd w:val="clear" w:color="auto" w:fill="C5EFE1"/>
          </w:tcPr>
          <w:p w14:paraId="12621F2B" w14:textId="77777777" w:rsidR="00361513" w:rsidRDefault="00000000">
            <w:pPr>
              <w:pStyle w:val="TableParagraph"/>
              <w:spacing w:before="119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Sự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kích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hoạt</w:t>
            </w:r>
          </w:p>
        </w:tc>
        <w:tc>
          <w:tcPr>
            <w:tcW w:w="7180" w:type="dxa"/>
            <w:gridSpan w:val="3"/>
          </w:tcPr>
          <w:p w14:paraId="59525F1B" w14:textId="77777777" w:rsidR="00361513" w:rsidRDefault="00000000">
            <w:pPr>
              <w:pStyle w:val="TableParagraph"/>
              <w:spacing w:before="79"/>
              <w:ind w:left="110"/>
              <w:rPr>
                <w:sz w:val="19"/>
              </w:rPr>
            </w:pPr>
            <w:proofErr w:type="spellStart"/>
            <w:r>
              <w:rPr>
                <w:sz w:val="19"/>
              </w:rPr>
              <w:t>Click</w:t>
            </w:r>
            <w:proofErr w:type="spellEnd"/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2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dropbox</w:t>
            </w:r>
            <w:proofErr w:type="spellEnd"/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Profile</w:t>
            </w:r>
            <w:proofErr w:type="spellEnd"/>
            <w:r>
              <w:rPr>
                <w:spacing w:val="3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item</w:t>
            </w:r>
            <w:proofErr w:type="spellEnd"/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đối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với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QTV,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z w:val="19"/>
              </w:rPr>
              <w:t>“</w:t>
            </w:r>
            <w:proofErr w:type="spellStart"/>
            <w:r>
              <w:rPr>
                <w:sz w:val="19"/>
              </w:rPr>
              <w:t>My</w:t>
            </w:r>
            <w:proofErr w:type="spellEnd"/>
            <w:r>
              <w:rPr>
                <w:spacing w:val="4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Profile</w:t>
            </w:r>
            <w:proofErr w:type="spellEnd"/>
            <w:r>
              <w:rPr>
                <w:sz w:val="19"/>
              </w:rPr>
              <w:t>”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z w:val="19"/>
              </w:rPr>
              <w:t>với</w:t>
            </w:r>
            <w:r>
              <w:rPr>
                <w:spacing w:val="4"/>
                <w:sz w:val="19"/>
              </w:rPr>
              <w:t xml:space="preserve"> </w:t>
            </w:r>
            <w:r w:rsidRPr="00093C01">
              <w:rPr>
                <w:sz w:val="19"/>
              </w:rPr>
              <w:t>Sinh</w:t>
            </w:r>
            <w:r>
              <w:rPr>
                <w:sz w:val="19"/>
              </w:rPr>
              <w:t xml:space="preserve"> viên</w:t>
            </w:r>
            <w:r w:rsidRPr="00093C01">
              <w:rPr>
                <w:sz w:val="19"/>
              </w:rPr>
              <w:t xml:space="preserve"> và Nhà tuyển dụng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phầ</w:t>
            </w:r>
            <w:r w:rsidRPr="00093C01">
              <w:rPr>
                <w:sz w:val="19"/>
              </w:rPr>
              <w:t>n đầu trang(</w:t>
            </w:r>
            <w:proofErr w:type="spellStart"/>
            <w:r w:rsidRPr="00093C01">
              <w:rPr>
                <w:sz w:val="19"/>
              </w:rPr>
              <w:t>header</w:t>
            </w:r>
            <w:proofErr w:type="spellEnd"/>
            <w:r w:rsidRPr="00093C01">
              <w:rPr>
                <w:sz w:val="19"/>
              </w:rPr>
              <w:t>)</w:t>
            </w:r>
          </w:p>
        </w:tc>
      </w:tr>
    </w:tbl>
    <w:p w14:paraId="45081AA0" w14:textId="77777777" w:rsidR="00361513" w:rsidRDefault="00361513">
      <w:pPr>
        <w:rPr>
          <w:sz w:val="19"/>
        </w:rPr>
        <w:sectPr w:rsidR="00361513" w:rsidSect="002F61B4">
          <w:pgSz w:w="12240" w:h="15840"/>
          <w:pgMar w:top="1420" w:right="1300" w:bottom="1020" w:left="1480" w:header="0" w:footer="758" w:gutter="0"/>
          <w:cols w:space="720"/>
        </w:sectPr>
      </w:pPr>
    </w:p>
    <w:tbl>
      <w:tblPr>
        <w:tblW w:w="8764" w:type="dxa"/>
        <w:tblInd w:w="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4"/>
        <w:gridCol w:w="113"/>
        <w:gridCol w:w="548"/>
        <w:gridCol w:w="1416"/>
        <w:gridCol w:w="4911"/>
        <w:gridCol w:w="192"/>
      </w:tblGrid>
      <w:tr w:rsidR="00361513" w14:paraId="3D275360" w14:textId="77777777">
        <w:trPr>
          <w:trHeight w:val="378"/>
        </w:trPr>
        <w:tc>
          <w:tcPr>
            <w:tcW w:w="1584" w:type="dxa"/>
            <w:shd w:val="clear" w:color="auto" w:fill="C5EFE1"/>
          </w:tcPr>
          <w:p w14:paraId="62F233C1" w14:textId="77777777" w:rsidR="00361513" w:rsidRDefault="00000000">
            <w:pPr>
              <w:pStyle w:val="TableParagraph"/>
              <w:spacing w:before="119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lastRenderedPageBreak/>
              <w:t>Tiền</w:t>
            </w:r>
            <w:r>
              <w:rPr>
                <w:b/>
                <w:spacing w:val="-9"/>
                <w:sz w:val="18"/>
              </w:rPr>
              <w:t xml:space="preserve"> </w:t>
            </w:r>
            <w:r>
              <w:rPr>
                <w:b/>
                <w:sz w:val="18"/>
              </w:rPr>
              <w:t>điều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</w:p>
        </w:tc>
        <w:tc>
          <w:tcPr>
            <w:tcW w:w="7180" w:type="dxa"/>
            <w:gridSpan w:val="5"/>
            <w:tcBorders>
              <w:bottom w:val="single" w:sz="8" w:space="0" w:color="000000"/>
            </w:tcBorders>
          </w:tcPr>
          <w:p w14:paraId="00B865D5" w14:textId="77777777" w:rsidR="00361513" w:rsidRDefault="00000000">
            <w:pPr>
              <w:pStyle w:val="TableParagraph"/>
              <w:spacing w:before="81"/>
              <w:ind w:left="110"/>
              <w:rPr>
                <w:sz w:val="19"/>
              </w:rPr>
            </w:pPr>
            <w:r>
              <w:rPr>
                <w:sz w:val="19"/>
              </w:rPr>
              <w:t>Tác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thành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công</w:t>
            </w:r>
          </w:p>
        </w:tc>
      </w:tr>
      <w:tr w:rsidR="00361513" w14:paraId="614FCFCD" w14:textId="77777777">
        <w:trPr>
          <w:trHeight w:val="416"/>
        </w:trPr>
        <w:tc>
          <w:tcPr>
            <w:tcW w:w="1584" w:type="dxa"/>
            <w:vMerge w:val="restart"/>
            <w:shd w:val="clear" w:color="auto" w:fill="C5EFE1"/>
          </w:tcPr>
          <w:p w14:paraId="28B67028" w14:textId="77777777" w:rsidR="00361513" w:rsidRDefault="00000000">
            <w:pPr>
              <w:pStyle w:val="TableParagraph"/>
              <w:spacing w:before="114"/>
              <w:ind w:left="98" w:right="327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Luồng</w:t>
            </w:r>
            <w:r>
              <w:rPr>
                <w:b/>
                <w:spacing w:val="-11"/>
                <w:sz w:val="18"/>
              </w:rPr>
              <w:t xml:space="preserve"> </w:t>
            </w:r>
            <w:r>
              <w:rPr>
                <w:b/>
                <w:spacing w:val="-1"/>
                <w:sz w:val="18"/>
              </w:rPr>
              <w:t>sự</w:t>
            </w:r>
            <w:r>
              <w:rPr>
                <w:b/>
                <w:spacing w:val="-12"/>
                <w:sz w:val="18"/>
              </w:rPr>
              <w:t xml:space="preserve"> </w:t>
            </w:r>
            <w:r>
              <w:rPr>
                <w:b/>
                <w:spacing w:val="-1"/>
                <w:sz w:val="18"/>
              </w:rPr>
              <w:t>kiện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chính</w:t>
            </w:r>
          </w:p>
          <w:p w14:paraId="79F96B25" w14:textId="77777777" w:rsidR="00361513" w:rsidRDefault="00361513">
            <w:pPr>
              <w:pStyle w:val="TableParagraph"/>
              <w:rPr>
                <w:sz w:val="16"/>
              </w:rPr>
            </w:pPr>
          </w:p>
          <w:p w14:paraId="7090689E" w14:textId="77777777" w:rsidR="00361513" w:rsidRDefault="00000000">
            <w:pPr>
              <w:pStyle w:val="TableParagraph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(Thành</w:t>
            </w:r>
            <w:r>
              <w:rPr>
                <w:b/>
                <w:spacing w:val="-8"/>
                <w:sz w:val="18"/>
              </w:rPr>
              <w:t xml:space="preserve"> </w:t>
            </w:r>
            <w:r>
              <w:rPr>
                <w:b/>
                <w:sz w:val="18"/>
              </w:rPr>
              <w:t>công)</w:t>
            </w:r>
          </w:p>
        </w:tc>
        <w:tc>
          <w:tcPr>
            <w:tcW w:w="113" w:type="dxa"/>
            <w:vMerge w:val="restart"/>
            <w:tcBorders>
              <w:top w:val="single" w:sz="8" w:space="0" w:color="000000"/>
            </w:tcBorders>
          </w:tcPr>
          <w:p w14:paraId="6F0A711A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548" w:type="dxa"/>
            <w:tcBorders>
              <w:top w:val="single" w:sz="8" w:space="0" w:color="000000"/>
            </w:tcBorders>
            <w:shd w:val="clear" w:color="auto" w:fill="FFCC99"/>
          </w:tcPr>
          <w:p w14:paraId="7EA1EE73" w14:textId="77777777" w:rsidR="00361513" w:rsidRDefault="00000000">
            <w:pPr>
              <w:pStyle w:val="TableParagraph"/>
              <w:spacing w:before="126"/>
              <w:ind w:right="94"/>
              <w:jc w:val="right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416" w:type="dxa"/>
            <w:tcBorders>
              <w:top w:val="single" w:sz="8" w:space="0" w:color="000000"/>
            </w:tcBorders>
            <w:shd w:val="clear" w:color="auto" w:fill="FFCC99"/>
          </w:tcPr>
          <w:p w14:paraId="2545A34C" w14:textId="77777777" w:rsidR="00361513" w:rsidRDefault="00000000">
            <w:pPr>
              <w:pStyle w:val="TableParagraph"/>
              <w:spacing w:before="126"/>
              <w:ind w:left="200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6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911" w:type="dxa"/>
            <w:tcBorders>
              <w:top w:val="single" w:sz="8" w:space="0" w:color="000000"/>
            </w:tcBorders>
            <w:shd w:val="clear" w:color="auto" w:fill="FFCC99"/>
          </w:tcPr>
          <w:p w14:paraId="7B965546" w14:textId="77777777" w:rsidR="00361513" w:rsidRDefault="00000000">
            <w:pPr>
              <w:pStyle w:val="TableParagraph"/>
              <w:spacing w:before="126"/>
              <w:ind w:left="2312" w:right="1748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8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192" w:type="dxa"/>
            <w:vMerge w:val="restart"/>
            <w:tcBorders>
              <w:top w:val="single" w:sz="8" w:space="0" w:color="000000"/>
            </w:tcBorders>
          </w:tcPr>
          <w:p w14:paraId="5152673F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0D23F6CC" w14:textId="77777777">
        <w:trPr>
          <w:trHeight w:val="424"/>
        </w:trPr>
        <w:tc>
          <w:tcPr>
            <w:tcW w:w="1584" w:type="dxa"/>
            <w:vMerge/>
            <w:tcBorders>
              <w:top w:val="nil"/>
            </w:tcBorders>
            <w:shd w:val="clear" w:color="auto" w:fill="C5EFE1"/>
          </w:tcPr>
          <w:p w14:paraId="4DE3C53C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6127FDD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48" w:type="dxa"/>
          </w:tcPr>
          <w:p w14:paraId="7EC01ECB" w14:textId="77777777" w:rsidR="00361513" w:rsidRDefault="00000000">
            <w:pPr>
              <w:pStyle w:val="TableParagraph"/>
              <w:spacing w:before="122"/>
              <w:ind w:left="186" w:right="168"/>
              <w:jc w:val="center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416" w:type="dxa"/>
          </w:tcPr>
          <w:p w14:paraId="2B6A45F6" w14:textId="77777777" w:rsidR="00361513" w:rsidRDefault="00000000">
            <w:pPr>
              <w:pStyle w:val="TableParagraph"/>
              <w:spacing w:before="122"/>
              <w:ind w:left="215"/>
              <w:rPr>
                <w:sz w:val="19"/>
              </w:rPr>
            </w:pPr>
            <w:r>
              <w:rPr>
                <w:sz w:val="19"/>
              </w:rPr>
              <w:t>Người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</w:p>
        </w:tc>
        <w:tc>
          <w:tcPr>
            <w:tcW w:w="4911" w:type="dxa"/>
          </w:tcPr>
          <w:p w14:paraId="270ABDB8" w14:textId="77777777" w:rsidR="00361513" w:rsidRDefault="00000000">
            <w:pPr>
              <w:pStyle w:val="TableParagraph"/>
              <w:spacing w:before="122"/>
              <w:ind w:left="112"/>
              <w:rPr>
                <w:sz w:val="19"/>
              </w:rPr>
            </w:pPr>
            <w:r>
              <w:rPr>
                <w:sz w:val="19"/>
              </w:rPr>
              <w:t>Chọn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Cập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nhật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cá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</w:p>
        </w:tc>
        <w:tc>
          <w:tcPr>
            <w:tcW w:w="192" w:type="dxa"/>
            <w:vMerge/>
            <w:tcBorders>
              <w:top w:val="nil"/>
            </w:tcBorders>
          </w:tcPr>
          <w:p w14:paraId="621CFD08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1814BC13" w14:textId="77777777">
        <w:trPr>
          <w:trHeight w:val="421"/>
        </w:trPr>
        <w:tc>
          <w:tcPr>
            <w:tcW w:w="1584" w:type="dxa"/>
            <w:vMerge/>
            <w:tcBorders>
              <w:top w:val="nil"/>
            </w:tcBorders>
            <w:shd w:val="clear" w:color="auto" w:fill="C5EFE1"/>
          </w:tcPr>
          <w:p w14:paraId="37BFB040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4FD94D4F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48" w:type="dxa"/>
          </w:tcPr>
          <w:p w14:paraId="5E77A32B" w14:textId="77777777" w:rsidR="00361513" w:rsidRDefault="00000000">
            <w:pPr>
              <w:pStyle w:val="TableParagraph"/>
              <w:spacing w:before="120"/>
              <w:ind w:left="186" w:right="168"/>
              <w:jc w:val="center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416" w:type="dxa"/>
          </w:tcPr>
          <w:p w14:paraId="2EBB8FCC" w14:textId="77777777" w:rsidR="00361513" w:rsidRDefault="00000000">
            <w:pPr>
              <w:pStyle w:val="TableParagraph"/>
              <w:spacing w:before="120"/>
              <w:ind w:left="215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911" w:type="dxa"/>
          </w:tcPr>
          <w:p w14:paraId="6C886384" w14:textId="77777777" w:rsidR="00361513" w:rsidRDefault="00000000">
            <w:pPr>
              <w:pStyle w:val="TableParagraph"/>
              <w:spacing w:before="120"/>
              <w:ind w:left="112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giao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diện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cập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nhật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cá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nhân</w:t>
            </w:r>
          </w:p>
        </w:tc>
        <w:tc>
          <w:tcPr>
            <w:tcW w:w="192" w:type="dxa"/>
            <w:vMerge/>
            <w:tcBorders>
              <w:top w:val="nil"/>
            </w:tcBorders>
          </w:tcPr>
          <w:p w14:paraId="475EBA0F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67D6369E" w14:textId="77777777">
        <w:trPr>
          <w:trHeight w:val="422"/>
        </w:trPr>
        <w:tc>
          <w:tcPr>
            <w:tcW w:w="1584" w:type="dxa"/>
            <w:vMerge/>
            <w:tcBorders>
              <w:top w:val="nil"/>
            </w:tcBorders>
            <w:shd w:val="clear" w:color="auto" w:fill="C5EFE1"/>
          </w:tcPr>
          <w:p w14:paraId="6E7FEA95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C57537C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48" w:type="dxa"/>
          </w:tcPr>
          <w:p w14:paraId="7D2A9189" w14:textId="77777777" w:rsidR="00361513" w:rsidRDefault="00000000">
            <w:pPr>
              <w:pStyle w:val="TableParagraph"/>
              <w:spacing w:before="120"/>
              <w:ind w:left="186" w:right="168"/>
              <w:jc w:val="center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416" w:type="dxa"/>
          </w:tcPr>
          <w:p w14:paraId="651E3EA3" w14:textId="77777777" w:rsidR="00361513" w:rsidRDefault="00000000">
            <w:pPr>
              <w:pStyle w:val="TableParagraph"/>
              <w:spacing w:before="120"/>
              <w:ind w:left="215"/>
              <w:rPr>
                <w:sz w:val="19"/>
              </w:rPr>
            </w:pPr>
            <w:r>
              <w:rPr>
                <w:sz w:val="19"/>
              </w:rPr>
              <w:t>Người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</w:p>
        </w:tc>
        <w:tc>
          <w:tcPr>
            <w:tcW w:w="4911" w:type="dxa"/>
          </w:tcPr>
          <w:p w14:paraId="5455D572" w14:textId="77777777" w:rsidR="00361513" w:rsidRDefault="00000000">
            <w:pPr>
              <w:pStyle w:val="TableParagraph"/>
              <w:spacing w:before="120"/>
              <w:ind w:left="112"/>
              <w:rPr>
                <w:sz w:val="19"/>
              </w:rPr>
            </w:pPr>
            <w:r>
              <w:rPr>
                <w:sz w:val="19"/>
              </w:rPr>
              <w:t>Điền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cần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cập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nhật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(mô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tả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phía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dưới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*)</w:t>
            </w:r>
          </w:p>
        </w:tc>
        <w:tc>
          <w:tcPr>
            <w:tcW w:w="192" w:type="dxa"/>
            <w:vMerge/>
            <w:tcBorders>
              <w:top w:val="nil"/>
            </w:tcBorders>
          </w:tcPr>
          <w:p w14:paraId="7BEA5545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0DA8CDB2" w14:textId="77777777">
        <w:trPr>
          <w:trHeight w:val="484"/>
        </w:trPr>
        <w:tc>
          <w:tcPr>
            <w:tcW w:w="1584" w:type="dxa"/>
            <w:vMerge/>
            <w:tcBorders>
              <w:top w:val="nil"/>
            </w:tcBorders>
            <w:shd w:val="clear" w:color="auto" w:fill="C5EFE1"/>
          </w:tcPr>
          <w:p w14:paraId="1FFA43A9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5F027253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48" w:type="dxa"/>
          </w:tcPr>
          <w:p w14:paraId="7BE8C260" w14:textId="77777777" w:rsidR="00361513" w:rsidRDefault="00000000">
            <w:pPr>
              <w:pStyle w:val="TableParagraph"/>
              <w:spacing w:before="120"/>
              <w:ind w:left="186" w:right="168"/>
              <w:jc w:val="center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416" w:type="dxa"/>
          </w:tcPr>
          <w:p w14:paraId="2B75D01E" w14:textId="77777777" w:rsidR="00361513" w:rsidRDefault="00000000">
            <w:pPr>
              <w:pStyle w:val="TableParagraph"/>
              <w:spacing w:before="120"/>
              <w:ind w:left="215"/>
              <w:rPr>
                <w:sz w:val="19"/>
              </w:rPr>
            </w:pPr>
            <w:r>
              <w:rPr>
                <w:sz w:val="19"/>
              </w:rPr>
              <w:t>Người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</w:p>
        </w:tc>
        <w:tc>
          <w:tcPr>
            <w:tcW w:w="4911" w:type="dxa"/>
          </w:tcPr>
          <w:p w14:paraId="61BDD075" w14:textId="77777777" w:rsidR="00361513" w:rsidRDefault="00000000">
            <w:pPr>
              <w:pStyle w:val="TableParagraph"/>
              <w:spacing w:before="120"/>
              <w:ind w:left="112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cập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nhật</w:t>
            </w:r>
          </w:p>
        </w:tc>
        <w:tc>
          <w:tcPr>
            <w:tcW w:w="192" w:type="dxa"/>
            <w:vMerge/>
            <w:tcBorders>
              <w:top w:val="nil"/>
            </w:tcBorders>
          </w:tcPr>
          <w:p w14:paraId="49F3163C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6AB966ED" w14:textId="77777777">
        <w:trPr>
          <w:trHeight w:val="419"/>
        </w:trPr>
        <w:tc>
          <w:tcPr>
            <w:tcW w:w="1584" w:type="dxa"/>
            <w:vMerge/>
            <w:tcBorders>
              <w:top w:val="nil"/>
            </w:tcBorders>
            <w:shd w:val="clear" w:color="auto" w:fill="C5EFE1"/>
          </w:tcPr>
          <w:p w14:paraId="1FE7ED99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1F92C872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48" w:type="dxa"/>
          </w:tcPr>
          <w:p w14:paraId="5D208A4A" w14:textId="77777777" w:rsidR="00361513" w:rsidRDefault="00000000">
            <w:pPr>
              <w:pStyle w:val="TableParagraph"/>
              <w:spacing w:before="120"/>
              <w:ind w:left="186" w:right="168"/>
              <w:jc w:val="center"/>
              <w:rPr>
                <w:sz w:val="19"/>
              </w:rPr>
            </w:pPr>
            <w:r>
              <w:rPr>
                <w:sz w:val="19"/>
              </w:rPr>
              <w:t>5.</w:t>
            </w:r>
          </w:p>
        </w:tc>
        <w:tc>
          <w:tcPr>
            <w:tcW w:w="1416" w:type="dxa"/>
          </w:tcPr>
          <w:p w14:paraId="446620A9" w14:textId="77777777" w:rsidR="00361513" w:rsidRDefault="00000000">
            <w:pPr>
              <w:pStyle w:val="TableParagraph"/>
              <w:spacing w:before="120"/>
              <w:ind w:left="215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911" w:type="dxa"/>
          </w:tcPr>
          <w:p w14:paraId="1CFFBCD4" w14:textId="77777777" w:rsidR="00361513" w:rsidRDefault="00000000">
            <w:pPr>
              <w:pStyle w:val="TableParagraph"/>
              <w:spacing w:before="120"/>
              <w:ind w:left="112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liệu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của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người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</w:p>
        </w:tc>
        <w:tc>
          <w:tcPr>
            <w:tcW w:w="192" w:type="dxa"/>
            <w:vMerge/>
            <w:tcBorders>
              <w:top w:val="nil"/>
            </w:tcBorders>
          </w:tcPr>
          <w:p w14:paraId="19FBC4CB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29BF4ECE" w14:textId="77777777">
        <w:trPr>
          <w:trHeight w:val="422"/>
        </w:trPr>
        <w:tc>
          <w:tcPr>
            <w:tcW w:w="1584" w:type="dxa"/>
            <w:vMerge/>
            <w:tcBorders>
              <w:top w:val="nil"/>
            </w:tcBorders>
            <w:shd w:val="clear" w:color="auto" w:fill="C5EFE1"/>
          </w:tcPr>
          <w:p w14:paraId="65AE815D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72A5C2DF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48" w:type="dxa"/>
            <w:tcBorders>
              <w:bottom w:val="single" w:sz="12" w:space="0" w:color="000000"/>
            </w:tcBorders>
          </w:tcPr>
          <w:p w14:paraId="5C31C90A" w14:textId="77777777" w:rsidR="00361513" w:rsidRDefault="00000000">
            <w:pPr>
              <w:pStyle w:val="TableParagraph"/>
              <w:spacing w:before="120"/>
              <w:ind w:left="186" w:right="168"/>
              <w:jc w:val="center"/>
              <w:rPr>
                <w:sz w:val="19"/>
              </w:rPr>
            </w:pPr>
            <w:r>
              <w:rPr>
                <w:sz w:val="19"/>
              </w:rPr>
              <w:t>6.</w:t>
            </w:r>
          </w:p>
        </w:tc>
        <w:tc>
          <w:tcPr>
            <w:tcW w:w="1416" w:type="dxa"/>
            <w:tcBorders>
              <w:bottom w:val="single" w:sz="12" w:space="0" w:color="000000"/>
            </w:tcBorders>
          </w:tcPr>
          <w:p w14:paraId="7CFA715A" w14:textId="77777777" w:rsidR="00361513" w:rsidRDefault="00000000">
            <w:pPr>
              <w:pStyle w:val="TableParagraph"/>
              <w:spacing w:before="120"/>
              <w:ind w:left="215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911" w:type="dxa"/>
            <w:tcBorders>
              <w:bottom w:val="single" w:sz="12" w:space="0" w:color="000000"/>
            </w:tcBorders>
          </w:tcPr>
          <w:p w14:paraId="2EDB790A" w14:textId="77777777" w:rsidR="00361513" w:rsidRDefault="00000000">
            <w:pPr>
              <w:pStyle w:val="TableParagraph"/>
              <w:spacing w:before="120"/>
              <w:ind w:left="112"/>
              <w:rPr>
                <w:sz w:val="19"/>
              </w:rPr>
            </w:pPr>
            <w:r>
              <w:rPr>
                <w:spacing w:val="-1"/>
                <w:sz w:val="19"/>
              </w:rPr>
              <w:t>Cập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nhật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thành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công</w:t>
            </w:r>
          </w:p>
        </w:tc>
        <w:tc>
          <w:tcPr>
            <w:tcW w:w="192" w:type="dxa"/>
            <w:vMerge/>
            <w:tcBorders>
              <w:top w:val="nil"/>
            </w:tcBorders>
          </w:tcPr>
          <w:p w14:paraId="34BF4B7A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25212E7B" w14:textId="77777777">
        <w:trPr>
          <w:trHeight w:val="409"/>
        </w:trPr>
        <w:tc>
          <w:tcPr>
            <w:tcW w:w="1584" w:type="dxa"/>
            <w:vMerge w:val="restart"/>
            <w:shd w:val="clear" w:color="auto" w:fill="C5EFE1"/>
          </w:tcPr>
          <w:p w14:paraId="2B3EF341" w14:textId="77777777" w:rsidR="00361513" w:rsidRDefault="00000000">
            <w:pPr>
              <w:pStyle w:val="TableParagraph"/>
              <w:spacing w:before="112"/>
              <w:ind w:left="98" w:right="327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Luồng</w:t>
            </w:r>
            <w:r>
              <w:rPr>
                <w:b/>
                <w:spacing w:val="-9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sự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kiện</w:t>
            </w:r>
            <w:r>
              <w:rPr>
                <w:b/>
                <w:spacing w:val="-45"/>
                <w:sz w:val="19"/>
              </w:rPr>
              <w:t xml:space="preserve"> </w:t>
            </w:r>
            <w:r>
              <w:rPr>
                <w:b/>
                <w:sz w:val="19"/>
              </w:rPr>
              <w:t>thay thế</w:t>
            </w:r>
          </w:p>
        </w:tc>
        <w:tc>
          <w:tcPr>
            <w:tcW w:w="113" w:type="dxa"/>
            <w:vMerge w:val="restart"/>
            <w:tcBorders>
              <w:bottom w:val="single" w:sz="8" w:space="0" w:color="000000"/>
            </w:tcBorders>
          </w:tcPr>
          <w:p w14:paraId="2906C3DB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548" w:type="dxa"/>
            <w:tcBorders>
              <w:top w:val="single" w:sz="12" w:space="0" w:color="000000"/>
            </w:tcBorders>
            <w:shd w:val="clear" w:color="auto" w:fill="FFCC99"/>
          </w:tcPr>
          <w:p w14:paraId="039467BA" w14:textId="77777777" w:rsidR="00361513" w:rsidRDefault="00000000">
            <w:pPr>
              <w:pStyle w:val="TableParagraph"/>
              <w:spacing w:before="124"/>
              <w:ind w:right="70"/>
              <w:jc w:val="right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416" w:type="dxa"/>
            <w:tcBorders>
              <w:top w:val="single" w:sz="12" w:space="0" w:color="000000"/>
            </w:tcBorders>
            <w:shd w:val="clear" w:color="auto" w:fill="FFCC99"/>
          </w:tcPr>
          <w:p w14:paraId="6F5C02C4" w14:textId="77777777" w:rsidR="00361513" w:rsidRDefault="00000000">
            <w:pPr>
              <w:pStyle w:val="TableParagraph"/>
              <w:spacing w:before="124"/>
              <w:ind w:left="220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6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911" w:type="dxa"/>
            <w:tcBorders>
              <w:top w:val="single" w:sz="12" w:space="0" w:color="000000"/>
            </w:tcBorders>
            <w:shd w:val="clear" w:color="auto" w:fill="FFCC99"/>
          </w:tcPr>
          <w:p w14:paraId="37E2FBE2" w14:textId="77777777" w:rsidR="00361513" w:rsidRDefault="00000000">
            <w:pPr>
              <w:pStyle w:val="TableParagraph"/>
              <w:spacing w:before="124"/>
              <w:ind w:left="2312" w:right="1748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8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192" w:type="dxa"/>
            <w:vMerge w:val="restart"/>
            <w:tcBorders>
              <w:bottom w:val="single" w:sz="8" w:space="0" w:color="000000"/>
            </w:tcBorders>
          </w:tcPr>
          <w:p w14:paraId="19E5EF7C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04A3AEF2" w14:textId="77777777">
        <w:trPr>
          <w:trHeight w:val="632"/>
        </w:trPr>
        <w:tc>
          <w:tcPr>
            <w:tcW w:w="1584" w:type="dxa"/>
            <w:vMerge/>
            <w:tcBorders>
              <w:top w:val="nil"/>
            </w:tcBorders>
            <w:shd w:val="clear" w:color="auto" w:fill="C5EFE1"/>
          </w:tcPr>
          <w:p w14:paraId="0500F4A3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single" w:sz="8" w:space="0" w:color="000000"/>
            </w:tcBorders>
          </w:tcPr>
          <w:p w14:paraId="10B5BD6D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48" w:type="dxa"/>
          </w:tcPr>
          <w:p w14:paraId="2730B885" w14:textId="77777777" w:rsidR="00361513" w:rsidRDefault="00000000">
            <w:pPr>
              <w:pStyle w:val="TableParagraph"/>
              <w:spacing w:before="115"/>
              <w:ind w:right="61"/>
              <w:jc w:val="right"/>
              <w:rPr>
                <w:sz w:val="19"/>
              </w:rPr>
            </w:pPr>
            <w:r>
              <w:rPr>
                <w:sz w:val="19"/>
              </w:rPr>
              <w:t>5a.</w:t>
            </w:r>
          </w:p>
        </w:tc>
        <w:tc>
          <w:tcPr>
            <w:tcW w:w="1416" w:type="dxa"/>
          </w:tcPr>
          <w:p w14:paraId="13238975" w14:textId="77777777" w:rsidR="00361513" w:rsidRDefault="00000000">
            <w:pPr>
              <w:pStyle w:val="TableParagraph"/>
              <w:spacing w:before="115"/>
              <w:ind w:left="263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911" w:type="dxa"/>
          </w:tcPr>
          <w:p w14:paraId="555CF763" w14:textId="77777777" w:rsidR="00361513" w:rsidRDefault="00000000">
            <w:pPr>
              <w:pStyle w:val="TableParagraph"/>
              <w:spacing w:before="73" w:line="260" w:lineRule="atLeast"/>
              <w:ind w:left="112" w:right="50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lỗi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kiểm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liệu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đúng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định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dạng</w:t>
            </w:r>
          </w:p>
        </w:tc>
        <w:tc>
          <w:tcPr>
            <w:tcW w:w="192" w:type="dxa"/>
            <w:vMerge/>
            <w:tcBorders>
              <w:top w:val="nil"/>
              <w:bottom w:val="single" w:sz="8" w:space="0" w:color="000000"/>
            </w:tcBorders>
          </w:tcPr>
          <w:p w14:paraId="6A8B7F68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513F9A62" w14:textId="77777777">
        <w:trPr>
          <w:trHeight w:val="424"/>
        </w:trPr>
        <w:tc>
          <w:tcPr>
            <w:tcW w:w="1584" w:type="dxa"/>
            <w:vMerge/>
            <w:tcBorders>
              <w:top w:val="nil"/>
            </w:tcBorders>
            <w:shd w:val="clear" w:color="auto" w:fill="C5EFE1"/>
          </w:tcPr>
          <w:p w14:paraId="167B3E8D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  <w:bottom w:val="single" w:sz="8" w:space="0" w:color="000000"/>
            </w:tcBorders>
          </w:tcPr>
          <w:p w14:paraId="111B6963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48" w:type="dxa"/>
            <w:tcBorders>
              <w:bottom w:val="single" w:sz="8" w:space="0" w:color="000000"/>
            </w:tcBorders>
          </w:tcPr>
          <w:p w14:paraId="63A6BD59" w14:textId="77777777" w:rsidR="00361513" w:rsidRDefault="00000000">
            <w:pPr>
              <w:pStyle w:val="TableParagraph"/>
              <w:spacing w:before="117"/>
              <w:ind w:right="61"/>
              <w:jc w:val="right"/>
              <w:rPr>
                <w:sz w:val="19"/>
              </w:rPr>
            </w:pPr>
            <w:r>
              <w:rPr>
                <w:sz w:val="19"/>
              </w:rPr>
              <w:t>6a.</w:t>
            </w:r>
          </w:p>
        </w:tc>
        <w:tc>
          <w:tcPr>
            <w:tcW w:w="1416" w:type="dxa"/>
            <w:tcBorders>
              <w:bottom w:val="single" w:sz="8" w:space="0" w:color="000000"/>
            </w:tcBorders>
          </w:tcPr>
          <w:p w14:paraId="0EBAFCFD" w14:textId="77777777" w:rsidR="00361513" w:rsidRDefault="00000000">
            <w:pPr>
              <w:pStyle w:val="TableParagraph"/>
              <w:spacing w:before="117"/>
              <w:ind w:left="263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911" w:type="dxa"/>
            <w:tcBorders>
              <w:bottom w:val="single" w:sz="8" w:space="0" w:color="000000"/>
            </w:tcBorders>
          </w:tcPr>
          <w:p w14:paraId="368840D7" w14:textId="77777777" w:rsidR="00361513" w:rsidRDefault="00000000">
            <w:pPr>
              <w:pStyle w:val="TableParagraph"/>
              <w:spacing w:before="117"/>
              <w:ind w:left="112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lỗi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thể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cập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nhật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</w:p>
        </w:tc>
        <w:tc>
          <w:tcPr>
            <w:tcW w:w="192" w:type="dxa"/>
            <w:vMerge/>
            <w:tcBorders>
              <w:top w:val="nil"/>
              <w:bottom w:val="single" w:sz="8" w:space="0" w:color="000000"/>
            </w:tcBorders>
          </w:tcPr>
          <w:p w14:paraId="242C4429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2120C760" w14:textId="77777777">
        <w:trPr>
          <w:trHeight w:val="392"/>
        </w:trPr>
        <w:tc>
          <w:tcPr>
            <w:tcW w:w="1584" w:type="dxa"/>
            <w:shd w:val="clear" w:color="auto" w:fill="C5EFE1"/>
          </w:tcPr>
          <w:p w14:paraId="10127201" w14:textId="77777777" w:rsidR="00361513" w:rsidRDefault="00000000">
            <w:pPr>
              <w:pStyle w:val="TableParagraph"/>
              <w:spacing w:before="115"/>
              <w:ind w:left="98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Hậu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điều</w:t>
            </w:r>
            <w:r>
              <w:rPr>
                <w:b/>
                <w:spacing w:val="-10"/>
                <w:sz w:val="19"/>
              </w:rPr>
              <w:t xml:space="preserve"> </w:t>
            </w:r>
            <w:r>
              <w:rPr>
                <w:b/>
                <w:sz w:val="19"/>
              </w:rPr>
              <w:t>kiện</w:t>
            </w:r>
          </w:p>
        </w:tc>
        <w:tc>
          <w:tcPr>
            <w:tcW w:w="7180" w:type="dxa"/>
            <w:gridSpan w:val="5"/>
            <w:tcBorders>
              <w:top w:val="single" w:sz="8" w:space="0" w:color="000000"/>
            </w:tcBorders>
          </w:tcPr>
          <w:p w14:paraId="2EAC4005" w14:textId="77777777" w:rsidR="00361513" w:rsidRDefault="00000000">
            <w:pPr>
              <w:pStyle w:val="TableParagraph"/>
              <w:spacing w:before="76"/>
              <w:ind w:left="110"/>
              <w:rPr>
                <w:sz w:val="19"/>
              </w:rPr>
            </w:pPr>
            <w:r>
              <w:rPr>
                <w:sz w:val="19"/>
              </w:rPr>
              <w:t>Cập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nhật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thành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công,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mới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sẽ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được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lưu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trữ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</w:tbl>
    <w:p w14:paraId="018D7343" w14:textId="77777777" w:rsidR="00361513" w:rsidRDefault="00000000">
      <w:pPr>
        <w:pStyle w:val="u4"/>
        <w:spacing w:before="143"/>
      </w:pPr>
      <w:bookmarkStart w:id="44" w:name="_bookmark48"/>
      <w:bookmarkEnd w:id="44"/>
      <w:r>
        <w:t>Bảng</w:t>
      </w:r>
      <w:r>
        <w:rPr>
          <w:spacing w:val="-4"/>
        </w:rPr>
        <w:t xml:space="preserve"> </w:t>
      </w:r>
      <w:r>
        <w:t>2-7:</w:t>
      </w:r>
      <w:r>
        <w:rPr>
          <w:spacing w:val="-6"/>
        </w:rPr>
        <w:t xml:space="preserve"> </w:t>
      </w:r>
      <w:r>
        <w:t>Đặc</w:t>
      </w:r>
      <w:r>
        <w:rPr>
          <w:spacing w:val="-6"/>
        </w:rPr>
        <w:t xml:space="preserve"> </w:t>
      </w:r>
      <w:r>
        <w:t>tả</w:t>
      </w:r>
      <w:r>
        <w:rPr>
          <w:spacing w:val="-2"/>
        </w:rPr>
        <w:t xml:space="preserve"> </w:t>
      </w:r>
      <w:r>
        <w:t>chức</w:t>
      </w:r>
      <w:r>
        <w:rPr>
          <w:spacing w:val="-3"/>
        </w:rPr>
        <w:t xml:space="preserve"> </w:t>
      </w:r>
      <w:r>
        <w:t>năng</w:t>
      </w:r>
      <w:r>
        <w:rPr>
          <w:spacing w:val="-2"/>
        </w:rPr>
        <w:t xml:space="preserve"> </w:t>
      </w:r>
      <w:r>
        <w:t>“Cập</w:t>
      </w:r>
      <w:r>
        <w:rPr>
          <w:spacing w:val="-4"/>
        </w:rPr>
        <w:t xml:space="preserve"> </w:t>
      </w:r>
      <w:r>
        <w:t>nhật</w:t>
      </w:r>
      <w:r>
        <w:rPr>
          <w:spacing w:val="-5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cá</w:t>
      </w:r>
      <w:r>
        <w:rPr>
          <w:spacing w:val="-2"/>
        </w:rPr>
        <w:t xml:space="preserve"> </w:t>
      </w:r>
      <w:r>
        <w:t>nhân”</w:t>
      </w:r>
    </w:p>
    <w:p w14:paraId="2A8B8C76" w14:textId="77777777" w:rsidR="00361513" w:rsidRDefault="00361513">
      <w:pPr>
        <w:pStyle w:val="ThnVnban"/>
        <w:spacing w:before="7"/>
        <w:rPr>
          <w:b/>
          <w:sz w:val="25"/>
        </w:rPr>
      </w:pPr>
    </w:p>
    <w:p w14:paraId="46984A68" w14:textId="77777777" w:rsidR="00361513" w:rsidRDefault="00000000">
      <w:pPr>
        <w:pStyle w:val="oancuaDanhsach"/>
        <w:numPr>
          <w:ilvl w:val="0"/>
          <w:numId w:val="5"/>
        </w:numPr>
        <w:tabs>
          <w:tab w:val="left" w:pos="501"/>
        </w:tabs>
        <w:spacing w:before="1" w:after="56"/>
        <w:ind w:left="500" w:hanging="181"/>
        <w:rPr>
          <w:sz w:val="24"/>
        </w:rPr>
      </w:pPr>
      <w:r>
        <w:rPr>
          <w:sz w:val="24"/>
        </w:rPr>
        <w:t>Dữ</w:t>
      </w:r>
      <w:r>
        <w:rPr>
          <w:spacing w:val="-5"/>
          <w:sz w:val="24"/>
        </w:rPr>
        <w:t xml:space="preserve"> </w:t>
      </w:r>
      <w:r>
        <w:rPr>
          <w:sz w:val="24"/>
        </w:rPr>
        <w:t>liệu</w:t>
      </w:r>
      <w:r>
        <w:rPr>
          <w:spacing w:val="-2"/>
          <w:sz w:val="24"/>
        </w:rPr>
        <w:t xml:space="preserve"> </w:t>
      </w:r>
      <w:r>
        <w:rPr>
          <w:sz w:val="24"/>
        </w:rPr>
        <w:t>đầu</w:t>
      </w:r>
      <w:r>
        <w:rPr>
          <w:spacing w:val="-1"/>
          <w:sz w:val="24"/>
        </w:rPr>
        <w:t xml:space="preserve"> </w:t>
      </w:r>
      <w:r>
        <w:rPr>
          <w:sz w:val="24"/>
        </w:rPr>
        <w:t>vào chức</w:t>
      </w:r>
      <w:r>
        <w:rPr>
          <w:spacing w:val="-3"/>
          <w:sz w:val="24"/>
        </w:rPr>
        <w:t xml:space="preserve"> </w:t>
      </w:r>
      <w:r>
        <w:rPr>
          <w:sz w:val="24"/>
        </w:rPr>
        <w:t>năng</w:t>
      </w:r>
      <w:r>
        <w:rPr>
          <w:spacing w:val="-1"/>
          <w:sz w:val="24"/>
        </w:rPr>
        <w:t xml:space="preserve"> </w:t>
      </w:r>
      <w:r>
        <w:rPr>
          <w:sz w:val="24"/>
        </w:rPr>
        <w:t>Cập</w:t>
      </w:r>
      <w:r>
        <w:rPr>
          <w:spacing w:val="-2"/>
          <w:sz w:val="24"/>
        </w:rPr>
        <w:t xml:space="preserve"> </w:t>
      </w:r>
      <w:r>
        <w:rPr>
          <w:sz w:val="24"/>
        </w:rPr>
        <w:t>nhật</w:t>
      </w:r>
      <w:r>
        <w:rPr>
          <w:spacing w:val="-1"/>
          <w:sz w:val="24"/>
        </w:rPr>
        <w:t xml:space="preserve"> </w:t>
      </w:r>
      <w:r>
        <w:rPr>
          <w:sz w:val="24"/>
        </w:rPr>
        <w:t>thông</w:t>
      </w:r>
      <w:r>
        <w:rPr>
          <w:spacing w:val="-2"/>
          <w:sz w:val="24"/>
        </w:rPr>
        <w:t xml:space="preserve"> </w:t>
      </w:r>
      <w:r>
        <w:rPr>
          <w:sz w:val="24"/>
        </w:rPr>
        <w:t>tin</w:t>
      </w:r>
      <w:r>
        <w:rPr>
          <w:spacing w:val="-4"/>
          <w:sz w:val="24"/>
        </w:rPr>
        <w:t xml:space="preserve"> </w:t>
      </w:r>
      <w:r>
        <w:rPr>
          <w:sz w:val="24"/>
        </w:rPr>
        <w:t>cá</w:t>
      </w:r>
      <w:r>
        <w:rPr>
          <w:spacing w:val="-2"/>
          <w:sz w:val="24"/>
        </w:rPr>
        <w:t xml:space="preserve"> </w:t>
      </w:r>
      <w:r>
        <w:rPr>
          <w:sz w:val="24"/>
        </w:rPr>
        <w:t>nhân:</w:t>
      </w:r>
    </w:p>
    <w:tbl>
      <w:tblPr>
        <w:tblW w:w="8638" w:type="dxa"/>
        <w:tblInd w:w="3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6"/>
        <w:gridCol w:w="1193"/>
        <w:gridCol w:w="1966"/>
        <w:gridCol w:w="1047"/>
        <w:gridCol w:w="1534"/>
        <w:gridCol w:w="2262"/>
      </w:tblGrid>
      <w:tr w:rsidR="00361513" w14:paraId="01A8A218" w14:textId="77777777">
        <w:trPr>
          <w:trHeight w:val="616"/>
        </w:trPr>
        <w:tc>
          <w:tcPr>
            <w:tcW w:w="636" w:type="dxa"/>
            <w:shd w:val="clear" w:color="auto" w:fill="FFCC99"/>
          </w:tcPr>
          <w:p w14:paraId="5B6B5E52" w14:textId="77777777" w:rsidR="00361513" w:rsidRDefault="00361513">
            <w:pPr>
              <w:pStyle w:val="TableParagraph"/>
              <w:spacing w:before="5"/>
              <w:rPr>
                <w:sz w:val="21"/>
              </w:rPr>
            </w:pPr>
          </w:p>
          <w:p w14:paraId="410E4C8D" w14:textId="77777777" w:rsidR="00361513" w:rsidRDefault="00000000">
            <w:pPr>
              <w:pStyle w:val="TableParagraph"/>
              <w:spacing w:before="1"/>
              <w:ind w:left="135" w:right="10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STT</w:t>
            </w:r>
          </w:p>
        </w:tc>
        <w:tc>
          <w:tcPr>
            <w:tcW w:w="1193" w:type="dxa"/>
            <w:shd w:val="clear" w:color="auto" w:fill="FFCC99"/>
          </w:tcPr>
          <w:p w14:paraId="5C9B921D" w14:textId="77777777" w:rsidR="00361513" w:rsidRDefault="00000000">
            <w:pPr>
              <w:pStyle w:val="TableParagraph"/>
              <w:spacing w:before="76" w:line="250" w:lineRule="atLeast"/>
              <w:ind w:left="333" w:right="273" w:hanging="29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Trường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dữ</w:t>
            </w:r>
            <w:r>
              <w:rPr>
                <w:b/>
                <w:spacing w:val="-9"/>
                <w:sz w:val="18"/>
              </w:rPr>
              <w:t xml:space="preserve"> </w:t>
            </w:r>
            <w:r>
              <w:rPr>
                <w:b/>
                <w:sz w:val="18"/>
              </w:rPr>
              <w:t>liệu</w:t>
            </w:r>
          </w:p>
        </w:tc>
        <w:tc>
          <w:tcPr>
            <w:tcW w:w="1966" w:type="dxa"/>
            <w:shd w:val="clear" w:color="auto" w:fill="FFCC99"/>
          </w:tcPr>
          <w:p w14:paraId="57415B05" w14:textId="77777777" w:rsidR="00361513" w:rsidRDefault="00361513">
            <w:pPr>
              <w:pStyle w:val="TableParagraph"/>
              <w:spacing w:before="5"/>
              <w:rPr>
                <w:sz w:val="21"/>
              </w:rPr>
            </w:pPr>
          </w:p>
          <w:p w14:paraId="014DABA8" w14:textId="77777777" w:rsidR="00361513" w:rsidRDefault="00000000">
            <w:pPr>
              <w:pStyle w:val="TableParagraph"/>
              <w:spacing w:before="1"/>
              <w:ind w:left="751" w:right="71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1047" w:type="dxa"/>
            <w:shd w:val="clear" w:color="auto" w:fill="FFCC99"/>
          </w:tcPr>
          <w:p w14:paraId="1BBF0188" w14:textId="77777777" w:rsidR="00361513" w:rsidRDefault="00361513">
            <w:pPr>
              <w:pStyle w:val="TableParagraph"/>
              <w:spacing w:before="5"/>
              <w:rPr>
                <w:sz w:val="21"/>
              </w:rPr>
            </w:pPr>
          </w:p>
          <w:p w14:paraId="09AA8C69" w14:textId="77777777" w:rsidR="00361513" w:rsidRDefault="00000000">
            <w:pPr>
              <w:pStyle w:val="TableParagraph"/>
              <w:spacing w:before="1"/>
              <w:ind w:left="148"/>
              <w:rPr>
                <w:b/>
                <w:sz w:val="18"/>
              </w:rPr>
            </w:pPr>
            <w:r>
              <w:rPr>
                <w:b/>
                <w:sz w:val="18"/>
              </w:rPr>
              <w:t>Bắt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buộc?</w:t>
            </w:r>
          </w:p>
        </w:tc>
        <w:tc>
          <w:tcPr>
            <w:tcW w:w="1534" w:type="dxa"/>
            <w:shd w:val="clear" w:color="auto" w:fill="FFCC99"/>
          </w:tcPr>
          <w:p w14:paraId="6ED95A7E" w14:textId="77777777" w:rsidR="00361513" w:rsidRDefault="00361513">
            <w:pPr>
              <w:pStyle w:val="TableParagraph"/>
              <w:spacing w:before="5"/>
              <w:rPr>
                <w:sz w:val="21"/>
              </w:rPr>
            </w:pPr>
          </w:p>
          <w:p w14:paraId="23717AC4" w14:textId="77777777" w:rsidR="00361513" w:rsidRDefault="00000000">
            <w:pPr>
              <w:pStyle w:val="TableParagraph"/>
              <w:spacing w:before="1"/>
              <w:ind w:left="150"/>
              <w:rPr>
                <w:b/>
                <w:sz w:val="18"/>
              </w:rPr>
            </w:pPr>
            <w:r>
              <w:rPr>
                <w:b/>
                <w:sz w:val="18"/>
              </w:rPr>
              <w:t>Điều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hợp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lệ</w:t>
            </w:r>
          </w:p>
        </w:tc>
        <w:tc>
          <w:tcPr>
            <w:tcW w:w="2262" w:type="dxa"/>
            <w:shd w:val="clear" w:color="auto" w:fill="FFCC99"/>
          </w:tcPr>
          <w:p w14:paraId="537F6B1F" w14:textId="77777777" w:rsidR="00361513" w:rsidRDefault="00361513">
            <w:pPr>
              <w:pStyle w:val="TableParagraph"/>
              <w:spacing w:before="5"/>
              <w:rPr>
                <w:sz w:val="21"/>
              </w:rPr>
            </w:pPr>
          </w:p>
          <w:p w14:paraId="5A3D6DC2" w14:textId="77777777" w:rsidR="00361513" w:rsidRDefault="00000000">
            <w:pPr>
              <w:pStyle w:val="TableParagraph"/>
              <w:spacing w:before="1"/>
              <w:ind w:left="121" w:right="8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Ví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dụ</w:t>
            </w:r>
          </w:p>
        </w:tc>
      </w:tr>
      <w:tr w:rsidR="00361513" w14:paraId="2D0B35FB" w14:textId="77777777">
        <w:trPr>
          <w:trHeight w:val="616"/>
        </w:trPr>
        <w:tc>
          <w:tcPr>
            <w:tcW w:w="636" w:type="dxa"/>
          </w:tcPr>
          <w:p w14:paraId="3D5F1470" w14:textId="77777777" w:rsidR="00361513" w:rsidRDefault="00000000">
            <w:pPr>
              <w:pStyle w:val="TableParagraph"/>
              <w:spacing w:line="204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1193" w:type="dxa"/>
          </w:tcPr>
          <w:p w14:paraId="039FDC7E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Họ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tên</w:t>
            </w:r>
          </w:p>
        </w:tc>
        <w:tc>
          <w:tcPr>
            <w:tcW w:w="1966" w:type="dxa"/>
          </w:tcPr>
          <w:p w14:paraId="26DA7783" w14:textId="77777777" w:rsidR="00361513" w:rsidRDefault="00000000">
            <w:pPr>
              <w:pStyle w:val="TableParagraph"/>
              <w:spacing w:before="119"/>
              <w:ind w:left="126"/>
              <w:rPr>
                <w:sz w:val="18"/>
              </w:rPr>
            </w:pPr>
            <w:proofErr w:type="spellStart"/>
            <w:r>
              <w:rPr>
                <w:sz w:val="18"/>
              </w:rPr>
              <w:t>Input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text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1047" w:type="dxa"/>
          </w:tcPr>
          <w:p w14:paraId="262796BC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</w:rPr>
            </w:pPr>
            <w:r>
              <w:rPr>
                <w:sz w:val="18"/>
              </w:rPr>
              <w:t>Không</w:t>
            </w:r>
          </w:p>
        </w:tc>
        <w:tc>
          <w:tcPr>
            <w:tcW w:w="1534" w:type="dxa"/>
          </w:tcPr>
          <w:p w14:paraId="57CE8256" w14:textId="77777777" w:rsidR="00361513" w:rsidRDefault="00000000">
            <w:pPr>
              <w:pStyle w:val="TableParagraph"/>
              <w:spacing w:before="76" w:line="250" w:lineRule="atLeast"/>
              <w:ind w:left="112" w:right="97" w:firstLine="12"/>
              <w:rPr>
                <w:sz w:val="18"/>
              </w:rPr>
            </w:pPr>
            <w:r>
              <w:rPr>
                <w:spacing w:val="-1"/>
                <w:sz w:val="18"/>
              </w:rPr>
              <w:t>Không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quá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255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kí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tự</w:t>
            </w:r>
          </w:p>
        </w:tc>
        <w:tc>
          <w:tcPr>
            <w:tcW w:w="2262" w:type="dxa"/>
          </w:tcPr>
          <w:p w14:paraId="286B077E" w14:textId="77777777" w:rsidR="00361513" w:rsidRDefault="00000000">
            <w:pPr>
              <w:pStyle w:val="TableParagraph"/>
              <w:spacing w:before="119"/>
              <w:ind w:left="126"/>
              <w:rPr>
                <w:sz w:val="18"/>
              </w:rPr>
            </w:pPr>
            <w:r>
              <w:rPr>
                <w:sz w:val="18"/>
              </w:rPr>
              <w:t>Nguyễn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Đình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Quang</w:t>
            </w:r>
          </w:p>
        </w:tc>
      </w:tr>
      <w:tr w:rsidR="00361513" w14:paraId="628F766E" w14:textId="77777777">
        <w:trPr>
          <w:trHeight w:val="616"/>
        </w:trPr>
        <w:tc>
          <w:tcPr>
            <w:tcW w:w="636" w:type="dxa"/>
          </w:tcPr>
          <w:p w14:paraId="2222A36B" w14:textId="77777777" w:rsidR="00361513" w:rsidRDefault="00000000">
            <w:pPr>
              <w:pStyle w:val="TableParagraph"/>
              <w:spacing w:line="204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193" w:type="dxa"/>
          </w:tcPr>
          <w:p w14:paraId="25E4136B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proofErr w:type="spellStart"/>
            <w:r>
              <w:rPr>
                <w:sz w:val="18"/>
              </w:rPr>
              <w:t>Email</w:t>
            </w:r>
            <w:proofErr w:type="spellEnd"/>
          </w:p>
        </w:tc>
        <w:tc>
          <w:tcPr>
            <w:tcW w:w="1966" w:type="dxa"/>
          </w:tcPr>
          <w:p w14:paraId="39C9B7A7" w14:textId="77777777" w:rsidR="00361513" w:rsidRDefault="00000000">
            <w:pPr>
              <w:pStyle w:val="TableParagraph"/>
              <w:spacing w:before="119"/>
              <w:ind w:left="126"/>
              <w:rPr>
                <w:sz w:val="18"/>
              </w:rPr>
            </w:pPr>
            <w:proofErr w:type="spellStart"/>
            <w:r>
              <w:rPr>
                <w:sz w:val="18"/>
              </w:rPr>
              <w:t>Input</w:t>
            </w:r>
            <w:proofErr w:type="spellEnd"/>
            <w:r>
              <w:rPr>
                <w:spacing w:val="-7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email</w:t>
            </w:r>
            <w:proofErr w:type="spellEnd"/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1047" w:type="dxa"/>
          </w:tcPr>
          <w:p w14:paraId="0A975BF6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1534" w:type="dxa"/>
          </w:tcPr>
          <w:p w14:paraId="6BAF9B1F" w14:textId="77777777" w:rsidR="00361513" w:rsidRDefault="00000000">
            <w:pPr>
              <w:pStyle w:val="TableParagraph"/>
              <w:spacing w:before="76" w:line="250" w:lineRule="atLeast"/>
              <w:ind w:left="112" w:right="154" w:firstLine="12"/>
              <w:rPr>
                <w:sz w:val="18"/>
              </w:rPr>
            </w:pPr>
            <w:r>
              <w:rPr>
                <w:sz w:val="18"/>
              </w:rPr>
              <w:t>Đúng</w:t>
            </w:r>
            <w:r>
              <w:rPr>
                <w:spacing w:val="33"/>
                <w:sz w:val="18"/>
              </w:rPr>
              <w:t xml:space="preserve"> </w:t>
            </w:r>
            <w:r>
              <w:rPr>
                <w:sz w:val="18"/>
              </w:rPr>
              <w:t>định</w:t>
            </w:r>
            <w:r>
              <w:rPr>
                <w:spacing w:val="33"/>
                <w:sz w:val="18"/>
              </w:rPr>
              <w:t xml:space="preserve"> </w:t>
            </w:r>
            <w:r>
              <w:rPr>
                <w:sz w:val="18"/>
              </w:rPr>
              <w:t>dạng</w:t>
            </w:r>
            <w:r>
              <w:rPr>
                <w:spacing w:val="-4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email</w:t>
            </w:r>
            <w:proofErr w:type="spellEnd"/>
          </w:p>
        </w:tc>
        <w:tc>
          <w:tcPr>
            <w:tcW w:w="2262" w:type="dxa"/>
          </w:tcPr>
          <w:p w14:paraId="4ADEDB4A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</w:rPr>
            </w:pPr>
            <w:hyperlink r:id="rId20">
              <w:r>
                <w:rPr>
                  <w:sz w:val="18"/>
                  <w:szCs w:val="18"/>
                  <w:lang w:val="en-US"/>
                </w:rPr>
                <w:t>vdpphp</w:t>
              </w:r>
              <w:r>
                <w:rPr>
                  <w:sz w:val="18"/>
                </w:rPr>
                <w:t>@gmail.com</w:t>
              </w:r>
            </w:hyperlink>
          </w:p>
        </w:tc>
      </w:tr>
      <w:tr w:rsidR="00361513" w14:paraId="5A07FC1E" w14:textId="77777777">
        <w:trPr>
          <w:trHeight w:val="369"/>
        </w:trPr>
        <w:tc>
          <w:tcPr>
            <w:tcW w:w="636" w:type="dxa"/>
          </w:tcPr>
          <w:p w14:paraId="34BF3DEB" w14:textId="77777777" w:rsidR="00361513" w:rsidRDefault="00000000">
            <w:pPr>
              <w:pStyle w:val="TableParagraph"/>
              <w:spacing w:before="2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3.</w:t>
            </w:r>
          </w:p>
        </w:tc>
        <w:tc>
          <w:tcPr>
            <w:tcW w:w="1193" w:type="dxa"/>
          </w:tcPr>
          <w:p w14:paraId="27B71FB0" w14:textId="77777777" w:rsidR="00361513" w:rsidRDefault="00000000">
            <w:pPr>
              <w:pStyle w:val="TableParagraph"/>
              <w:spacing w:before="122"/>
              <w:ind w:left="124"/>
              <w:rPr>
                <w:sz w:val="18"/>
              </w:rPr>
            </w:pPr>
            <w:r>
              <w:rPr>
                <w:sz w:val="18"/>
              </w:rPr>
              <w:t>Ngày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sinh</w:t>
            </w:r>
          </w:p>
        </w:tc>
        <w:tc>
          <w:tcPr>
            <w:tcW w:w="1966" w:type="dxa"/>
          </w:tcPr>
          <w:p w14:paraId="37476912" w14:textId="77777777" w:rsidR="00361513" w:rsidRDefault="00000000">
            <w:pPr>
              <w:pStyle w:val="TableParagraph"/>
              <w:spacing w:before="122"/>
              <w:ind w:left="126"/>
              <w:rPr>
                <w:sz w:val="18"/>
              </w:rPr>
            </w:pPr>
            <w:proofErr w:type="spellStart"/>
            <w:r>
              <w:rPr>
                <w:sz w:val="18"/>
              </w:rPr>
              <w:t>DatePicker</w:t>
            </w:r>
            <w:proofErr w:type="spellEnd"/>
          </w:p>
        </w:tc>
        <w:tc>
          <w:tcPr>
            <w:tcW w:w="1047" w:type="dxa"/>
          </w:tcPr>
          <w:p w14:paraId="4996B1FA" w14:textId="77777777" w:rsidR="00361513" w:rsidRDefault="00000000">
            <w:pPr>
              <w:pStyle w:val="TableParagraph"/>
              <w:spacing w:before="122"/>
              <w:ind w:left="114"/>
              <w:rPr>
                <w:sz w:val="18"/>
              </w:rPr>
            </w:pPr>
            <w:r>
              <w:rPr>
                <w:sz w:val="18"/>
              </w:rPr>
              <w:t>Không</w:t>
            </w:r>
          </w:p>
        </w:tc>
        <w:tc>
          <w:tcPr>
            <w:tcW w:w="1534" w:type="dxa"/>
          </w:tcPr>
          <w:p w14:paraId="3536A6E0" w14:textId="77777777" w:rsidR="00361513" w:rsidRDefault="00000000">
            <w:pPr>
              <w:pStyle w:val="TableParagraph"/>
              <w:spacing w:before="122"/>
              <w:ind w:left="124"/>
              <w:rPr>
                <w:sz w:val="18"/>
              </w:rPr>
            </w:pPr>
            <w:r>
              <w:rPr>
                <w:spacing w:val="-1"/>
                <w:sz w:val="18"/>
              </w:rPr>
              <w:t>Ngày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tháng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hợp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lệ</w:t>
            </w:r>
          </w:p>
        </w:tc>
        <w:tc>
          <w:tcPr>
            <w:tcW w:w="2262" w:type="dxa"/>
          </w:tcPr>
          <w:p w14:paraId="0CACBE2A" w14:textId="77777777" w:rsidR="00361513" w:rsidRDefault="00000000">
            <w:pPr>
              <w:pStyle w:val="TableParagraph"/>
              <w:spacing w:before="122"/>
              <w:ind w:left="114"/>
              <w:rPr>
                <w:sz w:val="18"/>
              </w:rPr>
            </w:pPr>
            <w:r>
              <w:rPr>
                <w:sz w:val="18"/>
              </w:rPr>
              <w:t>04/15/1996</w:t>
            </w:r>
          </w:p>
        </w:tc>
      </w:tr>
      <w:tr w:rsidR="00361513" w14:paraId="05487549" w14:textId="77777777">
        <w:trPr>
          <w:trHeight w:val="369"/>
        </w:trPr>
        <w:tc>
          <w:tcPr>
            <w:tcW w:w="636" w:type="dxa"/>
          </w:tcPr>
          <w:p w14:paraId="7F5FE0D6" w14:textId="77777777" w:rsidR="00361513" w:rsidRDefault="00000000">
            <w:pPr>
              <w:pStyle w:val="TableParagraph"/>
              <w:spacing w:line="204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4.</w:t>
            </w:r>
          </w:p>
        </w:tc>
        <w:tc>
          <w:tcPr>
            <w:tcW w:w="1193" w:type="dxa"/>
          </w:tcPr>
          <w:p w14:paraId="1C417F0F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Điện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thoại</w:t>
            </w:r>
          </w:p>
        </w:tc>
        <w:tc>
          <w:tcPr>
            <w:tcW w:w="1966" w:type="dxa"/>
          </w:tcPr>
          <w:p w14:paraId="17B42C1B" w14:textId="77777777" w:rsidR="00361513" w:rsidRDefault="00000000">
            <w:pPr>
              <w:pStyle w:val="TableParagraph"/>
              <w:spacing w:before="119"/>
              <w:ind w:left="126"/>
              <w:rPr>
                <w:sz w:val="18"/>
              </w:rPr>
            </w:pPr>
            <w:proofErr w:type="spellStart"/>
            <w:r>
              <w:rPr>
                <w:sz w:val="18"/>
              </w:rPr>
              <w:t>Input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text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1047" w:type="dxa"/>
          </w:tcPr>
          <w:p w14:paraId="760CD07C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</w:rPr>
            </w:pPr>
            <w:r>
              <w:rPr>
                <w:sz w:val="18"/>
              </w:rPr>
              <w:t>Không</w:t>
            </w:r>
          </w:p>
        </w:tc>
        <w:tc>
          <w:tcPr>
            <w:tcW w:w="1534" w:type="dxa"/>
          </w:tcPr>
          <w:p w14:paraId="64A72C97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Kí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tự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số</w:t>
            </w:r>
          </w:p>
        </w:tc>
        <w:tc>
          <w:tcPr>
            <w:tcW w:w="2262" w:type="dxa"/>
          </w:tcPr>
          <w:p w14:paraId="7C668D52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</w:rPr>
            </w:pPr>
            <w:r>
              <w:rPr>
                <w:sz w:val="18"/>
              </w:rPr>
              <w:t>0989123456</w:t>
            </w:r>
          </w:p>
        </w:tc>
      </w:tr>
      <w:tr w:rsidR="00361513" w14:paraId="2E1AB151" w14:textId="77777777">
        <w:trPr>
          <w:trHeight w:val="613"/>
        </w:trPr>
        <w:tc>
          <w:tcPr>
            <w:tcW w:w="636" w:type="dxa"/>
          </w:tcPr>
          <w:p w14:paraId="47C8139D" w14:textId="77777777" w:rsidR="00361513" w:rsidRDefault="00000000">
            <w:pPr>
              <w:pStyle w:val="TableParagraph"/>
              <w:spacing w:line="204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5.</w:t>
            </w:r>
          </w:p>
        </w:tc>
        <w:tc>
          <w:tcPr>
            <w:tcW w:w="1193" w:type="dxa"/>
          </w:tcPr>
          <w:p w14:paraId="61A53A4F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Giới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tính</w:t>
            </w:r>
          </w:p>
        </w:tc>
        <w:tc>
          <w:tcPr>
            <w:tcW w:w="1966" w:type="dxa"/>
          </w:tcPr>
          <w:p w14:paraId="1ABAE575" w14:textId="77777777" w:rsidR="00361513" w:rsidRDefault="00000000">
            <w:pPr>
              <w:pStyle w:val="TableParagraph"/>
              <w:spacing w:before="119"/>
              <w:ind w:left="126"/>
              <w:rPr>
                <w:sz w:val="18"/>
              </w:rPr>
            </w:pPr>
            <w:proofErr w:type="spellStart"/>
            <w:r>
              <w:rPr>
                <w:sz w:val="18"/>
              </w:rPr>
              <w:t>Male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Female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Other</w:t>
            </w:r>
            <w:proofErr w:type="spellEnd"/>
          </w:p>
        </w:tc>
        <w:tc>
          <w:tcPr>
            <w:tcW w:w="1047" w:type="dxa"/>
          </w:tcPr>
          <w:p w14:paraId="0F017D8B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</w:rPr>
            </w:pPr>
            <w:r>
              <w:rPr>
                <w:sz w:val="18"/>
              </w:rPr>
              <w:t>Không</w:t>
            </w:r>
          </w:p>
        </w:tc>
        <w:tc>
          <w:tcPr>
            <w:tcW w:w="1534" w:type="dxa"/>
          </w:tcPr>
          <w:p w14:paraId="4739EE46" w14:textId="77777777" w:rsidR="00361513" w:rsidRDefault="00000000">
            <w:pPr>
              <w:pStyle w:val="TableParagraph"/>
              <w:tabs>
                <w:tab w:val="left" w:pos="1019"/>
              </w:tabs>
              <w:spacing w:before="86" w:line="240" w:lineRule="atLeast"/>
              <w:ind w:left="112" w:right="97" w:firstLine="12"/>
              <w:rPr>
                <w:sz w:val="18"/>
              </w:rPr>
            </w:pPr>
            <w:r>
              <w:rPr>
                <w:sz w:val="18"/>
              </w:rPr>
              <w:t>Chọn</w:t>
            </w:r>
            <w:r>
              <w:rPr>
                <w:sz w:val="18"/>
                <w:lang w:val="en-US"/>
              </w:rPr>
              <w:t xml:space="preserve"> </w:t>
            </w:r>
            <w:proofErr w:type="spellStart"/>
            <w:r>
              <w:rPr>
                <w:spacing w:val="-3"/>
                <w:sz w:val="18"/>
              </w:rPr>
              <w:t>Male</w:t>
            </w:r>
            <w:proofErr w:type="spellEnd"/>
            <w:r>
              <w:rPr>
                <w:spacing w:val="-3"/>
                <w:sz w:val="18"/>
              </w:rPr>
              <w:t>,</w:t>
            </w:r>
            <w:r>
              <w:rPr>
                <w:spacing w:val="-4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Female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-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Other</w:t>
            </w:r>
            <w:proofErr w:type="spellEnd"/>
          </w:p>
        </w:tc>
        <w:tc>
          <w:tcPr>
            <w:tcW w:w="2262" w:type="dxa"/>
          </w:tcPr>
          <w:p w14:paraId="1476D6CA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</w:rPr>
            </w:pPr>
            <w:proofErr w:type="spellStart"/>
            <w:r>
              <w:rPr>
                <w:sz w:val="18"/>
              </w:rPr>
              <w:t>Male</w:t>
            </w:r>
            <w:proofErr w:type="spellEnd"/>
          </w:p>
        </w:tc>
      </w:tr>
      <w:tr w:rsidR="00361513" w14:paraId="58072C25" w14:textId="77777777">
        <w:trPr>
          <w:trHeight w:val="619"/>
        </w:trPr>
        <w:tc>
          <w:tcPr>
            <w:tcW w:w="636" w:type="dxa"/>
          </w:tcPr>
          <w:p w14:paraId="5111312A" w14:textId="77777777" w:rsidR="00361513" w:rsidRDefault="00000000">
            <w:pPr>
              <w:pStyle w:val="TableParagraph"/>
              <w:spacing w:before="2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6.</w:t>
            </w:r>
          </w:p>
        </w:tc>
        <w:tc>
          <w:tcPr>
            <w:tcW w:w="1193" w:type="dxa"/>
          </w:tcPr>
          <w:p w14:paraId="1B97EFB4" w14:textId="77777777" w:rsidR="00361513" w:rsidRDefault="00000000">
            <w:pPr>
              <w:pStyle w:val="TableParagraph"/>
              <w:spacing w:before="122"/>
              <w:ind w:left="124"/>
              <w:rPr>
                <w:sz w:val="18"/>
              </w:rPr>
            </w:pPr>
            <w:r>
              <w:rPr>
                <w:sz w:val="18"/>
              </w:rPr>
              <w:t>Ảnh</w:t>
            </w:r>
          </w:p>
        </w:tc>
        <w:tc>
          <w:tcPr>
            <w:tcW w:w="1966" w:type="dxa"/>
          </w:tcPr>
          <w:p w14:paraId="2ED37EE5" w14:textId="77777777" w:rsidR="00361513" w:rsidRDefault="00000000">
            <w:pPr>
              <w:pStyle w:val="TableParagraph"/>
              <w:spacing w:before="122"/>
              <w:ind w:left="126"/>
              <w:rPr>
                <w:sz w:val="18"/>
              </w:rPr>
            </w:pPr>
            <w:r>
              <w:rPr>
                <w:sz w:val="18"/>
              </w:rPr>
              <w:t>Ảnh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đại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diện</w:t>
            </w:r>
          </w:p>
        </w:tc>
        <w:tc>
          <w:tcPr>
            <w:tcW w:w="1047" w:type="dxa"/>
          </w:tcPr>
          <w:p w14:paraId="02B7DB01" w14:textId="77777777" w:rsidR="00361513" w:rsidRDefault="00000000">
            <w:pPr>
              <w:pStyle w:val="TableParagraph"/>
              <w:spacing w:before="122"/>
              <w:ind w:left="114"/>
              <w:rPr>
                <w:sz w:val="18"/>
              </w:rPr>
            </w:pPr>
            <w:r>
              <w:rPr>
                <w:sz w:val="18"/>
              </w:rPr>
              <w:t>Không</w:t>
            </w:r>
          </w:p>
        </w:tc>
        <w:tc>
          <w:tcPr>
            <w:tcW w:w="1534" w:type="dxa"/>
          </w:tcPr>
          <w:p w14:paraId="62597799" w14:textId="77777777" w:rsidR="00361513" w:rsidRDefault="00000000">
            <w:pPr>
              <w:pStyle w:val="TableParagraph"/>
              <w:spacing w:before="79" w:line="250" w:lineRule="atLeast"/>
              <w:ind w:left="112" w:right="97" w:firstLine="12"/>
              <w:rPr>
                <w:sz w:val="18"/>
              </w:rPr>
            </w:pPr>
            <w:r>
              <w:rPr>
                <w:sz w:val="18"/>
              </w:rPr>
              <w:t>Định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dạng</w:t>
            </w:r>
            <w:r>
              <w:rPr>
                <w:spacing w:val="27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png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-4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gif</w:t>
            </w:r>
            <w:proofErr w:type="spellEnd"/>
            <w:r>
              <w:rPr>
                <w:sz w:val="18"/>
              </w:rPr>
              <w:t xml:space="preserve">, </w:t>
            </w:r>
            <w:proofErr w:type="spellStart"/>
            <w:r>
              <w:rPr>
                <w:sz w:val="18"/>
              </w:rPr>
              <w:t>jpeg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jpg</w:t>
            </w:r>
            <w:proofErr w:type="spellEnd"/>
          </w:p>
        </w:tc>
        <w:tc>
          <w:tcPr>
            <w:tcW w:w="2262" w:type="dxa"/>
          </w:tcPr>
          <w:p w14:paraId="1D4E184E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</w:tbl>
    <w:p w14:paraId="2635700B" w14:textId="77777777" w:rsidR="00361513" w:rsidRDefault="00000000">
      <w:pPr>
        <w:pStyle w:val="u4"/>
      </w:pPr>
      <w:bookmarkStart w:id="45" w:name="_bookmark49"/>
      <w:bookmarkEnd w:id="45"/>
      <w:r>
        <w:t>Bảng</w:t>
      </w:r>
      <w:r>
        <w:rPr>
          <w:spacing w:val="-4"/>
        </w:rPr>
        <w:t xml:space="preserve"> </w:t>
      </w:r>
      <w:r>
        <w:t>2-8:</w:t>
      </w:r>
      <w:r>
        <w:rPr>
          <w:spacing w:val="-6"/>
        </w:rPr>
        <w:t xml:space="preserve"> </w:t>
      </w:r>
      <w:r>
        <w:t>Dữ</w:t>
      </w:r>
      <w:r>
        <w:rPr>
          <w:spacing w:val="-5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chức</w:t>
      </w:r>
      <w:r>
        <w:rPr>
          <w:spacing w:val="-3"/>
        </w:rPr>
        <w:t xml:space="preserve"> </w:t>
      </w:r>
      <w:r>
        <w:t>năng</w:t>
      </w:r>
      <w:r>
        <w:rPr>
          <w:spacing w:val="-2"/>
        </w:rPr>
        <w:t xml:space="preserve"> </w:t>
      </w:r>
      <w:r>
        <w:t>“Cập</w:t>
      </w:r>
      <w:r>
        <w:rPr>
          <w:spacing w:val="-4"/>
        </w:rPr>
        <w:t xml:space="preserve"> </w:t>
      </w:r>
      <w:r>
        <w:t>nhật</w:t>
      </w:r>
      <w:r>
        <w:rPr>
          <w:spacing w:val="-4"/>
        </w:rPr>
        <w:t xml:space="preserve"> </w:t>
      </w:r>
      <w:r>
        <w:t>thông</w:t>
      </w:r>
      <w:r>
        <w:rPr>
          <w:spacing w:val="-5"/>
        </w:rPr>
        <w:t xml:space="preserve"> </w:t>
      </w:r>
      <w:r>
        <w:t>tin</w:t>
      </w:r>
      <w:r>
        <w:rPr>
          <w:spacing w:val="-3"/>
        </w:rPr>
        <w:t xml:space="preserve"> </w:t>
      </w:r>
      <w:r>
        <w:t>cá</w:t>
      </w:r>
      <w:r>
        <w:rPr>
          <w:spacing w:val="-2"/>
        </w:rPr>
        <w:t xml:space="preserve"> </w:t>
      </w:r>
      <w:r>
        <w:t>nhân”</w:t>
      </w:r>
    </w:p>
    <w:p w14:paraId="6B181F59" w14:textId="77777777" w:rsidR="00361513" w:rsidRDefault="00361513">
      <w:pPr>
        <w:pStyle w:val="ThnVnban"/>
        <w:spacing w:before="10"/>
        <w:rPr>
          <w:b/>
          <w:sz w:val="25"/>
        </w:rPr>
      </w:pPr>
    </w:p>
    <w:p w14:paraId="177792DE" w14:textId="77777777" w:rsidR="00361513" w:rsidRDefault="00000000">
      <w:pPr>
        <w:pStyle w:val="u3"/>
        <w:numPr>
          <w:ilvl w:val="2"/>
          <w:numId w:val="4"/>
        </w:numPr>
        <w:tabs>
          <w:tab w:val="left" w:pos="1040"/>
          <w:tab w:val="left" w:pos="1041"/>
        </w:tabs>
        <w:spacing w:before="1" w:after="59"/>
        <w:ind w:hanging="721"/>
      </w:pPr>
      <w:bookmarkStart w:id="46" w:name="_bookmark50"/>
      <w:bookmarkEnd w:id="46"/>
      <w:r>
        <w:t>Tìm</w:t>
      </w:r>
      <w:r>
        <w:rPr>
          <w:spacing w:val="-11"/>
        </w:rPr>
        <w:t xml:space="preserve"> </w:t>
      </w:r>
      <w:r>
        <w:t>kiếm</w:t>
      </w:r>
      <w:r>
        <w:rPr>
          <w:spacing w:val="-7"/>
        </w:rPr>
        <w:t xml:space="preserve"> </w:t>
      </w:r>
      <w:r w:rsidRPr="00093C01">
        <w:rPr>
          <w:spacing w:val="-7"/>
        </w:rPr>
        <w:t xml:space="preserve">sinh viên, nhà tuyển dụng </w:t>
      </w:r>
    </w:p>
    <w:tbl>
      <w:tblPr>
        <w:tblW w:w="8764" w:type="dxa"/>
        <w:tblInd w:w="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4"/>
        <w:gridCol w:w="2602"/>
        <w:gridCol w:w="2206"/>
        <w:gridCol w:w="2372"/>
      </w:tblGrid>
      <w:tr w:rsidR="00361513" w14:paraId="71AB00C5" w14:textId="77777777">
        <w:trPr>
          <w:trHeight w:val="597"/>
        </w:trPr>
        <w:tc>
          <w:tcPr>
            <w:tcW w:w="1584" w:type="dxa"/>
            <w:shd w:val="clear" w:color="auto" w:fill="C5EFE1"/>
          </w:tcPr>
          <w:p w14:paraId="614A1A19" w14:textId="77777777" w:rsidR="00361513" w:rsidRDefault="00000000">
            <w:pPr>
              <w:pStyle w:val="TableParagraph"/>
              <w:spacing w:before="119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Mã</w:t>
            </w:r>
            <w:r>
              <w:rPr>
                <w:b/>
                <w:spacing w:val="-7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Use</w:t>
            </w:r>
            <w:proofErr w:type="spellEnd"/>
            <w:r>
              <w:rPr>
                <w:b/>
                <w:spacing w:val="-6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case</w:t>
            </w:r>
            <w:proofErr w:type="spellEnd"/>
          </w:p>
        </w:tc>
        <w:tc>
          <w:tcPr>
            <w:tcW w:w="2602" w:type="dxa"/>
          </w:tcPr>
          <w:p w14:paraId="72D82DE9" w14:textId="77777777" w:rsidR="00361513" w:rsidRDefault="00000000">
            <w:pPr>
              <w:pStyle w:val="TableParagraph"/>
              <w:spacing w:before="81"/>
              <w:ind w:left="110"/>
              <w:rPr>
                <w:sz w:val="19"/>
              </w:rPr>
            </w:pPr>
            <w:r>
              <w:rPr>
                <w:sz w:val="19"/>
              </w:rPr>
              <w:t>UC006</w:t>
            </w:r>
          </w:p>
        </w:tc>
        <w:tc>
          <w:tcPr>
            <w:tcW w:w="2206" w:type="dxa"/>
          </w:tcPr>
          <w:p w14:paraId="6A663502" w14:textId="77777777" w:rsidR="00361513" w:rsidRDefault="00000000">
            <w:pPr>
              <w:pStyle w:val="TableParagraph"/>
              <w:spacing w:before="122"/>
              <w:ind w:left="98"/>
              <w:rPr>
                <w:b/>
                <w:sz w:val="19"/>
              </w:rPr>
            </w:pPr>
            <w:r>
              <w:rPr>
                <w:b/>
                <w:sz w:val="19"/>
              </w:rPr>
              <w:t>Tên</w:t>
            </w:r>
            <w:r>
              <w:rPr>
                <w:b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Use</w:t>
            </w:r>
            <w:proofErr w:type="spellEnd"/>
            <w:r>
              <w:rPr>
                <w:b/>
                <w:spacing w:val="-7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case</w:t>
            </w:r>
            <w:proofErr w:type="spellEnd"/>
          </w:p>
        </w:tc>
        <w:tc>
          <w:tcPr>
            <w:tcW w:w="2372" w:type="dxa"/>
          </w:tcPr>
          <w:p w14:paraId="6E0C872F" w14:textId="77777777" w:rsidR="00361513" w:rsidRDefault="00000000">
            <w:pPr>
              <w:pStyle w:val="TableParagraph"/>
              <w:spacing w:before="81"/>
              <w:ind w:left="112" w:right="116"/>
              <w:rPr>
                <w:sz w:val="19"/>
              </w:rPr>
            </w:pPr>
            <w:r>
              <w:rPr>
                <w:sz w:val="19"/>
              </w:rPr>
              <w:t>Tìm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  <w:r>
              <w:rPr>
                <w:spacing w:val="19"/>
                <w:sz w:val="19"/>
              </w:rPr>
              <w:t xml:space="preserve"> </w:t>
            </w:r>
            <w:r w:rsidRPr="00093C01">
              <w:rPr>
                <w:sz w:val="19"/>
              </w:rPr>
              <w:t>Sinh viên</w:t>
            </w:r>
            <w:r>
              <w:rPr>
                <w:sz w:val="19"/>
              </w:rPr>
              <w:t>,</w:t>
            </w:r>
            <w:r>
              <w:rPr>
                <w:spacing w:val="18"/>
                <w:sz w:val="19"/>
              </w:rPr>
              <w:t xml:space="preserve"> </w:t>
            </w:r>
            <w:r w:rsidRPr="00093C01">
              <w:rPr>
                <w:sz w:val="19"/>
              </w:rPr>
              <w:t>Nhà tuyển dụng</w:t>
            </w:r>
          </w:p>
        </w:tc>
      </w:tr>
      <w:tr w:rsidR="00361513" w14:paraId="35E618AA" w14:textId="77777777">
        <w:trPr>
          <w:trHeight w:val="385"/>
        </w:trPr>
        <w:tc>
          <w:tcPr>
            <w:tcW w:w="1584" w:type="dxa"/>
            <w:shd w:val="clear" w:color="auto" w:fill="C5EFE1"/>
          </w:tcPr>
          <w:p w14:paraId="48497895" w14:textId="77777777" w:rsidR="00361513" w:rsidRDefault="00000000">
            <w:pPr>
              <w:pStyle w:val="TableParagraph"/>
              <w:spacing w:before="119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Tác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nhân</w:t>
            </w:r>
          </w:p>
        </w:tc>
        <w:tc>
          <w:tcPr>
            <w:tcW w:w="7180" w:type="dxa"/>
            <w:gridSpan w:val="3"/>
          </w:tcPr>
          <w:p w14:paraId="45A3BF13" w14:textId="77777777" w:rsidR="00361513" w:rsidRDefault="00000000">
            <w:pPr>
              <w:pStyle w:val="TableParagraph"/>
              <w:spacing w:before="81"/>
              <w:ind w:left="110"/>
              <w:rPr>
                <w:sz w:val="19"/>
              </w:rPr>
            </w:pPr>
            <w:r>
              <w:rPr>
                <w:sz w:val="19"/>
              </w:rPr>
              <w:t>Quản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trị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viên,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(QTV)</w:t>
            </w:r>
          </w:p>
        </w:tc>
      </w:tr>
    </w:tbl>
    <w:p w14:paraId="574D06A7" w14:textId="77777777" w:rsidR="00361513" w:rsidRDefault="00361513">
      <w:pPr>
        <w:rPr>
          <w:sz w:val="19"/>
        </w:rPr>
        <w:sectPr w:rsidR="00361513" w:rsidSect="002F61B4">
          <w:pgSz w:w="12240" w:h="15840"/>
          <w:pgMar w:top="1420" w:right="1300" w:bottom="1020" w:left="1480" w:header="0" w:footer="758" w:gutter="0"/>
          <w:cols w:space="720"/>
        </w:sectPr>
      </w:pPr>
    </w:p>
    <w:tbl>
      <w:tblPr>
        <w:tblW w:w="8764" w:type="dxa"/>
        <w:tblInd w:w="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4"/>
        <w:gridCol w:w="113"/>
        <w:gridCol w:w="548"/>
        <w:gridCol w:w="1416"/>
        <w:gridCol w:w="4911"/>
        <w:gridCol w:w="192"/>
      </w:tblGrid>
      <w:tr w:rsidR="00361513" w14:paraId="1D2C5035" w14:textId="77777777">
        <w:trPr>
          <w:trHeight w:val="386"/>
        </w:trPr>
        <w:tc>
          <w:tcPr>
            <w:tcW w:w="1584" w:type="dxa"/>
            <w:shd w:val="clear" w:color="auto" w:fill="C5EFE1"/>
          </w:tcPr>
          <w:p w14:paraId="410506CA" w14:textId="77777777" w:rsidR="00361513" w:rsidRDefault="00000000">
            <w:pPr>
              <w:pStyle w:val="TableParagraph"/>
              <w:spacing w:before="120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lastRenderedPageBreak/>
              <w:t>Mô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7180" w:type="dxa"/>
            <w:gridSpan w:val="5"/>
          </w:tcPr>
          <w:p w14:paraId="78E25037" w14:textId="77777777" w:rsidR="00361513" w:rsidRDefault="00000000">
            <w:pPr>
              <w:pStyle w:val="TableParagraph"/>
              <w:spacing w:before="82"/>
              <w:ind w:left="110"/>
              <w:rPr>
                <w:sz w:val="19"/>
              </w:rPr>
            </w:pPr>
            <w:r>
              <w:rPr>
                <w:sz w:val="19"/>
              </w:rPr>
              <w:t>Tìm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tài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khoản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trên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  <w:tr w:rsidR="00361513" w14:paraId="5F75C3C6" w14:textId="77777777">
        <w:trPr>
          <w:trHeight w:val="385"/>
        </w:trPr>
        <w:tc>
          <w:tcPr>
            <w:tcW w:w="1584" w:type="dxa"/>
            <w:shd w:val="clear" w:color="auto" w:fill="C5EFE1"/>
          </w:tcPr>
          <w:p w14:paraId="480DCF67" w14:textId="77777777" w:rsidR="00361513" w:rsidRDefault="00000000">
            <w:pPr>
              <w:pStyle w:val="TableParagraph"/>
              <w:spacing w:before="122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Sự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kích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hoạt</w:t>
            </w:r>
          </w:p>
        </w:tc>
        <w:tc>
          <w:tcPr>
            <w:tcW w:w="7180" w:type="dxa"/>
            <w:gridSpan w:val="5"/>
          </w:tcPr>
          <w:p w14:paraId="54DA8D91" w14:textId="77777777" w:rsidR="00361513" w:rsidRDefault="00000000">
            <w:pPr>
              <w:pStyle w:val="TableParagraph"/>
              <w:spacing w:before="84"/>
              <w:ind w:left="110"/>
              <w:rPr>
                <w:sz w:val="19"/>
              </w:rPr>
            </w:pPr>
            <w:proofErr w:type="spellStart"/>
            <w:r>
              <w:rPr>
                <w:sz w:val="19"/>
              </w:rPr>
              <w:t>Click</w:t>
            </w:r>
            <w:proofErr w:type="spellEnd"/>
            <w:r>
              <w:rPr>
                <w:spacing w:val="-6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search</w:t>
            </w:r>
            <w:proofErr w:type="spellEnd"/>
            <w:r>
              <w:rPr>
                <w:spacing w:val="-6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box</w:t>
            </w:r>
            <w:proofErr w:type="spellEnd"/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hoặc</w:t>
            </w:r>
            <w:r>
              <w:rPr>
                <w:spacing w:val="-9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dropbox</w:t>
            </w:r>
            <w:proofErr w:type="spellEnd"/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với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tìm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</w:p>
        </w:tc>
      </w:tr>
      <w:tr w:rsidR="00361513" w14:paraId="2314A4D2" w14:textId="77777777">
        <w:trPr>
          <w:trHeight w:val="380"/>
        </w:trPr>
        <w:tc>
          <w:tcPr>
            <w:tcW w:w="1584" w:type="dxa"/>
            <w:shd w:val="clear" w:color="auto" w:fill="C5EFE1"/>
          </w:tcPr>
          <w:p w14:paraId="43E46370" w14:textId="77777777" w:rsidR="00361513" w:rsidRDefault="00000000">
            <w:pPr>
              <w:pStyle w:val="TableParagraph"/>
              <w:spacing w:before="119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Tiền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điều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</w:p>
        </w:tc>
        <w:tc>
          <w:tcPr>
            <w:tcW w:w="7180" w:type="dxa"/>
            <w:gridSpan w:val="5"/>
            <w:tcBorders>
              <w:bottom w:val="single" w:sz="8" w:space="0" w:color="000000"/>
            </w:tcBorders>
          </w:tcPr>
          <w:p w14:paraId="2BC797BB" w14:textId="77777777" w:rsidR="00361513" w:rsidRDefault="00000000">
            <w:pPr>
              <w:pStyle w:val="TableParagraph"/>
              <w:spacing w:before="81"/>
              <w:ind w:left="110"/>
              <w:rPr>
                <w:sz w:val="19"/>
              </w:rPr>
            </w:pPr>
            <w:r>
              <w:rPr>
                <w:sz w:val="19"/>
              </w:rPr>
              <w:t>Đăng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thành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công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</w:tr>
      <w:tr w:rsidR="00361513" w14:paraId="4494100F" w14:textId="77777777">
        <w:trPr>
          <w:trHeight w:val="419"/>
        </w:trPr>
        <w:tc>
          <w:tcPr>
            <w:tcW w:w="1584" w:type="dxa"/>
            <w:vMerge w:val="restart"/>
            <w:shd w:val="clear" w:color="auto" w:fill="C5EFE1"/>
          </w:tcPr>
          <w:p w14:paraId="6A03D57E" w14:textId="77777777" w:rsidR="00361513" w:rsidRDefault="00000000">
            <w:pPr>
              <w:pStyle w:val="TableParagraph"/>
              <w:spacing w:before="114"/>
              <w:ind w:left="98" w:right="327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Luồng</w:t>
            </w:r>
            <w:r>
              <w:rPr>
                <w:b/>
                <w:spacing w:val="-11"/>
                <w:sz w:val="18"/>
              </w:rPr>
              <w:t xml:space="preserve"> </w:t>
            </w:r>
            <w:r>
              <w:rPr>
                <w:b/>
                <w:spacing w:val="-1"/>
                <w:sz w:val="18"/>
              </w:rPr>
              <w:t>sự</w:t>
            </w:r>
            <w:r>
              <w:rPr>
                <w:b/>
                <w:spacing w:val="-12"/>
                <w:sz w:val="18"/>
              </w:rPr>
              <w:t xml:space="preserve"> </w:t>
            </w:r>
            <w:r>
              <w:rPr>
                <w:b/>
                <w:spacing w:val="-1"/>
                <w:sz w:val="18"/>
              </w:rPr>
              <w:t>kiện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chính</w:t>
            </w:r>
          </w:p>
          <w:p w14:paraId="30222E5F" w14:textId="77777777" w:rsidR="00361513" w:rsidRDefault="00361513">
            <w:pPr>
              <w:pStyle w:val="TableParagraph"/>
              <w:spacing w:before="9"/>
              <w:rPr>
                <w:sz w:val="15"/>
              </w:rPr>
            </w:pPr>
          </w:p>
          <w:p w14:paraId="2A59C60F" w14:textId="77777777" w:rsidR="00361513" w:rsidRDefault="00000000">
            <w:pPr>
              <w:pStyle w:val="TableParagraph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(Thành</w:t>
            </w:r>
            <w:r>
              <w:rPr>
                <w:b/>
                <w:spacing w:val="-8"/>
                <w:sz w:val="18"/>
              </w:rPr>
              <w:t xml:space="preserve"> </w:t>
            </w:r>
            <w:r>
              <w:rPr>
                <w:b/>
                <w:sz w:val="18"/>
              </w:rPr>
              <w:t>công)</w:t>
            </w:r>
          </w:p>
        </w:tc>
        <w:tc>
          <w:tcPr>
            <w:tcW w:w="113" w:type="dxa"/>
            <w:vMerge w:val="restart"/>
            <w:tcBorders>
              <w:top w:val="single" w:sz="8" w:space="0" w:color="000000"/>
            </w:tcBorders>
          </w:tcPr>
          <w:p w14:paraId="510FF53B" w14:textId="77777777" w:rsidR="00361513" w:rsidRDefault="00361513">
            <w:pPr>
              <w:pStyle w:val="TableParagraph"/>
              <w:rPr>
                <w:sz w:val="20"/>
              </w:rPr>
            </w:pPr>
          </w:p>
        </w:tc>
        <w:tc>
          <w:tcPr>
            <w:tcW w:w="548" w:type="dxa"/>
            <w:tcBorders>
              <w:top w:val="single" w:sz="8" w:space="0" w:color="000000"/>
            </w:tcBorders>
            <w:shd w:val="clear" w:color="auto" w:fill="FFCC99"/>
          </w:tcPr>
          <w:p w14:paraId="6C3FB2B8" w14:textId="77777777" w:rsidR="00361513" w:rsidRDefault="00000000">
            <w:pPr>
              <w:pStyle w:val="TableParagraph"/>
              <w:spacing w:before="126"/>
              <w:ind w:right="94"/>
              <w:jc w:val="right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416" w:type="dxa"/>
            <w:tcBorders>
              <w:top w:val="single" w:sz="8" w:space="0" w:color="000000"/>
            </w:tcBorders>
            <w:shd w:val="clear" w:color="auto" w:fill="FFCC99"/>
          </w:tcPr>
          <w:p w14:paraId="62B83853" w14:textId="77777777" w:rsidR="00361513" w:rsidRDefault="00000000">
            <w:pPr>
              <w:pStyle w:val="TableParagraph"/>
              <w:spacing w:before="126"/>
              <w:ind w:left="200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6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911" w:type="dxa"/>
            <w:tcBorders>
              <w:top w:val="single" w:sz="8" w:space="0" w:color="000000"/>
            </w:tcBorders>
            <w:shd w:val="clear" w:color="auto" w:fill="FFCC99"/>
          </w:tcPr>
          <w:p w14:paraId="5055AF2E" w14:textId="77777777" w:rsidR="00361513" w:rsidRDefault="00000000">
            <w:pPr>
              <w:pStyle w:val="TableParagraph"/>
              <w:spacing w:before="126"/>
              <w:ind w:right="1754"/>
              <w:jc w:val="right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8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192" w:type="dxa"/>
            <w:vMerge w:val="restart"/>
            <w:tcBorders>
              <w:top w:val="single" w:sz="8" w:space="0" w:color="000000"/>
            </w:tcBorders>
          </w:tcPr>
          <w:p w14:paraId="022E4830" w14:textId="77777777" w:rsidR="00361513" w:rsidRDefault="00361513">
            <w:pPr>
              <w:pStyle w:val="TableParagraph"/>
              <w:rPr>
                <w:sz w:val="20"/>
              </w:rPr>
            </w:pPr>
          </w:p>
        </w:tc>
      </w:tr>
      <w:tr w:rsidR="00361513" w14:paraId="4CF9D8BF" w14:textId="77777777">
        <w:trPr>
          <w:trHeight w:val="421"/>
        </w:trPr>
        <w:tc>
          <w:tcPr>
            <w:tcW w:w="1584" w:type="dxa"/>
            <w:vMerge/>
            <w:tcBorders>
              <w:top w:val="nil"/>
            </w:tcBorders>
            <w:shd w:val="clear" w:color="auto" w:fill="C5EFE1"/>
          </w:tcPr>
          <w:p w14:paraId="7F38F93F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47BEE903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48" w:type="dxa"/>
          </w:tcPr>
          <w:p w14:paraId="01FDED23" w14:textId="77777777" w:rsidR="00361513" w:rsidRDefault="00000000">
            <w:pPr>
              <w:pStyle w:val="TableParagraph"/>
              <w:spacing w:before="120"/>
              <w:ind w:left="186" w:right="168"/>
              <w:jc w:val="center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416" w:type="dxa"/>
          </w:tcPr>
          <w:p w14:paraId="057F116A" w14:textId="77777777" w:rsidR="00361513" w:rsidRDefault="00000000">
            <w:pPr>
              <w:pStyle w:val="TableParagraph"/>
              <w:spacing w:before="120"/>
              <w:ind w:left="215"/>
              <w:rPr>
                <w:sz w:val="19"/>
              </w:rPr>
            </w:pPr>
            <w:r>
              <w:rPr>
                <w:sz w:val="19"/>
              </w:rPr>
              <w:t>QTV</w:t>
            </w:r>
          </w:p>
        </w:tc>
        <w:tc>
          <w:tcPr>
            <w:tcW w:w="4911" w:type="dxa"/>
          </w:tcPr>
          <w:p w14:paraId="76CBBDBD" w14:textId="77777777" w:rsidR="00361513" w:rsidRDefault="00000000">
            <w:pPr>
              <w:pStyle w:val="TableParagraph"/>
              <w:spacing w:before="120"/>
              <w:ind w:left="112"/>
              <w:rPr>
                <w:sz w:val="19"/>
              </w:rPr>
            </w:pPr>
            <w:r>
              <w:rPr>
                <w:sz w:val="19"/>
              </w:rPr>
              <w:t>Chọn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Tìm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</w:p>
        </w:tc>
        <w:tc>
          <w:tcPr>
            <w:tcW w:w="192" w:type="dxa"/>
            <w:vMerge/>
            <w:tcBorders>
              <w:top w:val="nil"/>
            </w:tcBorders>
          </w:tcPr>
          <w:p w14:paraId="013AEF45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4F80006A" w14:textId="77777777">
        <w:trPr>
          <w:trHeight w:val="422"/>
        </w:trPr>
        <w:tc>
          <w:tcPr>
            <w:tcW w:w="1584" w:type="dxa"/>
            <w:vMerge/>
            <w:tcBorders>
              <w:top w:val="nil"/>
            </w:tcBorders>
            <w:shd w:val="clear" w:color="auto" w:fill="C5EFE1"/>
          </w:tcPr>
          <w:p w14:paraId="27FCF773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2EADB079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48" w:type="dxa"/>
          </w:tcPr>
          <w:p w14:paraId="5857E68D" w14:textId="77777777" w:rsidR="00361513" w:rsidRDefault="00000000">
            <w:pPr>
              <w:pStyle w:val="TableParagraph"/>
              <w:spacing w:before="120"/>
              <w:ind w:left="186" w:right="168"/>
              <w:jc w:val="center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416" w:type="dxa"/>
          </w:tcPr>
          <w:p w14:paraId="3F348BD6" w14:textId="77777777" w:rsidR="00361513" w:rsidRDefault="00000000">
            <w:pPr>
              <w:pStyle w:val="TableParagraph"/>
              <w:spacing w:before="120"/>
              <w:ind w:left="215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911" w:type="dxa"/>
          </w:tcPr>
          <w:p w14:paraId="5DE557B3" w14:textId="77777777" w:rsidR="00361513" w:rsidRDefault="00000000">
            <w:pPr>
              <w:pStyle w:val="TableParagraph"/>
              <w:spacing w:before="120"/>
              <w:ind w:left="112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giao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diện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tìm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</w:p>
        </w:tc>
        <w:tc>
          <w:tcPr>
            <w:tcW w:w="192" w:type="dxa"/>
            <w:vMerge/>
            <w:tcBorders>
              <w:top w:val="nil"/>
            </w:tcBorders>
          </w:tcPr>
          <w:p w14:paraId="42624864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29D666FF" w14:textId="77777777">
        <w:trPr>
          <w:trHeight w:val="683"/>
        </w:trPr>
        <w:tc>
          <w:tcPr>
            <w:tcW w:w="1584" w:type="dxa"/>
            <w:vMerge/>
            <w:tcBorders>
              <w:top w:val="nil"/>
            </w:tcBorders>
            <w:shd w:val="clear" w:color="auto" w:fill="C5EFE1"/>
          </w:tcPr>
          <w:p w14:paraId="7C9CC569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254E445B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48" w:type="dxa"/>
          </w:tcPr>
          <w:p w14:paraId="46A13099" w14:textId="77777777" w:rsidR="00361513" w:rsidRDefault="00000000">
            <w:pPr>
              <w:pStyle w:val="TableParagraph"/>
              <w:spacing w:before="120"/>
              <w:ind w:left="186" w:right="168"/>
              <w:jc w:val="center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416" w:type="dxa"/>
          </w:tcPr>
          <w:p w14:paraId="30D239BF" w14:textId="77777777" w:rsidR="00361513" w:rsidRDefault="00000000">
            <w:pPr>
              <w:pStyle w:val="TableParagraph"/>
              <w:spacing w:before="120"/>
              <w:ind w:left="215"/>
              <w:rPr>
                <w:sz w:val="19"/>
              </w:rPr>
            </w:pPr>
            <w:r>
              <w:rPr>
                <w:sz w:val="19"/>
              </w:rPr>
              <w:t>QTV</w:t>
            </w:r>
          </w:p>
        </w:tc>
        <w:tc>
          <w:tcPr>
            <w:tcW w:w="4911" w:type="dxa"/>
          </w:tcPr>
          <w:p w14:paraId="0BFE17E7" w14:textId="77777777" w:rsidR="00361513" w:rsidRDefault="00000000">
            <w:pPr>
              <w:pStyle w:val="TableParagraph"/>
              <w:spacing w:before="120" w:line="288" w:lineRule="auto"/>
              <w:ind w:left="112"/>
              <w:rPr>
                <w:sz w:val="19"/>
              </w:rPr>
            </w:pPr>
            <w:r>
              <w:rPr>
                <w:spacing w:val="-1"/>
                <w:sz w:val="19"/>
              </w:rPr>
              <w:t>Nhập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tên,</w:t>
            </w:r>
            <w:r>
              <w:rPr>
                <w:spacing w:val="-11"/>
                <w:sz w:val="19"/>
              </w:rPr>
              <w:t xml:space="preserve"> </w:t>
            </w:r>
            <w:proofErr w:type="spellStart"/>
            <w:r>
              <w:rPr>
                <w:spacing w:val="-1"/>
                <w:sz w:val="19"/>
              </w:rPr>
              <w:t>email</w:t>
            </w:r>
            <w:proofErr w:type="spellEnd"/>
            <w:r>
              <w:rPr>
                <w:spacing w:val="-1"/>
                <w:sz w:val="19"/>
              </w:rPr>
              <w:t>,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số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điện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thoại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hoặc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giới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tính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người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muốn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tìm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(mô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tả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phía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dưới *)</w:t>
            </w:r>
          </w:p>
        </w:tc>
        <w:tc>
          <w:tcPr>
            <w:tcW w:w="192" w:type="dxa"/>
            <w:vMerge/>
            <w:tcBorders>
              <w:top w:val="nil"/>
            </w:tcBorders>
          </w:tcPr>
          <w:p w14:paraId="2DE79F48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4AE31966" w14:textId="77777777">
        <w:trPr>
          <w:trHeight w:val="485"/>
        </w:trPr>
        <w:tc>
          <w:tcPr>
            <w:tcW w:w="1584" w:type="dxa"/>
            <w:vMerge/>
            <w:tcBorders>
              <w:top w:val="nil"/>
            </w:tcBorders>
            <w:shd w:val="clear" w:color="auto" w:fill="C5EFE1"/>
          </w:tcPr>
          <w:p w14:paraId="213A1650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4C76AE17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48" w:type="dxa"/>
          </w:tcPr>
          <w:p w14:paraId="00017696" w14:textId="77777777" w:rsidR="00361513" w:rsidRDefault="00000000">
            <w:pPr>
              <w:pStyle w:val="TableParagraph"/>
              <w:spacing w:before="120"/>
              <w:ind w:left="186" w:right="168"/>
              <w:jc w:val="center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416" w:type="dxa"/>
          </w:tcPr>
          <w:p w14:paraId="532EFDE1" w14:textId="77777777" w:rsidR="00361513" w:rsidRDefault="00000000">
            <w:pPr>
              <w:pStyle w:val="TableParagraph"/>
              <w:spacing w:before="120"/>
              <w:ind w:left="215"/>
              <w:rPr>
                <w:sz w:val="19"/>
              </w:rPr>
            </w:pPr>
            <w:r>
              <w:rPr>
                <w:sz w:val="19"/>
              </w:rPr>
              <w:t>QTV</w:t>
            </w:r>
          </w:p>
        </w:tc>
        <w:tc>
          <w:tcPr>
            <w:tcW w:w="4911" w:type="dxa"/>
          </w:tcPr>
          <w:p w14:paraId="4CCE9314" w14:textId="77777777" w:rsidR="00361513" w:rsidRDefault="00000000">
            <w:pPr>
              <w:pStyle w:val="TableParagraph"/>
              <w:spacing w:before="120"/>
              <w:ind w:left="112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tìm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</w:p>
        </w:tc>
        <w:tc>
          <w:tcPr>
            <w:tcW w:w="192" w:type="dxa"/>
            <w:vMerge/>
            <w:tcBorders>
              <w:top w:val="nil"/>
            </w:tcBorders>
          </w:tcPr>
          <w:p w14:paraId="2BED5503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57F84EFF" w14:textId="77777777">
        <w:trPr>
          <w:trHeight w:val="686"/>
        </w:trPr>
        <w:tc>
          <w:tcPr>
            <w:tcW w:w="1584" w:type="dxa"/>
            <w:vMerge/>
            <w:tcBorders>
              <w:top w:val="nil"/>
            </w:tcBorders>
            <w:shd w:val="clear" w:color="auto" w:fill="C5EFE1"/>
          </w:tcPr>
          <w:p w14:paraId="05523892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3E50FCB3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48" w:type="dxa"/>
          </w:tcPr>
          <w:p w14:paraId="43FB39B1" w14:textId="77777777" w:rsidR="00361513" w:rsidRDefault="00000000">
            <w:pPr>
              <w:pStyle w:val="TableParagraph"/>
              <w:spacing w:before="122"/>
              <w:ind w:left="186" w:right="168"/>
              <w:jc w:val="center"/>
              <w:rPr>
                <w:sz w:val="19"/>
              </w:rPr>
            </w:pPr>
            <w:r>
              <w:rPr>
                <w:sz w:val="19"/>
              </w:rPr>
              <w:t>5.</w:t>
            </w:r>
          </w:p>
        </w:tc>
        <w:tc>
          <w:tcPr>
            <w:tcW w:w="1416" w:type="dxa"/>
          </w:tcPr>
          <w:p w14:paraId="17E10CE7" w14:textId="77777777" w:rsidR="00361513" w:rsidRDefault="00000000">
            <w:pPr>
              <w:pStyle w:val="TableParagraph"/>
              <w:spacing w:before="122"/>
              <w:ind w:left="215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911" w:type="dxa"/>
          </w:tcPr>
          <w:p w14:paraId="2FB8A5FA" w14:textId="77777777" w:rsidR="00361513" w:rsidRDefault="00000000">
            <w:pPr>
              <w:pStyle w:val="TableParagraph"/>
              <w:spacing w:before="122" w:line="288" w:lineRule="auto"/>
              <w:ind w:left="112"/>
              <w:rPr>
                <w:sz w:val="19"/>
              </w:rPr>
            </w:pPr>
            <w:r>
              <w:rPr>
                <w:sz w:val="19"/>
              </w:rPr>
              <w:t>Tìm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lấy về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những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người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  <w:r>
              <w:rPr>
                <w:spacing w:val="-3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thoả</w:t>
            </w:r>
            <w:proofErr w:type="spellEnd"/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mãn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tiêu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chí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tìm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</w:p>
        </w:tc>
        <w:tc>
          <w:tcPr>
            <w:tcW w:w="192" w:type="dxa"/>
            <w:vMerge/>
            <w:tcBorders>
              <w:top w:val="nil"/>
            </w:tcBorders>
          </w:tcPr>
          <w:p w14:paraId="59C43A2A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4055E3ED" w14:textId="77777777">
        <w:trPr>
          <w:trHeight w:val="683"/>
        </w:trPr>
        <w:tc>
          <w:tcPr>
            <w:tcW w:w="1584" w:type="dxa"/>
            <w:vMerge/>
            <w:tcBorders>
              <w:top w:val="nil"/>
            </w:tcBorders>
            <w:shd w:val="clear" w:color="auto" w:fill="C5EFE1"/>
          </w:tcPr>
          <w:p w14:paraId="6BFB827F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2ACA37A0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48" w:type="dxa"/>
            <w:tcBorders>
              <w:bottom w:val="single" w:sz="12" w:space="0" w:color="000000"/>
            </w:tcBorders>
          </w:tcPr>
          <w:p w14:paraId="2AC4C7C6" w14:textId="77777777" w:rsidR="00361513" w:rsidRDefault="00000000">
            <w:pPr>
              <w:pStyle w:val="TableParagraph"/>
              <w:spacing w:before="120"/>
              <w:ind w:left="186" w:right="168"/>
              <w:jc w:val="center"/>
              <w:rPr>
                <w:sz w:val="19"/>
              </w:rPr>
            </w:pPr>
            <w:r>
              <w:rPr>
                <w:sz w:val="19"/>
              </w:rPr>
              <w:t>6.</w:t>
            </w:r>
          </w:p>
        </w:tc>
        <w:tc>
          <w:tcPr>
            <w:tcW w:w="1416" w:type="dxa"/>
            <w:tcBorders>
              <w:bottom w:val="single" w:sz="12" w:space="0" w:color="000000"/>
            </w:tcBorders>
          </w:tcPr>
          <w:p w14:paraId="5A30B7D1" w14:textId="77777777" w:rsidR="00361513" w:rsidRDefault="00000000">
            <w:pPr>
              <w:pStyle w:val="TableParagraph"/>
              <w:spacing w:before="120"/>
              <w:ind w:left="215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911" w:type="dxa"/>
            <w:tcBorders>
              <w:bottom w:val="single" w:sz="12" w:space="0" w:color="000000"/>
            </w:tcBorders>
          </w:tcPr>
          <w:p w14:paraId="1A08B24E" w14:textId="77777777" w:rsidR="00361513" w:rsidRDefault="00000000">
            <w:pPr>
              <w:pStyle w:val="TableParagraph"/>
              <w:spacing w:before="120" w:line="288" w:lineRule="auto"/>
              <w:ind w:left="112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danh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sách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những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người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  <w:r>
              <w:rPr>
                <w:spacing w:val="-3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thoả</w:t>
            </w:r>
            <w:proofErr w:type="spellEnd"/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mãn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điều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kiện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tìm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ít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nhất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một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người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được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tìm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thấy</w:t>
            </w:r>
          </w:p>
        </w:tc>
        <w:tc>
          <w:tcPr>
            <w:tcW w:w="192" w:type="dxa"/>
            <w:vMerge/>
            <w:tcBorders>
              <w:top w:val="nil"/>
            </w:tcBorders>
          </w:tcPr>
          <w:p w14:paraId="5AAD2AF5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69478D7B" w14:textId="77777777">
        <w:trPr>
          <w:trHeight w:val="414"/>
        </w:trPr>
        <w:tc>
          <w:tcPr>
            <w:tcW w:w="1584" w:type="dxa"/>
            <w:vMerge w:val="restart"/>
            <w:shd w:val="clear" w:color="auto" w:fill="C5EFE1"/>
          </w:tcPr>
          <w:p w14:paraId="3A15DCA8" w14:textId="77777777" w:rsidR="00361513" w:rsidRDefault="00000000">
            <w:pPr>
              <w:pStyle w:val="TableParagraph"/>
              <w:spacing w:before="110"/>
              <w:ind w:left="98" w:right="327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Luồng</w:t>
            </w:r>
            <w:r>
              <w:rPr>
                <w:b/>
                <w:spacing w:val="-9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sự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kiện</w:t>
            </w:r>
            <w:r>
              <w:rPr>
                <w:b/>
                <w:spacing w:val="-45"/>
                <w:sz w:val="19"/>
              </w:rPr>
              <w:t xml:space="preserve"> </w:t>
            </w:r>
            <w:r>
              <w:rPr>
                <w:b/>
                <w:sz w:val="19"/>
              </w:rPr>
              <w:t>thay thế</w:t>
            </w:r>
          </w:p>
        </w:tc>
        <w:tc>
          <w:tcPr>
            <w:tcW w:w="113" w:type="dxa"/>
            <w:vMerge w:val="restart"/>
          </w:tcPr>
          <w:p w14:paraId="73BEDF89" w14:textId="77777777" w:rsidR="00361513" w:rsidRDefault="00361513">
            <w:pPr>
              <w:pStyle w:val="TableParagraph"/>
              <w:rPr>
                <w:sz w:val="20"/>
              </w:rPr>
            </w:pPr>
          </w:p>
        </w:tc>
        <w:tc>
          <w:tcPr>
            <w:tcW w:w="548" w:type="dxa"/>
            <w:tcBorders>
              <w:top w:val="single" w:sz="12" w:space="0" w:color="000000"/>
            </w:tcBorders>
            <w:shd w:val="clear" w:color="auto" w:fill="FFCC99"/>
          </w:tcPr>
          <w:p w14:paraId="7C92880C" w14:textId="77777777" w:rsidR="00361513" w:rsidRDefault="00000000">
            <w:pPr>
              <w:pStyle w:val="TableParagraph"/>
              <w:spacing w:before="121"/>
              <w:ind w:right="70"/>
              <w:jc w:val="right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416" w:type="dxa"/>
            <w:tcBorders>
              <w:top w:val="single" w:sz="12" w:space="0" w:color="000000"/>
            </w:tcBorders>
            <w:shd w:val="clear" w:color="auto" w:fill="FFCC99"/>
          </w:tcPr>
          <w:p w14:paraId="1C7A292D" w14:textId="77777777" w:rsidR="00361513" w:rsidRDefault="00000000">
            <w:pPr>
              <w:pStyle w:val="TableParagraph"/>
              <w:spacing w:before="121"/>
              <w:ind w:left="220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6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911" w:type="dxa"/>
            <w:tcBorders>
              <w:top w:val="single" w:sz="12" w:space="0" w:color="000000"/>
            </w:tcBorders>
            <w:shd w:val="clear" w:color="auto" w:fill="FFCC99"/>
          </w:tcPr>
          <w:p w14:paraId="158A5DB8" w14:textId="77777777" w:rsidR="00361513" w:rsidRDefault="00000000">
            <w:pPr>
              <w:pStyle w:val="TableParagraph"/>
              <w:spacing w:before="121"/>
              <w:ind w:right="1754"/>
              <w:jc w:val="right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8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192" w:type="dxa"/>
            <w:vMerge w:val="restart"/>
          </w:tcPr>
          <w:p w14:paraId="783A226C" w14:textId="77777777" w:rsidR="00361513" w:rsidRDefault="00361513">
            <w:pPr>
              <w:pStyle w:val="TableParagraph"/>
              <w:rPr>
                <w:sz w:val="20"/>
              </w:rPr>
            </w:pPr>
          </w:p>
        </w:tc>
      </w:tr>
      <w:tr w:rsidR="00361513" w14:paraId="65281160" w14:textId="77777777">
        <w:trPr>
          <w:trHeight w:val="647"/>
        </w:trPr>
        <w:tc>
          <w:tcPr>
            <w:tcW w:w="1584" w:type="dxa"/>
            <w:vMerge/>
            <w:tcBorders>
              <w:top w:val="nil"/>
            </w:tcBorders>
            <w:shd w:val="clear" w:color="auto" w:fill="C5EFE1"/>
          </w:tcPr>
          <w:p w14:paraId="790B9873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14:paraId="4CE45BC7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48" w:type="dxa"/>
            <w:tcBorders>
              <w:bottom w:val="double" w:sz="0" w:space="0" w:color="000000"/>
            </w:tcBorders>
          </w:tcPr>
          <w:p w14:paraId="6FA1BFA0" w14:textId="77777777" w:rsidR="00361513" w:rsidRDefault="00000000">
            <w:pPr>
              <w:pStyle w:val="TableParagraph"/>
              <w:spacing w:before="120"/>
              <w:ind w:right="61"/>
              <w:jc w:val="right"/>
              <w:rPr>
                <w:sz w:val="19"/>
              </w:rPr>
            </w:pPr>
            <w:r>
              <w:rPr>
                <w:sz w:val="19"/>
              </w:rPr>
              <w:t>6a.</w:t>
            </w:r>
          </w:p>
        </w:tc>
        <w:tc>
          <w:tcPr>
            <w:tcW w:w="1416" w:type="dxa"/>
            <w:tcBorders>
              <w:bottom w:val="double" w:sz="0" w:space="0" w:color="000000"/>
            </w:tcBorders>
          </w:tcPr>
          <w:p w14:paraId="2B415144" w14:textId="77777777" w:rsidR="00361513" w:rsidRDefault="00000000">
            <w:pPr>
              <w:pStyle w:val="TableParagraph"/>
              <w:spacing w:before="120"/>
              <w:ind w:left="263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911" w:type="dxa"/>
            <w:tcBorders>
              <w:bottom w:val="double" w:sz="0" w:space="0" w:color="000000"/>
            </w:tcBorders>
          </w:tcPr>
          <w:p w14:paraId="03D7662A" w14:textId="77777777" w:rsidR="00361513" w:rsidRDefault="00000000">
            <w:pPr>
              <w:pStyle w:val="TableParagraph"/>
              <w:spacing w:before="78" w:line="260" w:lineRule="atLeast"/>
              <w:ind w:left="112" w:right="50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báo: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tìm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thấy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người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dùng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nào</w:t>
            </w:r>
            <w:r>
              <w:rPr>
                <w:spacing w:val="-4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thoả</w:t>
            </w:r>
            <w:proofErr w:type="spellEnd"/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mãn tiêu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chí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tìm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trả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về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danh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sách rỗng</w:t>
            </w:r>
          </w:p>
        </w:tc>
        <w:tc>
          <w:tcPr>
            <w:tcW w:w="192" w:type="dxa"/>
            <w:vMerge/>
            <w:tcBorders>
              <w:top w:val="nil"/>
            </w:tcBorders>
          </w:tcPr>
          <w:p w14:paraId="7976FF2B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04B37C4A" w14:textId="77777777">
        <w:trPr>
          <w:trHeight w:val="426"/>
        </w:trPr>
        <w:tc>
          <w:tcPr>
            <w:tcW w:w="1584" w:type="dxa"/>
            <w:shd w:val="clear" w:color="auto" w:fill="C5EFE1"/>
          </w:tcPr>
          <w:p w14:paraId="4D2F7A59" w14:textId="77777777" w:rsidR="00361513" w:rsidRDefault="00000000">
            <w:pPr>
              <w:pStyle w:val="TableParagraph"/>
              <w:spacing w:before="148"/>
              <w:ind w:left="98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Hậu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điều</w:t>
            </w:r>
            <w:r>
              <w:rPr>
                <w:b/>
                <w:spacing w:val="-10"/>
                <w:sz w:val="19"/>
              </w:rPr>
              <w:t xml:space="preserve"> </w:t>
            </w:r>
            <w:r>
              <w:rPr>
                <w:b/>
                <w:sz w:val="19"/>
              </w:rPr>
              <w:t>kiện</w:t>
            </w:r>
          </w:p>
        </w:tc>
        <w:tc>
          <w:tcPr>
            <w:tcW w:w="7180" w:type="dxa"/>
            <w:gridSpan w:val="5"/>
            <w:tcBorders>
              <w:top w:val="nil"/>
            </w:tcBorders>
          </w:tcPr>
          <w:p w14:paraId="31758671" w14:textId="77777777" w:rsidR="00361513" w:rsidRDefault="00000000">
            <w:pPr>
              <w:pStyle w:val="TableParagraph"/>
              <w:spacing w:before="110"/>
              <w:ind w:left="110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những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tài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khoản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tương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ứng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với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cần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tìm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</w:p>
        </w:tc>
      </w:tr>
    </w:tbl>
    <w:p w14:paraId="74B3D130" w14:textId="77777777" w:rsidR="00361513" w:rsidRDefault="00000000">
      <w:pPr>
        <w:pStyle w:val="u4"/>
        <w:spacing w:before="140"/>
        <w:ind w:right="173"/>
      </w:pPr>
      <w:bookmarkStart w:id="47" w:name="_bookmark51"/>
      <w:bookmarkEnd w:id="47"/>
      <w:r>
        <w:t>Bảng</w:t>
      </w:r>
      <w:r>
        <w:rPr>
          <w:spacing w:val="-3"/>
        </w:rPr>
        <w:t xml:space="preserve"> </w:t>
      </w:r>
      <w:r>
        <w:t>2-9:</w:t>
      </w:r>
      <w:r>
        <w:rPr>
          <w:spacing w:val="-4"/>
        </w:rPr>
        <w:t xml:space="preserve"> </w:t>
      </w:r>
      <w:r>
        <w:t>Đặc</w:t>
      </w:r>
      <w:r>
        <w:rPr>
          <w:spacing w:val="-6"/>
        </w:rPr>
        <w:t xml:space="preserve"> </w:t>
      </w:r>
      <w:r>
        <w:t>tả</w:t>
      </w:r>
      <w:r>
        <w:rPr>
          <w:spacing w:val="-3"/>
        </w:rPr>
        <w:t xml:space="preserve"> </w:t>
      </w:r>
      <w:r>
        <w:t>chức</w:t>
      </w:r>
      <w:r>
        <w:rPr>
          <w:spacing w:val="-3"/>
        </w:rPr>
        <w:t xml:space="preserve"> </w:t>
      </w:r>
      <w:r>
        <w:t>năng</w:t>
      </w:r>
      <w:r>
        <w:rPr>
          <w:spacing w:val="-3"/>
        </w:rPr>
        <w:t xml:space="preserve"> </w:t>
      </w:r>
      <w:r>
        <w:t>“Tìm</w:t>
      </w:r>
      <w:r>
        <w:rPr>
          <w:spacing w:val="-1"/>
        </w:rPr>
        <w:t xml:space="preserve"> </w:t>
      </w:r>
      <w:r>
        <w:t>kiếm</w:t>
      </w:r>
      <w:r>
        <w:rPr>
          <w:spacing w:val="-1"/>
        </w:rPr>
        <w:t xml:space="preserve"> </w:t>
      </w:r>
      <w:r w:rsidRPr="00093C01">
        <w:t>nhà tuyển dụng</w:t>
      </w:r>
      <w:r>
        <w:t>,</w:t>
      </w:r>
      <w:r>
        <w:rPr>
          <w:spacing w:val="-5"/>
        </w:rPr>
        <w:t xml:space="preserve"> </w:t>
      </w:r>
      <w:r w:rsidRPr="00093C01">
        <w:t>sinh</w:t>
      </w:r>
      <w:r>
        <w:rPr>
          <w:spacing w:val="-4"/>
        </w:rPr>
        <w:t xml:space="preserve"> </w:t>
      </w:r>
      <w:r>
        <w:t>viên”</w:t>
      </w:r>
    </w:p>
    <w:p w14:paraId="316D0205" w14:textId="77777777" w:rsidR="00361513" w:rsidRDefault="00361513">
      <w:pPr>
        <w:pStyle w:val="ThnVnban"/>
        <w:spacing w:before="8"/>
        <w:rPr>
          <w:b/>
          <w:sz w:val="25"/>
        </w:rPr>
      </w:pPr>
    </w:p>
    <w:p w14:paraId="3DF33CBA" w14:textId="77777777" w:rsidR="00361513" w:rsidRDefault="00000000">
      <w:pPr>
        <w:pStyle w:val="oancuaDanhsach"/>
        <w:numPr>
          <w:ilvl w:val="0"/>
          <w:numId w:val="5"/>
        </w:numPr>
        <w:tabs>
          <w:tab w:val="left" w:pos="501"/>
        </w:tabs>
        <w:spacing w:before="1" w:after="56"/>
        <w:ind w:left="500" w:hanging="181"/>
        <w:rPr>
          <w:sz w:val="24"/>
        </w:rPr>
      </w:pPr>
      <w:r>
        <w:rPr>
          <w:sz w:val="24"/>
        </w:rPr>
        <w:t>Dữ</w:t>
      </w:r>
      <w:r>
        <w:rPr>
          <w:spacing w:val="-8"/>
          <w:sz w:val="24"/>
        </w:rPr>
        <w:t xml:space="preserve"> </w:t>
      </w:r>
      <w:r>
        <w:rPr>
          <w:sz w:val="24"/>
        </w:rPr>
        <w:t>liệu</w:t>
      </w:r>
      <w:r>
        <w:rPr>
          <w:spacing w:val="-2"/>
          <w:sz w:val="24"/>
        </w:rPr>
        <w:t xml:space="preserve"> </w:t>
      </w:r>
      <w:r>
        <w:rPr>
          <w:sz w:val="24"/>
        </w:rPr>
        <w:t>đầu</w:t>
      </w:r>
      <w:r>
        <w:rPr>
          <w:spacing w:val="-2"/>
          <w:sz w:val="24"/>
        </w:rPr>
        <w:t xml:space="preserve"> </w:t>
      </w:r>
      <w:r>
        <w:rPr>
          <w:sz w:val="24"/>
        </w:rPr>
        <w:t>vào</w:t>
      </w:r>
      <w:r>
        <w:rPr>
          <w:spacing w:val="-1"/>
          <w:sz w:val="24"/>
        </w:rPr>
        <w:t xml:space="preserve"> </w:t>
      </w:r>
      <w:r>
        <w:rPr>
          <w:sz w:val="24"/>
        </w:rPr>
        <w:t>khi</w:t>
      </w:r>
      <w:r>
        <w:rPr>
          <w:spacing w:val="-2"/>
          <w:sz w:val="24"/>
        </w:rPr>
        <w:t xml:space="preserve"> </w:t>
      </w:r>
      <w:r>
        <w:rPr>
          <w:sz w:val="24"/>
        </w:rPr>
        <w:t>tìm kiếm:</w:t>
      </w:r>
    </w:p>
    <w:tbl>
      <w:tblPr>
        <w:tblW w:w="8638" w:type="dxa"/>
        <w:tblInd w:w="3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6"/>
        <w:gridCol w:w="1193"/>
        <w:gridCol w:w="1966"/>
        <w:gridCol w:w="1047"/>
        <w:gridCol w:w="1534"/>
        <w:gridCol w:w="2262"/>
      </w:tblGrid>
      <w:tr w:rsidR="00361513" w14:paraId="7F1DCBF5" w14:textId="77777777">
        <w:trPr>
          <w:trHeight w:val="616"/>
        </w:trPr>
        <w:tc>
          <w:tcPr>
            <w:tcW w:w="636" w:type="dxa"/>
            <w:shd w:val="clear" w:color="auto" w:fill="FFCC99"/>
          </w:tcPr>
          <w:p w14:paraId="376D8D47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00D1B13E" w14:textId="77777777" w:rsidR="00361513" w:rsidRDefault="00000000">
            <w:pPr>
              <w:pStyle w:val="TableParagraph"/>
              <w:ind w:left="135" w:right="10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STT</w:t>
            </w:r>
          </w:p>
        </w:tc>
        <w:tc>
          <w:tcPr>
            <w:tcW w:w="1193" w:type="dxa"/>
            <w:shd w:val="clear" w:color="auto" w:fill="FFCC99"/>
          </w:tcPr>
          <w:p w14:paraId="07893FD7" w14:textId="77777777" w:rsidR="00361513" w:rsidRDefault="00000000">
            <w:pPr>
              <w:pStyle w:val="TableParagraph"/>
              <w:spacing w:before="86" w:line="240" w:lineRule="atLeast"/>
              <w:ind w:left="333" w:right="273" w:hanging="29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Trường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dữ</w:t>
            </w:r>
            <w:r>
              <w:rPr>
                <w:b/>
                <w:spacing w:val="-9"/>
                <w:sz w:val="18"/>
              </w:rPr>
              <w:t xml:space="preserve"> </w:t>
            </w:r>
            <w:r>
              <w:rPr>
                <w:b/>
                <w:sz w:val="18"/>
              </w:rPr>
              <w:t>liệu</w:t>
            </w:r>
          </w:p>
        </w:tc>
        <w:tc>
          <w:tcPr>
            <w:tcW w:w="1966" w:type="dxa"/>
            <w:shd w:val="clear" w:color="auto" w:fill="FFCC99"/>
          </w:tcPr>
          <w:p w14:paraId="3762C3F2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6303D9AA" w14:textId="77777777" w:rsidR="00361513" w:rsidRDefault="00000000">
            <w:pPr>
              <w:pStyle w:val="TableParagraph"/>
              <w:ind w:left="751" w:right="71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1047" w:type="dxa"/>
            <w:shd w:val="clear" w:color="auto" w:fill="FFCC99"/>
          </w:tcPr>
          <w:p w14:paraId="25C24080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28313E00" w14:textId="77777777" w:rsidR="00361513" w:rsidRDefault="00000000">
            <w:pPr>
              <w:pStyle w:val="TableParagraph"/>
              <w:ind w:left="148"/>
              <w:rPr>
                <w:b/>
                <w:sz w:val="18"/>
              </w:rPr>
            </w:pPr>
            <w:r>
              <w:rPr>
                <w:b/>
                <w:sz w:val="18"/>
              </w:rPr>
              <w:t>Bắt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buộc?</w:t>
            </w:r>
          </w:p>
        </w:tc>
        <w:tc>
          <w:tcPr>
            <w:tcW w:w="1534" w:type="dxa"/>
            <w:shd w:val="clear" w:color="auto" w:fill="FFCC99"/>
          </w:tcPr>
          <w:p w14:paraId="04245521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00E27F46" w14:textId="77777777" w:rsidR="00361513" w:rsidRDefault="00000000">
            <w:pPr>
              <w:pStyle w:val="TableParagraph"/>
              <w:ind w:left="150"/>
              <w:rPr>
                <w:b/>
                <w:sz w:val="18"/>
              </w:rPr>
            </w:pPr>
            <w:r>
              <w:rPr>
                <w:b/>
                <w:sz w:val="18"/>
              </w:rPr>
              <w:t>Điều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hợp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lệ</w:t>
            </w:r>
          </w:p>
        </w:tc>
        <w:tc>
          <w:tcPr>
            <w:tcW w:w="2262" w:type="dxa"/>
            <w:shd w:val="clear" w:color="auto" w:fill="FFCC99"/>
          </w:tcPr>
          <w:p w14:paraId="0C396152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105745CF" w14:textId="77777777" w:rsidR="00361513" w:rsidRDefault="00000000">
            <w:pPr>
              <w:pStyle w:val="TableParagraph"/>
              <w:ind w:left="121" w:right="8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Ví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dụ</w:t>
            </w:r>
          </w:p>
        </w:tc>
      </w:tr>
      <w:tr w:rsidR="00361513" w14:paraId="22159A1D" w14:textId="77777777">
        <w:trPr>
          <w:trHeight w:val="369"/>
        </w:trPr>
        <w:tc>
          <w:tcPr>
            <w:tcW w:w="636" w:type="dxa"/>
          </w:tcPr>
          <w:p w14:paraId="35266F93" w14:textId="77777777" w:rsidR="00361513" w:rsidRDefault="00000000">
            <w:pPr>
              <w:pStyle w:val="TableParagraph"/>
              <w:spacing w:line="204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1193" w:type="dxa"/>
          </w:tcPr>
          <w:p w14:paraId="1E933C7C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Tên</w:t>
            </w:r>
          </w:p>
        </w:tc>
        <w:tc>
          <w:tcPr>
            <w:tcW w:w="1966" w:type="dxa"/>
          </w:tcPr>
          <w:p w14:paraId="118431F9" w14:textId="77777777" w:rsidR="00361513" w:rsidRDefault="00000000">
            <w:pPr>
              <w:pStyle w:val="TableParagraph"/>
              <w:spacing w:before="119"/>
              <w:ind w:left="126"/>
              <w:rPr>
                <w:sz w:val="18"/>
              </w:rPr>
            </w:pPr>
            <w:proofErr w:type="spellStart"/>
            <w:r>
              <w:rPr>
                <w:sz w:val="18"/>
              </w:rPr>
              <w:t>Input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text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1047" w:type="dxa"/>
          </w:tcPr>
          <w:p w14:paraId="177DD787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</w:rPr>
            </w:pPr>
            <w:r>
              <w:rPr>
                <w:sz w:val="18"/>
              </w:rPr>
              <w:t>Không</w:t>
            </w:r>
          </w:p>
        </w:tc>
        <w:tc>
          <w:tcPr>
            <w:tcW w:w="1534" w:type="dxa"/>
          </w:tcPr>
          <w:p w14:paraId="51C2271D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Chuỗi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kí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tự</w:t>
            </w:r>
          </w:p>
        </w:tc>
        <w:tc>
          <w:tcPr>
            <w:tcW w:w="2262" w:type="dxa"/>
          </w:tcPr>
          <w:p w14:paraId="206371E8" w14:textId="77777777" w:rsidR="00361513" w:rsidRDefault="00000000">
            <w:pPr>
              <w:pStyle w:val="TableParagraph"/>
              <w:spacing w:before="119"/>
              <w:ind w:left="126"/>
              <w:rPr>
                <w:sz w:val="18"/>
              </w:rPr>
            </w:pPr>
            <w:r>
              <w:rPr>
                <w:sz w:val="18"/>
              </w:rPr>
              <w:t>Nguyễn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Văn A</w:t>
            </w:r>
          </w:p>
        </w:tc>
      </w:tr>
      <w:tr w:rsidR="00361513" w14:paraId="4F475993" w14:textId="77777777">
        <w:trPr>
          <w:trHeight w:val="366"/>
        </w:trPr>
        <w:tc>
          <w:tcPr>
            <w:tcW w:w="636" w:type="dxa"/>
          </w:tcPr>
          <w:p w14:paraId="31C6134B" w14:textId="77777777" w:rsidR="00361513" w:rsidRDefault="00000000">
            <w:pPr>
              <w:pStyle w:val="TableParagraph"/>
              <w:spacing w:line="204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193" w:type="dxa"/>
          </w:tcPr>
          <w:p w14:paraId="16DEE609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proofErr w:type="spellStart"/>
            <w:r>
              <w:rPr>
                <w:sz w:val="18"/>
              </w:rPr>
              <w:t>Email</w:t>
            </w:r>
            <w:proofErr w:type="spellEnd"/>
          </w:p>
        </w:tc>
        <w:tc>
          <w:tcPr>
            <w:tcW w:w="1966" w:type="dxa"/>
          </w:tcPr>
          <w:p w14:paraId="002BAD2F" w14:textId="77777777" w:rsidR="00361513" w:rsidRDefault="00000000">
            <w:pPr>
              <w:pStyle w:val="TableParagraph"/>
              <w:spacing w:before="119"/>
              <w:ind w:left="126"/>
              <w:rPr>
                <w:sz w:val="18"/>
              </w:rPr>
            </w:pPr>
            <w:proofErr w:type="spellStart"/>
            <w:r>
              <w:rPr>
                <w:sz w:val="18"/>
              </w:rPr>
              <w:t>Input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text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1047" w:type="dxa"/>
          </w:tcPr>
          <w:p w14:paraId="269F833F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</w:rPr>
            </w:pPr>
            <w:r>
              <w:rPr>
                <w:sz w:val="18"/>
              </w:rPr>
              <w:t>Không</w:t>
            </w:r>
          </w:p>
        </w:tc>
        <w:tc>
          <w:tcPr>
            <w:tcW w:w="1534" w:type="dxa"/>
          </w:tcPr>
          <w:p w14:paraId="507AD0F1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Định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dạng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email</w:t>
            </w:r>
            <w:proofErr w:type="spellEnd"/>
          </w:p>
        </w:tc>
        <w:tc>
          <w:tcPr>
            <w:tcW w:w="2262" w:type="dxa"/>
          </w:tcPr>
          <w:p w14:paraId="12AE999A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</w:rPr>
            </w:pPr>
            <w:hyperlink r:id="rId21">
              <w:r>
                <w:rPr>
                  <w:sz w:val="18"/>
                  <w:lang w:val="en-US"/>
                </w:rPr>
                <w:t>vdpphp</w:t>
              </w:r>
              <w:r>
                <w:rPr>
                  <w:sz w:val="18"/>
                </w:rPr>
                <w:t>@gmail.com</w:t>
              </w:r>
            </w:hyperlink>
          </w:p>
        </w:tc>
      </w:tr>
      <w:tr w:rsidR="00361513" w14:paraId="47EF5280" w14:textId="77777777">
        <w:trPr>
          <w:trHeight w:val="369"/>
        </w:trPr>
        <w:tc>
          <w:tcPr>
            <w:tcW w:w="636" w:type="dxa"/>
          </w:tcPr>
          <w:p w14:paraId="7F4431D1" w14:textId="77777777" w:rsidR="00361513" w:rsidRDefault="00000000">
            <w:pPr>
              <w:pStyle w:val="TableParagraph"/>
              <w:spacing w:line="204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3.</w:t>
            </w:r>
          </w:p>
        </w:tc>
        <w:tc>
          <w:tcPr>
            <w:tcW w:w="1193" w:type="dxa"/>
          </w:tcPr>
          <w:p w14:paraId="763821D3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Điện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thoại</w:t>
            </w:r>
          </w:p>
        </w:tc>
        <w:tc>
          <w:tcPr>
            <w:tcW w:w="1966" w:type="dxa"/>
          </w:tcPr>
          <w:p w14:paraId="62768214" w14:textId="77777777" w:rsidR="00361513" w:rsidRDefault="00000000">
            <w:pPr>
              <w:pStyle w:val="TableParagraph"/>
              <w:spacing w:before="119"/>
              <w:ind w:left="126"/>
              <w:rPr>
                <w:sz w:val="18"/>
              </w:rPr>
            </w:pPr>
            <w:proofErr w:type="spellStart"/>
            <w:r>
              <w:rPr>
                <w:sz w:val="18"/>
              </w:rPr>
              <w:t>Input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text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1047" w:type="dxa"/>
          </w:tcPr>
          <w:p w14:paraId="77691ECA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</w:rPr>
            </w:pPr>
            <w:r>
              <w:rPr>
                <w:sz w:val="18"/>
              </w:rPr>
              <w:t>Không</w:t>
            </w:r>
          </w:p>
        </w:tc>
        <w:tc>
          <w:tcPr>
            <w:tcW w:w="1534" w:type="dxa"/>
          </w:tcPr>
          <w:p w14:paraId="16CF304F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Kí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tự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số</w:t>
            </w:r>
          </w:p>
        </w:tc>
        <w:tc>
          <w:tcPr>
            <w:tcW w:w="2262" w:type="dxa"/>
          </w:tcPr>
          <w:p w14:paraId="257D032B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</w:rPr>
            </w:pPr>
            <w:r>
              <w:rPr>
                <w:sz w:val="18"/>
              </w:rPr>
              <w:t>0989123456</w:t>
            </w:r>
          </w:p>
        </w:tc>
      </w:tr>
      <w:tr w:rsidR="00361513" w14:paraId="4CEACA77" w14:textId="77777777">
        <w:trPr>
          <w:trHeight w:val="616"/>
        </w:trPr>
        <w:tc>
          <w:tcPr>
            <w:tcW w:w="636" w:type="dxa"/>
          </w:tcPr>
          <w:p w14:paraId="433CD616" w14:textId="77777777" w:rsidR="00361513" w:rsidRDefault="00000000">
            <w:pPr>
              <w:pStyle w:val="TableParagraph"/>
              <w:spacing w:line="204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4.</w:t>
            </w:r>
          </w:p>
        </w:tc>
        <w:tc>
          <w:tcPr>
            <w:tcW w:w="1193" w:type="dxa"/>
          </w:tcPr>
          <w:p w14:paraId="0FEDDED0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Giới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tính</w:t>
            </w:r>
          </w:p>
        </w:tc>
        <w:tc>
          <w:tcPr>
            <w:tcW w:w="1966" w:type="dxa"/>
          </w:tcPr>
          <w:p w14:paraId="33899CB7" w14:textId="77777777" w:rsidR="00361513" w:rsidRDefault="00000000">
            <w:pPr>
              <w:pStyle w:val="TableParagraph"/>
              <w:spacing w:before="119"/>
              <w:ind w:left="126"/>
              <w:rPr>
                <w:sz w:val="18"/>
              </w:rPr>
            </w:pPr>
            <w:proofErr w:type="spellStart"/>
            <w:r>
              <w:rPr>
                <w:sz w:val="18"/>
              </w:rPr>
              <w:t>Select</w:t>
            </w:r>
            <w:proofErr w:type="spellEnd"/>
            <w:r>
              <w:rPr>
                <w:spacing w:val="-7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box</w:t>
            </w:r>
            <w:proofErr w:type="spellEnd"/>
          </w:p>
        </w:tc>
        <w:tc>
          <w:tcPr>
            <w:tcW w:w="1047" w:type="dxa"/>
          </w:tcPr>
          <w:p w14:paraId="414DF970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</w:rPr>
            </w:pPr>
            <w:r>
              <w:rPr>
                <w:sz w:val="18"/>
              </w:rPr>
              <w:t>Không</w:t>
            </w:r>
          </w:p>
        </w:tc>
        <w:tc>
          <w:tcPr>
            <w:tcW w:w="1534" w:type="dxa"/>
          </w:tcPr>
          <w:p w14:paraId="6767192C" w14:textId="77777777" w:rsidR="00361513" w:rsidRDefault="00000000">
            <w:pPr>
              <w:pStyle w:val="TableParagraph"/>
              <w:spacing w:before="76" w:line="250" w:lineRule="atLeast"/>
              <w:ind w:left="112" w:right="140" w:firstLine="12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Male</w:t>
            </w:r>
            <w:proofErr w:type="spellEnd"/>
            <w:r>
              <w:rPr>
                <w:spacing w:val="-2"/>
                <w:sz w:val="18"/>
              </w:rPr>
              <w:t>/</w:t>
            </w:r>
            <w:proofErr w:type="spellStart"/>
            <w:r>
              <w:rPr>
                <w:spacing w:val="-2"/>
                <w:sz w:val="18"/>
              </w:rPr>
              <w:t>Female</w:t>
            </w:r>
            <w:proofErr w:type="spellEnd"/>
            <w:r>
              <w:rPr>
                <w:spacing w:val="-2"/>
                <w:sz w:val="18"/>
              </w:rPr>
              <w:t>/</w:t>
            </w:r>
            <w:proofErr w:type="spellStart"/>
            <w:r>
              <w:rPr>
                <w:spacing w:val="-2"/>
                <w:sz w:val="18"/>
              </w:rPr>
              <w:t>Not</w:t>
            </w:r>
            <w:proofErr w:type="spellEnd"/>
            <w:r>
              <w:rPr>
                <w:spacing w:val="-4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hing</w:t>
            </w:r>
            <w:proofErr w:type="spellEnd"/>
          </w:p>
        </w:tc>
        <w:tc>
          <w:tcPr>
            <w:tcW w:w="2262" w:type="dxa"/>
          </w:tcPr>
          <w:p w14:paraId="793DA4DE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</w:rPr>
            </w:pPr>
            <w:proofErr w:type="spellStart"/>
            <w:r>
              <w:rPr>
                <w:sz w:val="18"/>
              </w:rPr>
              <w:t>Male</w:t>
            </w:r>
            <w:proofErr w:type="spellEnd"/>
          </w:p>
        </w:tc>
      </w:tr>
    </w:tbl>
    <w:p w14:paraId="66660DC5" w14:textId="77777777" w:rsidR="00361513" w:rsidRDefault="00000000">
      <w:pPr>
        <w:pStyle w:val="u4"/>
        <w:ind w:right="170"/>
      </w:pPr>
      <w:bookmarkStart w:id="48" w:name="_bookmark52"/>
      <w:bookmarkEnd w:id="48"/>
      <w:r>
        <w:t>Bảng</w:t>
      </w:r>
      <w:r>
        <w:rPr>
          <w:spacing w:val="-2"/>
        </w:rPr>
        <w:t xml:space="preserve"> </w:t>
      </w:r>
      <w:r>
        <w:t>2-10:</w:t>
      </w:r>
      <w:r>
        <w:rPr>
          <w:spacing w:val="-3"/>
        </w:rPr>
        <w:t xml:space="preserve"> </w:t>
      </w:r>
      <w:r>
        <w:t>Dữ</w:t>
      </w:r>
      <w:r>
        <w:rPr>
          <w:spacing w:val="-6"/>
        </w:rPr>
        <w:t xml:space="preserve"> </w:t>
      </w:r>
      <w:r>
        <w:t>liệu</w:t>
      </w:r>
      <w:r>
        <w:rPr>
          <w:spacing w:val="-4"/>
        </w:rPr>
        <w:t xml:space="preserve"> </w:t>
      </w:r>
      <w:r>
        <w:t>đầu</w:t>
      </w:r>
      <w:r>
        <w:rPr>
          <w:spacing w:val="-7"/>
        </w:rPr>
        <w:t xml:space="preserve"> </w:t>
      </w:r>
      <w:r>
        <w:t>vào</w:t>
      </w:r>
      <w:r>
        <w:rPr>
          <w:spacing w:val="-2"/>
        </w:rPr>
        <w:t xml:space="preserve"> </w:t>
      </w:r>
      <w:r>
        <w:t>chức</w:t>
      </w:r>
      <w:r>
        <w:rPr>
          <w:spacing w:val="-4"/>
        </w:rPr>
        <w:t xml:space="preserve"> </w:t>
      </w:r>
      <w:r>
        <w:t>năng</w:t>
      </w:r>
      <w:r>
        <w:rPr>
          <w:spacing w:val="-4"/>
        </w:rPr>
        <w:t xml:space="preserve"> </w:t>
      </w:r>
      <w:r>
        <w:t>Tìm</w:t>
      </w:r>
      <w:r>
        <w:rPr>
          <w:spacing w:val="-1"/>
        </w:rPr>
        <w:t xml:space="preserve"> </w:t>
      </w:r>
      <w:r>
        <w:t>kiếm</w:t>
      </w:r>
    </w:p>
    <w:p w14:paraId="742B36E6" w14:textId="77777777" w:rsidR="00361513" w:rsidRDefault="00361513">
      <w:pPr>
        <w:pStyle w:val="ThnVnban"/>
        <w:spacing w:before="9"/>
        <w:rPr>
          <w:b/>
          <w:sz w:val="25"/>
        </w:rPr>
      </w:pPr>
    </w:p>
    <w:p w14:paraId="38E60AD1" w14:textId="6DD0BA05" w:rsidR="00361513" w:rsidRDefault="00093C01">
      <w:pPr>
        <w:pStyle w:val="u3"/>
        <w:numPr>
          <w:ilvl w:val="2"/>
          <w:numId w:val="4"/>
        </w:numPr>
        <w:tabs>
          <w:tab w:val="left" w:pos="1041"/>
        </w:tabs>
        <w:spacing w:before="0" w:line="288" w:lineRule="auto"/>
        <w:ind w:right="495"/>
        <w:jc w:val="both"/>
      </w:pPr>
      <w:bookmarkStart w:id="49" w:name="_bookmark53"/>
      <w:bookmarkEnd w:id="49"/>
      <w:r w:rsidRPr="00093C01">
        <w:t>C</w:t>
      </w:r>
      <w:r>
        <w:t xml:space="preserve">âu hỏi thường gặp, </w:t>
      </w:r>
      <w:r w:rsidRPr="00093C01">
        <w:t>bài đăng</w:t>
      </w:r>
      <w:r>
        <w:t xml:space="preserve">, lịch sử </w:t>
      </w:r>
      <w:r w:rsidRPr="00093C01">
        <w:t>bài đăng</w:t>
      </w:r>
    </w:p>
    <w:p w14:paraId="6C39D81A" w14:textId="77777777" w:rsidR="00361513" w:rsidRDefault="00000000">
      <w:pPr>
        <w:pStyle w:val="ThnVnban"/>
        <w:spacing w:before="119" w:line="288" w:lineRule="auto"/>
        <w:ind w:left="320" w:right="497"/>
        <w:jc w:val="both"/>
      </w:pPr>
      <w:r>
        <w:t xml:space="preserve">Tương tự như đặc tả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“Tìm kiếm </w:t>
      </w:r>
      <w:r w:rsidRPr="00093C01">
        <w:t>nhà tuyển dụng</w:t>
      </w:r>
      <w:r>
        <w:t xml:space="preserve">, </w:t>
      </w:r>
      <w:r w:rsidRPr="00093C01">
        <w:t>sinh</w:t>
      </w:r>
      <w:r>
        <w:t xml:space="preserve"> viên” ta có luồng sự kiện tìm</w:t>
      </w:r>
      <w:r>
        <w:rPr>
          <w:spacing w:val="1"/>
        </w:rPr>
        <w:t xml:space="preserve"> </w:t>
      </w:r>
      <w:r>
        <w:t xml:space="preserve">kiếm giữa tác nhân Quản trị viên, </w:t>
      </w:r>
      <w:r w:rsidRPr="00093C01">
        <w:t>Nhà tuyển dụng, Sinh viên</w:t>
      </w:r>
      <w:r>
        <w:t xml:space="preserve"> với hệ thống với dữ liệu tìm kiếm ở các </w:t>
      </w:r>
      <w:proofErr w:type="spellStart"/>
      <w:r>
        <w:t>use</w:t>
      </w:r>
      <w:proofErr w:type="spellEnd"/>
      <w:r>
        <w:rPr>
          <w:spacing w:val="1"/>
        </w:rPr>
        <w:t xml:space="preserve"> </w:t>
      </w:r>
      <w:proofErr w:type="spellStart"/>
      <w:r>
        <w:t>case</w:t>
      </w:r>
      <w:proofErr w:type="spellEnd"/>
      <w:r>
        <w:rPr>
          <w:spacing w:val="-2"/>
        </w:rPr>
        <w:t xml:space="preserve"> </w:t>
      </w:r>
      <w:r>
        <w:t>này tương</w:t>
      </w:r>
      <w:r>
        <w:rPr>
          <w:spacing w:val="2"/>
        </w:rPr>
        <w:t xml:space="preserve"> </w:t>
      </w:r>
      <w:r>
        <w:t>ứng dưới bảng sau:</w:t>
      </w:r>
    </w:p>
    <w:p w14:paraId="02245808" w14:textId="77777777" w:rsidR="00361513" w:rsidRDefault="00361513">
      <w:pPr>
        <w:spacing w:line="288" w:lineRule="auto"/>
        <w:jc w:val="both"/>
        <w:sectPr w:rsidR="00361513" w:rsidSect="002F61B4">
          <w:pgSz w:w="12240" w:h="15840"/>
          <w:pgMar w:top="1420" w:right="1300" w:bottom="1020" w:left="1480" w:header="0" w:footer="758" w:gutter="0"/>
          <w:cols w:space="720"/>
        </w:sectPr>
      </w:pPr>
    </w:p>
    <w:p w14:paraId="4751E4AD" w14:textId="77777777" w:rsidR="00361513" w:rsidRDefault="00361513">
      <w:pPr>
        <w:pStyle w:val="ThnVnban"/>
        <w:spacing w:before="7"/>
        <w:rPr>
          <w:b/>
          <w:sz w:val="25"/>
        </w:rPr>
      </w:pPr>
    </w:p>
    <w:p w14:paraId="2BBE9C6A" w14:textId="77777777" w:rsidR="00361513" w:rsidRDefault="00000000">
      <w:pPr>
        <w:pStyle w:val="ThnVnban"/>
        <w:spacing w:before="1" w:after="56"/>
        <w:ind w:left="320"/>
      </w:pPr>
      <w:r>
        <w:t>**</w:t>
      </w:r>
      <w:r>
        <w:rPr>
          <w:spacing w:val="-7"/>
        </w:rPr>
        <w:t xml:space="preserve"> </w:t>
      </w:r>
      <w:r>
        <w:t>Dữ</w:t>
      </w:r>
      <w:r>
        <w:rPr>
          <w:spacing w:val="-3"/>
        </w:rPr>
        <w:t xml:space="preserve"> </w:t>
      </w:r>
      <w:r>
        <w:t>liệu</w:t>
      </w:r>
      <w:r>
        <w:rPr>
          <w:spacing w:val="-2"/>
        </w:rPr>
        <w:t xml:space="preserve"> </w:t>
      </w:r>
      <w:r>
        <w:t>đầu</w:t>
      </w:r>
      <w:r>
        <w:rPr>
          <w:spacing w:val="-2"/>
        </w:rPr>
        <w:t xml:space="preserve"> </w:t>
      </w:r>
      <w:r>
        <w:t>vào</w:t>
      </w:r>
      <w:r>
        <w:rPr>
          <w:spacing w:val="-2"/>
        </w:rPr>
        <w:t xml:space="preserve"> </w:t>
      </w:r>
      <w:r>
        <w:t>khi</w:t>
      </w:r>
      <w:r>
        <w:rPr>
          <w:spacing w:val="-2"/>
        </w:rPr>
        <w:t xml:space="preserve"> </w:t>
      </w:r>
      <w:r>
        <w:t>tìm</w:t>
      </w:r>
      <w:r>
        <w:rPr>
          <w:spacing w:val="-1"/>
        </w:rPr>
        <w:t xml:space="preserve"> </w:t>
      </w:r>
      <w:r>
        <w:t>kiếm</w:t>
      </w:r>
      <w:r>
        <w:rPr>
          <w:spacing w:val="-1"/>
        </w:rPr>
        <w:t xml:space="preserve"> </w:t>
      </w:r>
      <w:r>
        <w:t>câu</w:t>
      </w:r>
      <w:r>
        <w:rPr>
          <w:spacing w:val="-2"/>
        </w:rPr>
        <w:t xml:space="preserve"> </w:t>
      </w:r>
      <w:r>
        <w:t>hỏi</w:t>
      </w:r>
      <w:r>
        <w:rPr>
          <w:spacing w:val="-2"/>
        </w:rPr>
        <w:t xml:space="preserve"> </w:t>
      </w:r>
      <w:r>
        <w:t>thường</w:t>
      </w:r>
      <w:r>
        <w:rPr>
          <w:spacing w:val="-2"/>
        </w:rPr>
        <w:t xml:space="preserve"> </w:t>
      </w:r>
      <w:r>
        <w:t>gặp</w:t>
      </w:r>
      <w:r>
        <w:rPr>
          <w:spacing w:val="-2"/>
        </w:rPr>
        <w:t xml:space="preserve"> </w:t>
      </w:r>
      <w:r>
        <w:t>(</w:t>
      </w:r>
      <w:proofErr w:type="spellStart"/>
      <w:r>
        <w:t>faqs</w:t>
      </w:r>
      <w:proofErr w:type="spellEnd"/>
      <w:r>
        <w:t>):</w:t>
      </w:r>
    </w:p>
    <w:tbl>
      <w:tblPr>
        <w:tblW w:w="8638" w:type="dxa"/>
        <w:tblInd w:w="3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6"/>
        <w:gridCol w:w="1193"/>
        <w:gridCol w:w="1966"/>
        <w:gridCol w:w="1047"/>
        <w:gridCol w:w="1534"/>
        <w:gridCol w:w="2262"/>
      </w:tblGrid>
      <w:tr w:rsidR="00361513" w14:paraId="6D953D55" w14:textId="77777777">
        <w:trPr>
          <w:trHeight w:val="616"/>
        </w:trPr>
        <w:tc>
          <w:tcPr>
            <w:tcW w:w="636" w:type="dxa"/>
            <w:shd w:val="clear" w:color="auto" w:fill="FFCC99"/>
          </w:tcPr>
          <w:p w14:paraId="4A8357A3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2BC5ECD8" w14:textId="77777777" w:rsidR="00361513" w:rsidRDefault="00000000">
            <w:pPr>
              <w:pStyle w:val="TableParagraph"/>
              <w:ind w:left="135" w:right="10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STT</w:t>
            </w:r>
          </w:p>
        </w:tc>
        <w:tc>
          <w:tcPr>
            <w:tcW w:w="1193" w:type="dxa"/>
            <w:shd w:val="clear" w:color="auto" w:fill="FFCC99"/>
          </w:tcPr>
          <w:p w14:paraId="631BF222" w14:textId="77777777" w:rsidR="00361513" w:rsidRDefault="00000000">
            <w:pPr>
              <w:pStyle w:val="TableParagraph"/>
              <w:spacing w:before="76" w:line="250" w:lineRule="atLeast"/>
              <w:ind w:left="333" w:right="273" w:hanging="29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Trường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dữ</w:t>
            </w:r>
            <w:r>
              <w:rPr>
                <w:b/>
                <w:spacing w:val="-9"/>
                <w:sz w:val="18"/>
              </w:rPr>
              <w:t xml:space="preserve"> </w:t>
            </w:r>
            <w:r>
              <w:rPr>
                <w:b/>
                <w:sz w:val="18"/>
              </w:rPr>
              <w:t>liệu</w:t>
            </w:r>
          </w:p>
        </w:tc>
        <w:tc>
          <w:tcPr>
            <w:tcW w:w="1966" w:type="dxa"/>
            <w:shd w:val="clear" w:color="auto" w:fill="FFCC99"/>
          </w:tcPr>
          <w:p w14:paraId="4224F01F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1E1CB313" w14:textId="77777777" w:rsidR="00361513" w:rsidRDefault="00000000">
            <w:pPr>
              <w:pStyle w:val="TableParagraph"/>
              <w:ind w:right="726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1047" w:type="dxa"/>
            <w:shd w:val="clear" w:color="auto" w:fill="FFCC99"/>
          </w:tcPr>
          <w:p w14:paraId="4E0EA343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229A267F" w14:textId="77777777" w:rsidR="00361513" w:rsidRDefault="00000000">
            <w:pPr>
              <w:pStyle w:val="TableParagraph"/>
              <w:ind w:left="148"/>
              <w:rPr>
                <w:b/>
                <w:sz w:val="18"/>
              </w:rPr>
            </w:pPr>
            <w:r>
              <w:rPr>
                <w:b/>
                <w:sz w:val="18"/>
              </w:rPr>
              <w:t>Bắt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buộc?</w:t>
            </w:r>
          </w:p>
        </w:tc>
        <w:tc>
          <w:tcPr>
            <w:tcW w:w="1534" w:type="dxa"/>
            <w:shd w:val="clear" w:color="auto" w:fill="FFCC99"/>
          </w:tcPr>
          <w:p w14:paraId="0EC391DC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7FBF4F7A" w14:textId="77777777" w:rsidR="00361513" w:rsidRDefault="00000000">
            <w:pPr>
              <w:pStyle w:val="TableParagraph"/>
              <w:ind w:left="150"/>
              <w:rPr>
                <w:b/>
                <w:sz w:val="18"/>
              </w:rPr>
            </w:pPr>
            <w:r>
              <w:rPr>
                <w:b/>
                <w:sz w:val="18"/>
              </w:rPr>
              <w:t>Điều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hợp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lệ</w:t>
            </w:r>
          </w:p>
        </w:tc>
        <w:tc>
          <w:tcPr>
            <w:tcW w:w="2262" w:type="dxa"/>
            <w:shd w:val="clear" w:color="auto" w:fill="FFCC99"/>
          </w:tcPr>
          <w:p w14:paraId="6959021D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16B30A0C" w14:textId="77777777" w:rsidR="00361513" w:rsidRDefault="00000000">
            <w:pPr>
              <w:pStyle w:val="TableParagraph"/>
              <w:ind w:left="121" w:right="8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Ví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dụ</w:t>
            </w:r>
          </w:p>
        </w:tc>
      </w:tr>
      <w:tr w:rsidR="00361513" w14:paraId="717C27B8" w14:textId="77777777">
        <w:trPr>
          <w:trHeight w:val="618"/>
        </w:trPr>
        <w:tc>
          <w:tcPr>
            <w:tcW w:w="636" w:type="dxa"/>
          </w:tcPr>
          <w:p w14:paraId="115ED0F4" w14:textId="77777777" w:rsidR="00361513" w:rsidRDefault="00000000">
            <w:pPr>
              <w:pStyle w:val="TableParagraph"/>
              <w:spacing w:line="204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1193" w:type="dxa"/>
          </w:tcPr>
          <w:p w14:paraId="7D82E9D8" w14:textId="77777777" w:rsidR="00361513" w:rsidRDefault="00000000">
            <w:pPr>
              <w:pStyle w:val="TableParagraph"/>
              <w:spacing w:before="76" w:line="250" w:lineRule="atLeast"/>
              <w:ind w:left="112" w:right="93" w:firstLine="12"/>
              <w:rPr>
                <w:sz w:val="18"/>
              </w:rPr>
            </w:pPr>
            <w:r>
              <w:rPr>
                <w:spacing w:val="-2"/>
                <w:sz w:val="18"/>
              </w:rPr>
              <w:t>Nội dung câu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hỏi</w:t>
            </w:r>
          </w:p>
        </w:tc>
        <w:tc>
          <w:tcPr>
            <w:tcW w:w="1966" w:type="dxa"/>
          </w:tcPr>
          <w:p w14:paraId="2251EF11" w14:textId="77777777" w:rsidR="00361513" w:rsidRDefault="00000000">
            <w:pPr>
              <w:pStyle w:val="TableParagraph"/>
              <w:spacing w:before="119"/>
              <w:ind w:right="747"/>
              <w:jc w:val="right"/>
              <w:rPr>
                <w:sz w:val="18"/>
              </w:rPr>
            </w:pPr>
            <w:proofErr w:type="spellStart"/>
            <w:r>
              <w:rPr>
                <w:sz w:val="18"/>
              </w:rPr>
              <w:t>Input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text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1047" w:type="dxa"/>
          </w:tcPr>
          <w:p w14:paraId="3C4D32B9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</w:rPr>
            </w:pPr>
            <w:r>
              <w:rPr>
                <w:sz w:val="18"/>
              </w:rPr>
              <w:t>Không</w:t>
            </w:r>
          </w:p>
        </w:tc>
        <w:tc>
          <w:tcPr>
            <w:tcW w:w="1534" w:type="dxa"/>
          </w:tcPr>
          <w:p w14:paraId="789FAAFC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Chuỗi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kí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tự</w:t>
            </w:r>
          </w:p>
        </w:tc>
        <w:tc>
          <w:tcPr>
            <w:tcW w:w="2262" w:type="dxa"/>
          </w:tcPr>
          <w:p w14:paraId="206F8633" w14:textId="77777777" w:rsidR="00361513" w:rsidRDefault="00000000">
            <w:pPr>
              <w:pStyle w:val="TableParagraph"/>
              <w:spacing w:before="76" w:line="250" w:lineRule="atLeast"/>
              <w:ind w:left="114" w:right="76"/>
              <w:rPr>
                <w:sz w:val="18"/>
              </w:rPr>
            </w:pPr>
            <w:r>
              <w:rPr>
                <w:spacing w:val="-1"/>
                <w:sz w:val="18"/>
              </w:rPr>
              <w:t>Các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yêu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 xml:space="preserve">cầu </w:t>
            </w:r>
            <w:r>
              <w:rPr>
                <w:sz w:val="18"/>
              </w:rPr>
              <w:t>kỹ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thuật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để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xem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tài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liệu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trên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hệ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thống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là gì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?</w:t>
            </w:r>
          </w:p>
        </w:tc>
      </w:tr>
    </w:tbl>
    <w:p w14:paraId="430CABD7" w14:textId="77777777" w:rsidR="00361513" w:rsidRDefault="00000000">
      <w:pPr>
        <w:pStyle w:val="u4"/>
        <w:spacing w:before="117"/>
      </w:pPr>
      <w:bookmarkStart w:id="50" w:name="_bookmark55"/>
      <w:bookmarkEnd w:id="50"/>
      <w:r>
        <w:t>Bảng</w:t>
      </w:r>
      <w:r>
        <w:rPr>
          <w:spacing w:val="-4"/>
        </w:rPr>
        <w:t xml:space="preserve"> </w:t>
      </w:r>
      <w:r>
        <w:t>2-1</w:t>
      </w:r>
      <w:r w:rsidRPr="00093C01">
        <w:t>1</w:t>
      </w:r>
      <w:r>
        <w:t>:</w:t>
      </w:r>
      <w:r>
        <w:rPr>
          <w:spacing w:val="-5"/>
        </w:rPr>
        <w:t xml:space="preserve"> </w:t>
      </w:r>
      <w:r>
        <w:t>Dữ</w:t>
      </w:r>
      <w:r>
        <w:rPr>
          <w:spacing w:val="-6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tìm</w:t>
      </w:r>
      <w:r>
        <w:rPr>
          <w:spacing w:val="-6"/>
        </w:rPr>
        <w:t xml:space="preserve"> </w:t>
      </w:r>
      <w:r>
        <w:t>kiếm</w:t>
      </w:r>
      <w:r>
        <w:rPr>
          <w:spacing w:val="-3"/>
        </w:rPr>
        <w:t xml:space="preserve"> </w:t>
      </w:r>
      <w:proofErr w:type="spellStart"/>
      <w:r>
        <w:t>faqs</w:t>
      </w:r>
      <w:proofErr w:type="spellEnd"/>
    </w:p>
    <w:p w14:paraId="58292375" w14:textId="77777777" w:rsidR="00361513" w:rsidRDefault="00361513">
      <w:pPr>
        <w:pStyle w:val="ThnVnban"/>
        <w:spacing w:before="8"/>
        <w:rPr>
          <w:b/>
          <w:sz w:val="25"/>
        </w:rPr>
      </w:pPr>
    </w:p>
    <w:p w14:paraId="3D421CDD" w14:textId="77777777" w:rsidR="00361513" w:rsidRDefault="00000000">
      <w:pPr>
        <w:pStyle w:val="ThnVnban"/>
        <w:spacing w:after="59"/>
        <w:ind w:left="320"/>
      </w:pPr>
      <w:r>
        <w:t>***</w:t>
      </w:r>
      <w:r>
        <w:rPr>
          <w:spacing w:val="-3"/>
        </w:rPr>
        <w:t xml:space="preserve"> </w:t>
      </w:r>
      <w:r>
        <w:t>Dữ</w:t>
      </w:r>
      <w:r>
        <w:rPr>
          <w:spacing w:val="-3"/>
        </w:rPr>
        <w:t xml:space="preserve"> </w:t>
      </w:r>
      <w:r>
        <w:t>liệu</w:t>
      </w:r>
      <w:r>
        <w:rPr>
          <w:spacing w:val="-2"/>
        </w:rPr>
        <w:t xml:space="preserve"> </w:t>
      </w:r>
      <w:r>
        <w:t>đầu</w:t>
      </w:r>
      <w:r>
        <w:rPr>
          <w:spacing w:val="-2"/>
        </w:rPr>
        <w:t xml:space="preserve"> </w:t>
      </w:r>
      <w:r>
        <w:t>vào</w:t>
      </w:r>
      <w:r>
        <w:rPr>
          <w:spacing w:val="-2"/>
        </w:rPr>
        <w:t xml:space="preserve"> </w:t>
      </w:r>
      <w:r>
        <w:t>khi</w:t>
      </w:r>
      <w:r>
        <w:rPr>
          <w:spacing w:val="-2"/>
        </w:rPr>
        <w:t xml:space="preserve"> </w:t>
      </w:r>
      <w:r>
        <w:t>tìm</w:t>
      </w:r>
      <w:r>
        <w:rPr>
          <w:spacing w:val="-2"/>
        </w:rPr>
        <w:t xml:space="preserve"> </w:t>
      </w:r>
      <w:r>
        <w:t>kiếm</w:t>
      </w:r>
      <w:r>
        <w:rPr>
          <w:spacing w:val="-1"/>
        </w:rPr>
        <w:t xml:space="preserve"> </w:t>
      </w:r>
      <w:r w:rsidRPr="00093C01">
        <w:rPr>
          <w:spacing w:val="-1"/>
        </w:rPr>
        <w:t>bài đăng</w:t>
      </w:r>
      <w:r>
        <w:t>:</w:t>
      </w:r>
    </w:p>
    <w:tbl>
      <w:tblPr>
        <w:tblW w:w="8638" w:type="dxa"/>
        <w:tblInd w:w="3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6"/>
        <w:gridCol w:w="1193"/>
        <w:gridCol w:w="1966"/>
        <w:gridCol w:w="1047"/>
        <w:gridCol w:w="1630"/>
        <w:gridCol w:w="2166"/>
      </w:tblGrid>
      <w:tr w:rsidR="00361513" w14:paraId="0CDAA6A5" w14:textId="77777777">
        <w:trPr>
          <w:trHeight w:val="616"/>
        </w:trPr>
        <w:tc>
          <w:tcPr>
            <w:tcW w:w="636" w:type="dxa"/>
            <w:shd w:val="clear" w:color="auto" w:fill="FFCC99"/>
          </w:tcPr>
          <w:p w14:paraId="2C5A3090" w14:textId="77777777" w:rsidR="00361513" w:rsidRDefault="00361513">
            <w:pPr>
              <w:pStyle w:val="TableParagraph"/>
              <w:rPr>
                <w:sz w:val="21"/>
              </w:rPr>
            </w:pPr>
          </w:p>
          <w:p w14:paraId="1B05DBD5" w14:textId="77777777" w:rsidR="00361513" w:rsidRDefault="00000000">
            <w:pPr>
              <w:pStyle w:val="TableParagraph"/>
              <w:ind w:left="135" w:right="10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STT</w:t>
            </w:r>
          </w:p>
        </w:tc>
        <w:tc>
          <w:tcPr>
            <w:tcW w:w="1193" w:type="dxa"/>
            <w:shd w:val="clear" w:color="auto" w:fill="FFCC99"/>
          </w:tcPr>
          <w:p w14:paraId="4ACF33D9" w14:textId="77777777" w:rsidR="00361513" w:rsidRDefault="00000000">
            <w:pPr>
              <w:pStyle w:val="TableParagraph"/>
              <w:spacing w:before="89" w:line="240" w:lineRule="atLeast"/>
              <w:ind w:left="333" w:right="273" w:hanging="29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Trường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dữ</w:t>
            </w:r>
            <w:r>
              <w:rPr>
                <w:b/>
                <w:spacing w:val="-9"/>
                <w:sz w:val="18"/>
              </w:rPr>
              <w:t xml:space="preserve"> </w:t>
            </w:r>
            <w:r>
              <w:rPr>
                <w:b/>
                <w:sz w:val="18"/>
              </w:rPr>
              <w:t>liệu</w:t>
            </w:r>
          </w:p>
        </w:tc>
        <w:tc>
          <w:tcPr>
            <w:tcW w:w="1966" w:type="dxa"/>
            <w:shd w:val="clear" w:color="auto" w:fill="FFCC99"/>
          </w:tcPr>
          <w:p w14:paraId="0A04F1E3" w14:textId="77777777" w:rsidR="00361513" w:rsidRDefault="00361513">
            <w:pPr>
              <w:pStyle w:val="TableParagraph"/>
              <w:rPr>
                <w:sz w:val="21"/>
              </w:rPr>
            </w:pPr>
          </w:p>
          <w:p w14:paraId="7AC05413" w14:textId="77777777" w:rsidR="00361513" w:rsidRDefault="00000000">
            <w:pPr>
              <w:pStyle w:val="TableParagraph"/>
              <w:ind w:right="726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1047" w:type="dxa"/>
            <w:shd w:val="clear" w:color="auto" w:fill="FFCC99"/>
          </w:tcPr>
          <w:p w14:paraId="3F664919" w14:textId="77777777" w:rsidR="00361513" w:rsidRDefault="00361513">
            <w:pPr>
              <w:pStyle w:val="TableParagraph"/>
              <w:rPr>
                <w:sz w:val="21"/>
              </w:rPr>
            </w:pPr>
          </w:p>
          <w:p w14:paraId="520F2902" w14:textId="77777777" w:rsidR="00361513" w:rsidRDefault="00000000">
            <w:pPr>
              <w:pStyle w:val="TableParagraph"/>
              <w:ind w:left="148"/>
              <w:rPr>
                <w:b/>
                <w:sz w:val="18"/>
              </w:rPr>
            </w:pPr>
            <w:r>
              <w:rPr>
                <w:b/>
                <w:sz w:val="18"/>
              </w:rPr>
              <w:t>Bắt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buộc?</w:t>
            </w:r>
          </w:p>
        </w:tc>
        <w:tc>
          <w:tcPr>
            <w:tcW w:w="1630" w:type="dxa"/>
            <w:shd w:val="clear" w:color="auto" w:fill="FFCC99"/>
          </w:tcPr>
          <w:p w14:paraId="2AA52545" w14:textId="77777777" w:rsidR="00361513" w:rsidRDefault="00361513">
            <w:pPr>
              <w:pStyle w:val="TableParagraph"/>
              <w:rPr>
                <w:sz w:val="21"/>
              </w:rPr>
            </w:pPr>
          </w:p>
          <w:p w14:paraId="1C937EFE" w14:textId="77777777" w:rsidR="00361513" w:rsidRDefault="00000000">
            <w:pPr>
              <w:pStyle w:val="TableParagraph"/>
              <w:ind w:left="198"/>
              <w:rPr>
                <w:b/>
                <w:sz w:val="18"/>
              </w:rPr>
            </w:pPr>
            <w:r>
              <w:rPr>
                <w:b/>
                <w:sz w:val="18"/>
              </w:rPr>
              <w:t>Điều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hợp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lệ</w:t>
            </w:r>
          </w:p>
        </w:tc>
        <w:tc>
          <w:tcPr>
            <w:tcW w:w="2166" w:type="dxa"/>
            <w:shd w:val="clear" w:color="auto" w:fill="FFCC99"/>
          </w:tcPr>
          <w:p w14:paraId="617B8F38" w14:textId="77777777" w:rsidR="00361513" w:rsidRDefault="00361513">
            <w:pPr>
              <w:pStyle w:val="TableParagraph"/>
              <w:rPr>
                <w:sz w:val="21"/>
              </w:rPr>
            </w:pPr>
          </w:p>
          <w:p w14:paraId="5C3232FB" w14:textId="77777777" w:rsidR="00361513" w:rsidRDefault="00000000">
            <w:pPr>
              <w:pStyle w:val="TableParagraph"/>
              <w:ind w:left="862" w:right="82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Ví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dụ</w:t>
            </w:r>
          </w:p>
        </w:tc>
      </w:tr>
      <w:tr w:rsidR="00361513" w14:paraId="5627E622" w14:textId="77777777">
        <w:trPr>
          <w:trHeight w:val="366"/>
        </w:trPr>
        <w:tc>
          <w:tcPr>
            <w:tcW w:w="636" w:type="dxa"/>
          </w:tcPr>
          <w:p w14:paraId="3B37CB27" w14:textId="77777777" w:rsidR="00361513" w:rsidRDefault="00000000">
            <w:pPr>
              <w:pStyle w:val="TableParagraph"/>
              <w:spacing w:line="204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1193" w:type="dxa"/>
          </w:tcPr>
          <w:p w14:paraId="66796E62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Mã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  <w:lang w:val="en-US"/>
              </w:rPr>
              <w:t>bài</w:t>
            </w:r>
            <w:proofErr w:type="spellEnd"/>
            <w:r>
              <w:rPr>
                <w:sz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lang w:val="en-US"/>
              </w:rPr>
              <w:t>đăng</w:t>
            </w:r>
            <w:proofErr w:type="spellEnd"/>
          </w:p>
        </w:tc>
        <w:tc>
          <w:tcPr>
            <w:tcW w:w="1966" w:type="dxa"/>
          </w:tcPr>
          <w:p w14:paraId="5B8C8FEC" w14:textId="77777777" w:rsidR="00361513" w:rsidRDefault="00000000">
            <w:pPr>
              <w:pStyle w:val="TableParagraph"/>
              <w:spacing w:before="119"/>
              <w:ind w:right="747"/>
              <w:jc w:val="right"/>
              <w:rPr>
                <w:sz w:val="18"/>
              </w:rPr>
            </w:pPr>
            <w:proofErr w:type="spellStart"/>
            <w:r>
              <w:rPr>
                <w:sz w:val="18"/>
              </w:rPr>
              <w:t>Input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text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1047" w:type="dxa"/>
          </w:tcPr>
          <w:p w14:paraId="3A7A4746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</w:rPr>
            </w:pPr>
            <w:r>
              <w:rPr>
                <w:sz w:val="18"/>
              </w:rPr>
              <w:t>Không</w:t>
            </w:r>
          </w:p>
        </w:tc>
        <w:tc>
          <w:tcPr>
            <w:tcW w:w="1630" w:type="dxa"/>
          </w:tcPr>
          <w:p w14:paraId="000D098C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Chuỗi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kí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tự</w:t>
            </w:r>
          </w:p>
        </w:tc>
        <w:tc>
          <w:tcPr>
            <w:tcW w:w="2166" w:type="dxa"/>
          </w:tcPr>
          <w:p w14:paraId="0F33ED6B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</w:rPr>
            </w:pPr>
            <w:r>
              <w:rPr>
                <w:sz w:val="18"/>
              </w:rPr>
              <w:t>CO123456</w:t>
            </w:r>
          </w:p>
        </w:tc>
      </w:tr>
      <w:tr w:rsidR="00361513" w14:paraId="1EAEAEE8" w14:textId="77777777">
        <w:trPr>
          <w:trHeight w:val="369"/>
        </w:trPr>
        <w:tc>
          <w:tcPr>
            <w:tcW w:w="636" w:type="dxa"/>
          </w:tcPr>
          <w:p w14:paraId="53B479B1" w14:textId="77777777" w:rsidR="00361513" w:rsidRDefault="00000000">
            <w:pPr>
              <w:pStyle w:val="TableParagraph"/>
              <w:spacing w:line="204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193" w:type="dxa"/>
          </w:tcPr>
          <w:p w14:paraId="4DAD4CAC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pacing w:val="-2"/>
                <w:sz w:val="18"/>
              </w:rPr>
              <w:t>Tên</w:t>
            </w:r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pacing w:val="-1"/>
                <w:sz w:val="18"/>
                <w:lang w:val="en-US"/>
              </w:rPr>
              <w:t>bài</w:t>
            </w:r>
            <w:proofErr w:type="spellEnd"/>
            <w:r>
              <w:rPr>
                <w:spacing w:val="-1"/>
                <w:sz w:val="18"/>
                <w:lang w:val="en-US"/>
              </w:rPr>
              <w:t xml:space="preserve"> </w:t>
            </w:r>
            <w:proofErr w:type="spellStart"/>
            <w:r>
              <w:rPr>
                <w:spacing w:val="-1"/>
                <w:sz w:val="18"/>
                <w:lang w:val="en-US"/>
              </w:rPr>
              <w:t>đăng</w:t>
            </w:r>
            <w:proofErr w:type="spellEnd"/>
          </w:p>
        </w:tc>
        <w:tc>
          <w:tcPr>
            <w:tcW w:w="1966" w:type="dxa"/>
          </w:tcPr>
          <w:p w14:paraId="0C63465E" w14:textId="77777777" w:rsidR="00361513" w:rsidRDefault="00000000">
            <w:pPr>
              <w:pStyle w:val="TableParagraph"/>
              <w:spacing w:before="119"/>
              <w:ind w:right="747"/>
              <w:jc w:val="right"/>
              <w:rPr>
                <w:sz w:val="18"/>
              </w:rPr>
            </w:pPr>
            <w:proofErr w:type="spellStart"/>
            <w:r>
              <w:rPr>
                <w:sz w:val="18"/>
              </w:rPr>
              <w:t>Input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text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1047" w:type="dxa"/>
          </w:tcPr>
          <w:p w14:paraId="578F3C7E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  <w:lang w:val="en-US"/>
              </w:rPr>
            </w:pPr>
            <w:proofErr w:type="spellStart"/>
            <w:r>
              <w:rPr>
                <w:sz w:val="18"/>
                <w:lang w:val="en-US"/>
              </w:rPr>
              <w:t>Không</w:t>
            </w:r>
            <w:proofErr w:type="spellEnd"/>
          </w:p>
        </w:tc>
        <w:tc>
          <w:tcPr>
            <w:tcW w:w="1630" w:type="dxa"/>
          </w:tcPr>
          <w:p w14:paraId="2D109E64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Chuỗi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kí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tự</w:t>
            </w:r>
          </w:p>
        </w:tc>
        <w:tc>
          <w:tcPr>
            <w:tcW w:w="2166" w:type="dxa"/>
          </w:tcPr>
          <w:p w14:paraId="71993C64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</w:rPr>
            </w:pPr>
            <w:proofErr w:type="spellStart"/>
            <w:r>
              <w:rPr>
                <w:sz w:val="18"/>
                <w:lang w:val="en-US"/>
              </w:rPr>
              <w:t>Tuyển</w:t>
            </w:r>
            <w:proofErr w:type="spellEnd"/>
            <w:r>
              <w:rPr>
                <w:sz w:val="18"/>
                <w:lang w:val="en-US"/>
              </w:rPr>
              <w:t xml:space="preserve"> Fron-end…</w:t>
            </w:r>
          </w:p>
        </w:tc>
      </w:tr>
      <w:tr w:rsidR="00361513" w14:paraId="0E4C5505" w14:textId="77777777">
        <w:trPr>
          <w:trHeight w:val="369"/>
        </w:trPr>
        <w:tc>
          <w:tcPr>
            <w:tcW w:w="636" w:type="dxa"/>
          </w:tcPr>
          <w:p w14:paraId="2E78C762" w14:textId="77777777" w:rsidR="00361513" w:rsidRDefault="00000000">
            <w:pPr>
              <w:pStyle w:val="TableParagraph"/>
              <w:spacing w:line="204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3.</w:t>
            </w:r>
          </w:p>
        </w:tc>
        <w:tc>
          <w:tcPr>
            <w:tcW w:w="1193" w:type="dxa"/>
          </w:tcPr>
          <w:p w14:paraId="6A85D0EB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  <w:lang w:val="en-US"/>
              </w:rPr>
            </w:pPr>
            <w:proofErr w:type="spellStart"/>
            <w:r>
              <w:rPr>
                <w:sz w:val="18"/>
                <w:lang w:val="en-US"/>
              </w:rPr>
              <w:t>Mô</w:t>
            </w:r>
            <w:proofErr w:type="spellEnd"/>
            <w:r>
              <w:rPr>
                <w:sz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lang w:val="en-US"/>
              </w:rPr>
              <w:t>tả</w:t>
            </w:r>
            <w:proofErr w:type="spellEnd"/>
            <w:r>
              <w:rPr>
                <w:sz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lang w:val="en-US"/>
              </w:rPr>
              <w:t>công</w:t>
            </w:r>
            <w:proofErr w:type="spellEnd"/>
            <w:r>
              <w:rPr>
                <w:sz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lang w:val="en-US"/>
              </w:rPr>
              <w:t>việc</w:t>
            </w:r>
            <w:proofErr w:type="spellEnd"/>
          </w:p>
        </w:tc>
        <w:tc>
          <w:tcPr>
            <w:tcW w:w="1966" w:type="dxa"/>
          </w:tcPr>
          <w:p w14:paraId="2AACAACD" w14:textId="77777777" w:rsidR="00361513" w:rsidRDefault="00000000">
            <w:pPr>
              <w:pStyle w:val="TableParagraph"/>
              <w:spacing w:before="119"/>
              <w:ind w:right="747"/>
              <w:jc w:val="right"/>
              <w:rPr>
                <w:sz w:val="18"/>
              </w:rPr>
            </w:pPr>
            <w:proofErr w:type="spellStart"/>
            <w:r>
              <w:rPr>
                <w:sz w:val="18"/>
              </w:rPr>
              <w:t>Input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text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1047" w:type="dxa"/>
          </w:tcPr>
          <w:p w14:paraId="3D2155BC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</w:rPr>
            </w:pPr>
            <w:proofErr w:type="spellStart"/>
            <w:r>
              <w:rPr>
                <w:sz w:val="18"/>
                <w:lang w:val="en-US"/>
              </w:rPr>
              <w:t>Không</w:t>
            </w:r>
            <w:proofErr w:type="spellEnd"/>
          </w:p>
        </w:tc>
        <w:tc>
          <w:tcPr>
            <w:tcW w:w="1630" w:type="dxa"/>
          </w:tcPr>
          <w:p w14:paraId="42E2F047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proofErr w:type="spellStart"/>
            <w:r>
              <w:rPr>
                <w:sz w:val="18"/>
                <w:lang w:val="en-US"/>
              </w:rPr>
              <w:t>Chuỗi</w:t>
            </w:r>
            <w:proofErr w:type="spellEnd"/>
            <w:r>
              <w:rPr>
                <w:sz w:val="18"/>
                <w:lang w:val="en-US"/>
              </w:rPr>
              <w:t xml:space="preserve"> kí </w:t>
            </w:r>
            <w:proofErr w:type="spellStart"/>
            <w:r>
              <w:rPr>
                <w:sz w:val="18"/>
                <w:lang w:val="en-US"/>
              </w:rPr>
              <w:t>tự</w:t>
            </w:r>
            <w:proofErr w:type="spellEnd"/>
          </w:p>
        </w:tc>
        <w:tc>
          <w:tcPr>
            <w:tcW w:w="2166" w:type="dxa"/>
          </w:tcPr>
          <w:p w14:paraId="1728AB9D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Abcd…</w:t>
            </w:r>
          </w:p>
        </w:tc>
      </w:tr>
      <w:tr w:rsidR="00361513" w14:paraId="3AA66AC4" w14:textId="77777777">
        <w:trPr>
          <w:trHeight w:val="616"/>
        </w:trPr>
        <w:tc>
          <w:tcPr>
            <w:tcW w:w="636" w:type="dxa"/>
          </w:tcPr>
          <w:p w14:paraId="21665006" w14:textId="77777777" w:rsidR="00361513" w:rsidRDefault="00000000">
            <w:pPr>
              <w:pStyle w:val="TableParagraph"/>
              <w:spacing w:line="207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  <w:lang w:val="en-US"/>
              </w:rPr>
              <w:t>4</w:t>
            </w:r>
            <w:r>
              <w:rPr>
                <w:sz w:val="18"/>
              </w:rPr>
              <w:t>.</w:t>
            </w:r>
          </w:p>
        </w:tc>
        <w:tc>
          <w:tcPr>
            <w:tcW w:w="1193" w:type="dxa"/>
          </w:tcPr>
          <w:p w14:paraId="6D18BA49" w14:textId="77777777" w:rsidR="00361513" w:rsidRDefault="00000000">
            <w:pPr>
              <w:pStyle w:val="TableParagraph"/>
              <w:tabs>
                <w:tab w:val="left" w:pos="822"/>
              </w:tabs>
              <w:spacing w:before="86" w:line="240" w:lineRule="atLeast"/>
              <w:ind w:left="112" w:right="101" w:firstLine="12"/>
              <w:rPr>
                <w:sz w:val="18"/>
              </w:rPr>
            </w:pPr>
            <w:proofErr w:type="spellStart"/>
            <w:r>
              <w:rPr>
                <w:sz w:val="18"/>
                <w:lang w:val="en-US"/>
              </w:rPr>
              <w:t>Vị</w:t>
            </w:r>
            <w:proofErr w:type="spellEnd"/>
            <w:r>
              <w:rPr>
                <w:sz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lang w:val="en-US"/>
              </w:rPr>
              <w:t>trí</w:t>
            </w:r>
            <w:proofErr w:type="spellEnd"/>
            <w:r>
              <w:rPr>
                <w:sz w:val="18"/>
                <w:lang w:val="en-US"/>
              </w:rPr>
              <w:t xml:space="preserve"> </w:t>
            </w:r>
          </w:p>
        </w:tc>
        <w:tc>
          <w:tcPr>
            <w:tcW w:w="1966" w:type="dxa"/>
          </w:tcPr>
          <w:p w14:paraId="68AF86FE" w14:textId="77777777" w:rsidR="00361513" w:rsidRDefault="00000000">
            <w:pPr>
              <w:pStyle w:val="TableParagraph"/>
              <w:spacing w:before="119"/>
              <w:ind w:right="733"/>
              <w:jc w:val="right"/>
              <w:rPr>
                <w:sz w:val="18"/>
              </w:rPr>
            </w:pPr>
            <w:proofErr w:type="spellStart"/>
            <w:r>
              <w:rPr>
                <w:sz w:val="18"/>
              </w:rPr>
              <w:t>Input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text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1047" w:type="dxa"/>
          </w:tcPr>
          <w:p w14:paraId="30DA9D82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</w:rPr>
            </w:pPr>
            <w:proofErr w:type="spellStart"/>
            <w:r>
              <w:rPr>
                <w:sz w:val="18"/>
                <w:lang w:val="en-US"/>
              </w:rPr>
              <w:t>Không</w:t>
            </w:r>
            <w:proofErr w:type="spellEnd"/>
          </w:p>
        </w:tc>
        <w:tc>
          <w:tcPr>
            <w:tcW w:w="1630" w:type="dxa"/>
          </w:tcPr>
          <w:p w14:paraId="4DD958E5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proofErr w:type="spellStart"/>
            <w:r>
              <w:rPr>
                <w:sz w:val="18"/>
                <w:lang w:val="en-US"/>
              </w:rPr>
              <w:t>Chuỗi</w:t>
            </w:r>
            <w:proofErr w:type="spellEnd"/>
            <w:r>
              <w:rPr>
                <w:sz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lang w:val="en-US"/>
              </w:rPr>
              <w:t>kí</w:t>
            </w:r>
            <w:proofErr w:type="spellEnd"/>
            <w:r>
              <w:rPr>
                <w:sz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lang w:val="en-US"/>
              </w:rPr>
              <w:t>tự</w:t>
            </w:r>
            <w:proofErr w:type="spellEnd"/>
          </w:p>
        </w:tc>
        <w:tc>
          <w:tcPr>
            <w:tcW w:w="2166" w:type="dxa"/>
          </w:tcPr>
          <w:p w14:paraId="26342CC6" w14:textId="77777777" w:rsidR="00361513" w:rsidRDefault="00000000">
            <w:pPr>
              <w:pStyle w:val="TableParagraph"/>
              <w:spacing w:before="86" w:line="240" w:lineRule="atLeast"/>
              <w:ind w:left="114" w:right="103"/>
              <w:rPr>
                <w:sz w:val="18"/>
                <w:lang w:val="en-US"/>
              </w:rPr>
            </w:pPr>
            <w:proofErr w:type="gramStart"/>
            <w:r>
              <w:rPr>
                <w:sz w:val="18"/>
                <w:lang w:val="en-US"/>
              </w:rPr>
              <w:t>Full-stack</w:t>
            </w:r>
            <w:proofErr w:type="gramEnd"/>
          </w:p>
        </w:tc>
      </w:tr>
      <w:tr w:rsidR="00361513" w14:paraId="77583E2C" w14:textId="77777777">
        <w:trPr>
          <w:trHeight w:val="616"/>
        </w:trPr>
        <w:tc>
          <w:tcPr>
            <w:tcW w:w="636" w:type="dxa"/>
          </w:tcPr>
          <w:p w14:paraId="1D5ABBF2" w14:textId="77777777" w:rsidR="00361513" w:rsidRDefault="00000000">
            <w:pPr>
              <w:pStyle w:val="TableParagraph"/>
              <w:spacing w:line="207" w:lineRule="exact"/>
              <w:ind w:left="128" w:right="109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5.</w:t>
            </w:r>
          </w:p>
        </w:tc>
        <w:tc>
          <w:tcPr>
            <w:tcW w:w="1193" w:type="dxa"/>
          </w:tcPr>
          <w:p w14:paraId="3CE8E51E" w14:textId="77777777" w:rsidR="00361513" w:rsidRDefault="00000000">
            <w:pPr>
              <w:pStyle w:val="TableParagraph"/>
              <w:tabs>
                <w:tab w:val="left" w:pos="822"/>
              </w:tabs>
              <w:spacing w:before="86" w:line="240" w:lineRule="atLeast"/>
              <w:ind w:left="112" w:right="101" w:firstLine="12"/>
              <w:rPr>
                <w:sz w:val="18"/>
                <w:lang w:val="en-US"/>
              </w:rPr>
            </w:pPr>
            <w:proofErr w:type="spellStart"/>
            <w:r>
              <w:rPr>
                <w:sz w:val="18"/>
                <w:lang w:val="en-US"/>
              </w:rPr>
              <w:t>Số</w:t>
            </w:r>
            <w:proofErr w:type="spellEnd"/>
            <w:r>
              <w:rPr>
                <w:sz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lang w:val="en-US"/>
              </w:rPr>
              <w:t>lượng</w:t>
            </w:r>
            <w:proofErr w:type="spellEnd"/>
            <w:r>
              <w:rPr>
                <w:sz w:val="18"/>
                <w:lang w:val="en-US"/>
              </w:rPr>
              <w:t xml:space="preserve"> </w:t>
            </w:r>
          </w:p>
        </w:tc>
        <w:tc>
          <w:tcPr>
            <w:tcW w:w="1966" w:type="dxa"/>
          </w:tcPr>
          <w:p w14:paraId="4DAA7E33" w14:textId="77777777" w:rsidR="00361513" w:rsidRDefault="00000000">
            <w:pPr>
              <w:pStyle w:val="TableParagraph"/>
              <w:spacing w:before="119"/>
              <w:ind w:right="733"/>
              <w:jc w:val="right"/>
              <w:rPr>
                <w:sz w:val="18"/>
              </w:rPr>
            </w:pPr>
            <w:proofErr w:type="spellStart"/>
            <w:r>
              <w:rPr>
                <w:sz w:val="18"/>
              </w:rPr>
              <w:t>Input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text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1047" w:type="dxa"/>
          </w:tcPr>
          <w:p w14:paraId="20B83D40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  <w:lang w:val="en-US"/>
              </w:rPr>
            </w:pPr>
            <w:proofErr w:type="spellStart"/>
            <w:r>
              <w:rPr>
                <w:sz w:val="18"/>
                <w:lang w:val="en-US"/>
              </w:rPr>
              <w:t>Không</w:t>
            </w:r>
            <w:proofErr w:type="spellEnd"/>
          </w:p>
        </w:tc>
        <w:tc>
          <w:tcPr>
            <w:tcW w:w="1630" w:type="dxa"/>
          </w:tcPr>
          <w:p w14:paraId="5712881B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  <w:lang w:val="en-US"/>
              </w:rPr>
            </w:pPr>
            <w:proofErr w:type="spellStart"/>
            <w:r>
              <w:rPr>
                <w:sz w:val="18"/>
                <w:lang w:val="en-US"/>
              </w:rPr>
              <w:t>Kí</w:t>
            </w:r>
            <w:proofErr w:type="spellEnd"/>
            <w:r>
              <w:rPr>
                <w:sz w:val="18"/>
                <w:lang w:val="en-US"/>
              </w:rPr>
              <w:t xml:space="preserve"> tự </w:t>
            </w:r>
            <w:proofErr w:type="spellStart"/>
            <w:r>
              <w:rPr>
                <w:sz w:val="18"/>
                <w:lang w:val="en-US"/>
              </w:rPr>
              <w:t>số</w:t>
            </w:r>
            <w:proofErr w:type="spellEnd"/>
          </w:p>
        </w:tc>
        <w:tc>
          <w:tcPr>
            <w:tcW w:w="2166" w:type="dxa"/>
          </w:tcPr>
          <w:p w14:paraId="7CFC5510" w14:textId="77777777" w:rsidR="00361513" w:rsidRDefault="00000000">
            <w:pPr>
              <w:pStyle w:val="TableParagraph"/>
              <w:spacing w:before="86" w:line="240" w:lineRule="atLeast"/>
              <w:ind w:left="114" w:right="103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12</w:t>
            </w:r>
          </w:p>
        </w:tc>
      </w:tr>
      <w:tr w:rsidR="00361513" w14:paraId="32598ADF" w14:textId="77777777">
        <w:trPr>
          <w:trHeight w:val="616"/>
        </w:trPr>
        <w:tc>
          <w:tcPr>
            <w:tcW w:w="636" w:type="dxa"/>
          </w:tcPr>
          <w:p w14:paraId="0F560577" w14:textId="77777777" w:rsidR="00361513" w:rsidRDefault="00000000">
            <w:pPr>
              <w:pStyle w:val="TableParagraph"/>
              <w:spacing w:line="207" w:lineRule="exact"/>
              <w:ind w:left="128" w:right="109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6.</w:t>
            </w:r>
          </w:p>
        </w:tc>
        <w:tc>
          <w:tcPr>
            <w:tcW w:w="1193" w:type="dxa"/>
          </w:tcPr>
          <w:p w14:paraId="721C53DC" w14:textId="77777777" w:rsidR="00361513" w:rsidRDefault="00000000">
            <w:pPr>
              <w:pStyle w:val="TableParagraph"/>
              <w:tabs>
                <w:tab w:val="left" w:pos="822"/>
              </w:tabs>
              <w:spacing w:before="86" w:line="240" w:lineRule="atLeast"/>
              <w:ind w:left="112" w:right="101" w:firstLine="12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 xml:space="preserve">Quyền </w:t>
            </w:r>
            <w:proofErr w:type="spellStart"/>
            <w:r>
              <w:rPr>
                <w:sz w:val="18"/>
                <w:lang w:val="en-US"/>
              </w:rPr>
              <w:t>lợi</w:t>
            </w:r>
            <w:proofErr w:type="spellEnd"/>
          </w:p>
        </w:tc>
        <w:tc>
          <w:tcPr>
            <w:tcW w:w="1966" w:type="dxa"/>
          </w:tcPr>
          <w:p w14:paraId="43CA1083" w14:textId="77777777" w:rsidR="00361513" w:rsidRDefault="00000000">
            <w:pPr>
              <w:pStyle w:val="TableParagraph"/>
              <w:spacing w:before="119"/>
              <w:ind w:right="733"/>
              <w:jc w:val="right"/>
              <w:rPr>
                <w:sz w:val="18"/>
              </w:rPr>
            </w:pPr>
            <w:proofErr w:type="spellStart"/>
            <w:r>
              <w:rPr>
                <w:sz w:val="18"/>
              </w:rPr>
              <w:t>Input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text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1047" w:type="dxa"/>
          </w:tcPr>
          <w:p w14:paraId="39E85984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  <w:lang w:val="en-US"/>
              </w:rPr>
            </w:pPr>
            <w:proofErr w:type="spellStart"/>
            <w:r>
              <w:rPr>
                <w:sz w:val="18"/>
                <w:lang w:val="en-US"/>
              </w:rPr>
              <w:t>Không</w:t>
            </w:r>
            <w:proofErr w:type="spellEnd"/>
          </w:p>
        </w:tc>
        <w:tc>
          <w:tcPr>
            <w:tcW w:w="1630" w:type="dxa"/>
          </w:tcPr>
          <w:p w14:paraId="21BEF452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  <w:lang w:val="en-US"/>
              </w:rPr>
            </w:pPr>
            <w:proofErr w:type="spellStart"/>
            <w:r>
              <w:rPr>
                <w:sz w:val="18"/>
                <w:lang w:val="en-US"/>
              </w:rPr>
              <w:t>Chuỗi</w:t>
            </w:r>
            <w:proofErr w:type="spellEnd"/>
            <w:r>
              <w:rPr>
                <w:sz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lang w:val="en-US"/>
              </w:rPr>
              <w:t>kí</w:t>
            </w:r>
            <w:proofErr w:type="spellEnd"/>
            <w:r>
              <w:rPr>
                <w:sz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lang w:val="en-US"/>
              </w:rPr>
              <w:t>tự</w:t>
            </w:r>
            <w:proofErr w:type="spellEnd"/>
          </w:p>
        </w:tc>
        <w:tc>
          <w:tcPr>
            <w:tcW w:w="2166" w:type="dxa"/>
          </w:tcPr>
          <w:p w14:paraId="35AFBFB0" w14:textId="77777777" w:rsidR="00361513" w:rsidRDefault="00000000">
            <w:pPr>
              <w:pStyle w:val="TableParagraph"/>
              <w:spacing w:before="86" w:line="240" w:lineRule="atLeast"/>
              <w:ind w:left="114" w:right="103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 xml:space="preserve">Bao </w:t>
            </w:r>
            <w:proofErr w:type="spellStart"/>
            <w:r>
              <w:rPr>
                <w:sz w:val="18"/>
                <w:lang w:val="en-US"/>
              </w:rPr>
              <w:t>ăn</w:t>
            </w:r>
            <w:proofErr w:type="spellEnd"/>
            <w:r>
              <w:rPr>
                <w:sz w:val="18"/>
                <w:lang w:val="en-US"/>
              </w:rPr>
              <w:t xml:space="preserve"> …</w:t>
            </w:r>
          </w:p>
        </w:tc>
      </w:tr>
      <w:tr w:rsidR="00361513" w14:paraId="54D5524F" w14:textId="77777777">
        <w:trPr>
          <w:trHeight w:val="616"/>
        </w:trPr>
        <w:tc>
          <w:tcPr>
            <w:tcW w:w="636" w:type="dxa"/>
          </w:tcPr>
          <w:p w14:paraId="30314EE0" w14:textId="77777777" w:rsidR="00361513" w:rsidRDefault="00000000">
            <w:pPr>
              <w:pStyle w:val="TableParagraph"/>
              <w:spacing w:line="207" w:lineRule="exact"/>
              <w:ind w:left="128" w:right="109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7.</w:t>
            </w:r>
          </w:p>
        </w:tc>
        <w:tc>
          <w:tcPr>
            <w:tcW w:w="1193" w:type="dxa"/>
          </w:tcPr>
          <w:p w14:paraId="6EABB440" w14:textId="77777777" w:rsidR="00361513" w:rsidRDefault="00000000">
            <w:pPr>
              <w:pStyle w:val="TableParagraph"/>
              <w:tabs>
                <w:tab w:val="left" w:pos="822"/>
              </w:tabs>
              <w:spacing w:before="86" w:line="240" w:lineRule="atLeast"/>
              <w:ind w:left="112" w:right="101" w:firstLine="12"/>
              <w:rPr>
                <w:sz w:val="18"/>
                <w:lang w:val="en-US"/>
              </w:rPr>
            </w:pPr>
            <w:proofErr w:type="spellStart"/>
            <w:r>
              <w:rPr>
                <w:sz w:val="18"/>
                <w:lang w:val="en-US"/>
              </w:rPr>
              <w:t>Thời</w:t>
            </w:r>
            <w:proofErr w:type="spellEnd"/>
            <w:r>
              <w:rPr>
                <w:sz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lang w:val="en-US"/>
              </w:rPr>
              <w:t>gian</w:t>
            </w:r>
            <w:proofErr w:type="spellEnd"/>
            <w:r>
              <w:rPr>
                <w:sz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lang w:val="en-US"/>
              </w:rPr>
              <w:t>làm</w:t>
            </w:r>
            <w:proofErr w:type="spellEnd"/>
            <w:r>
              <w:rPr>
                <w:sz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lang w:val="en-US"/>
              </w:rPr>
              <w:t>việc</w:t>
            </w:r>
            <w:proofErr w:type="spellEnd"/>
          </w:p>
        </w:tc>
        <w:tc>
          <w:tcPr>
            <w:tcW w:w="1966" w:type="dxa"/>
          </w:tcPr>
          <w:p w14:paraId="4C2EE306" w14:textId="77777777" w:rsidR="00361513" w:rsidRDefault="00000000">
            <w:pPr>
              <w:pStyle w:val="TableParagraph"/>
              <w:spacing w:before="119"/>
              <w:ind w:right="733"/>
              <w:jc w:val="right"/>
              <w:rPr>
                <w:sz w:val="18"/>
              </w:rPr>
            </w:pPr>
            <w:proofErr w:type="spellStart"/>
            <w:r>
              <w:rPr>
                <w:sz w:val="18"/>
              </w:rPr>
              <w:t>Input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text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1047" w:type="dxa"/>
          </w:tcPr>
          <w:p w14:paraId="3DC84D0C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  <w:lang w:val="en-US"/>
              </w:rPr>
            </w:pPr>
            <w:proofErr w:type="spellStart"/>
            <w:r>
              <w:rPr>
                <w:sz w:val="18"/>
                <w:lang w:val="en-US"/>
              </w:rPr>
              <w:t>Không</w:t>
            </w:r>
            <w:proofErr w:type="spellEnd"/>
          </w:p>
        </w:tc>
        <w:tc>
          <w:tcPr>
            <w:tcW w:w="1630" w:type="dxa"/>
          </w:tcPr>
          <w:p w14:paraId="4840A677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  <w:lang w:val="en-US"/>
              </w:rPr>
            </w:pPr>
            <w:proofErr w:type="spellStart"/>
            <w:r>
              <w:rPr>
                <w:sz w:val="18"/>
                <w:lang w:val="en-US"/>
              </w:rPr>
              <w:t>Chuỗi</w:t>
            </w:r>
            <w:proofErr w:type="spellEnd"/>
            <w:r>
              <w:rPr>
                <w:sz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lang w:val="en-US"/>
              </w:rPr>
              <w:t>kí</w:t>
            </w:r>
            <w:proofErr w:type="spellEnd"/>
            <w:r>
              <w:rPr>
                <w:sz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lang w:val="en-US"/>
              </w:rPr>
              <w:t>tự</w:t>
            </w:r>
            <w:proofErr w:type="spellEnd"/>
            <w:r>
              <w:rPr>
                <w:sz w:val="18"/>
                <w:lang w:val="en-US"/>
              </w:rPr>
              <w:t xml:space="preserve"> </w:t>
            </w:r>
          </w:p>
        </w:tc>
        <w:tc>
          <w:tcPr>
            <w:tcW w:w="2166" w:type="dxa"/>
          </w:tcPr>
          <w:p w14:paraId="733F0CA7" w14:textId="77777777" w:rsidR="00361513" w:rsidRDefault="00000000">
            <w:pPr>
              <w:pStyle w:val="TableParagraph"/>
              <w:spacing w:before="86" w:line="240" w:lineRule="atLeast"/>
              <w:ind w:left="114" w:right="103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 xml:space="preserve">8 </w:t>
            </w:r>
            <w:proofErr w:type="spellStart"/>
            <w:r>
              <w:rPr>
                <w:sz w:val="18"/>
                <w:lang w:val="en-US"/>
              </w:rPr>
              <w:t>tiếng</w:t>
            </w:r>
            <w:proofErr w:type="spellEnd"/>
          </w:p>
        </w:tc>
      </w:tr>
      <w:tr w:rsidR="00361513" w14:paraId="79155326" w14:textId="77777777">
        <w:trPr>
          <w:trHeight w:val="616"/>
        </w:trPr>
        <w:tc>
          <w:tcPr>
            <w:tcW w:w="636" w:type="dxa"/>
          </w:tcPr>
          <w:p w14:paraId="16C3936B" w14:textId="77777777" w:rsidR="00361513" w:rsidRDefault="00000000">
            <w:pPr>
              <w:pStyle w:val="TableParagraph"/>
              <w:spacing w:line="204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  <w:lang w:val="en-US"/>
              </w:rPr>
              <w:t>5</w:t>
            </w:r>
            <w:r>
              <w:rPr>
                <w:sz w:val="18"/>
              </w:rPr>
              <w:t>.</w:t>
            </w:r>
          </w:p>
        </w:tc>
        <w:tc>
          <w:tcPr>
            <w:tcW w:w="1193" w:type="dxa"/>
          </w:tcPr>
          <w:p w14:paraId="67FB26DE" w14:textId="77777777" w:rsidR="00361513" w:rsidRDefault="00000000">
            <w:pPr>
              <w:pStyle w:val="TableParagraph"/>
              <w:spacing w:before="86" w:line="240" w:lineRule="atLeast"/>
              <w:ind w:left="112" w:firstLine="12"/>
              <w:rPr>
                <w:sz w:val="18"/>
              </w:rPr>
            </w:pPr>
            <w:r>
              <w:rPr>
                <w:spacing w:val="-2"/>
                <w:sz w:val="18"/>
              </w:rPr>
              <w:t>Thời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gian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bắt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đầu</w:t>
            </w:r>
          </w:p>
        </w:tc>
        <w:tc>
          <w:tcPr>
            <w:tcW w:w="1966" w:type="dxa"/>
          </w:tcPr>
          <w:p w14:paraId="290EF8ED" w14:textId="77777777" w:rsidR="00361513" w:rsidRDefault="00000000">
            <w:pPr>
              <w:pStyle w:val="TableParagraph"/>
              <w:spacing w:before="86" w:line="240" w:lineRule="atLeast"/>
              <w:ind w:left="114" w:firstLine="12"/>
              <w:rPr>
                <w:sz w:val="18"/>
              </w:rPr>
            </w:pPr>
            <w:r>
              <w:rPr>
                <w:sz w:val="18"/>
              </w:rPr>
              <w:t>Lựa</w:t>
            </w:r>
            <w:r>
              <w:rPr>
                <w:spacing w:val="31"/>
                <w:sz w:val="18"/>
              </w:rPr>
              <w:t xml:space="preserve"> </w:t>
            </w:r>
            <w:r>
              <w:rPr>
                <w:sz w:val="18"/>
              </w:rPr>
              <w:t>chọn</w:t>
            </w:r>
            <w:r>
              <w:rPr>
                <w:spacing w:val="33"/>
                <w:sz w:val="18"/>
              </w:rPr>
              <w:t xml:space="preserve"> </w:t>
            </w:r>
            <w:r>
              <w:rPr>
                <w:sz w:val="18"/>
              </w:rPr>
              <w:t>thời</w:t>
            </w:r>
            <w:r>
              <w:rPr>
                <w:spacing w:val="30"/>
                <w:sz w:val="18"/>
              </w:rPr>
              <w:t xml:space="preserve"> </w:t>
            </w:r>
            <w:r>
              <w:rPr>
                <w:sz w:val="18"/>
              </w:rPr>
              <w:t>gian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Datetime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Picker</w:t>
            </w:r>
            <w:proofErr w:type="spellEnd"/>
            <w:r>
              <w:rPr>
                <w:sz w:val="18"/>
              </w:rPr>
              <w:t>)</w:t>
            </w:r>
          </w:p>
        </w:tc>
        <w:tc>
          <w:tcPr>
            <w:tcW w:w="1047" w:type="dxa"/>
          </w:tcPr>
          <w:p w14:paraId="3E70739D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</w:rPr>
            </w:pPr>
            <w:r>
              <w:rPr>
                <w:sz w:val="18"/>
              </w:rPr>
              <w:t>Không</w:t>
            </w:r>
          </w:p>
        </w:tc>
        <w:tc>
          <w:tcPr>
            <w:tcW w:w="1630" w:type="dxa"/>
          </w:tcPr>
          <w:p w14:paraId="7B102DDD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Ngày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tháng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hợp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lệ</w:t>
            </w:r>
          </w:p>
        </w:tc>
        <w:tc>
          <w:tcPr>
            <w:tcW w:w="2166" w:type="dxa"/>
          </w:tcPr>
          <w:p w14:paraId="36BC83B4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</w:rPr>
            </w:pPr>
            <w:r>
              <w:rPr>
                <w:sz w:val="18"/>
              </w:rPr>
              <w:t>20</w:t>
            </w:r>
            <w:r>
              <w:rPr>
                <w:sz w:val="18"/>
                <w:lang w:val="en-US"/>
              </w:rPr>
              <w:t>24</w:t>
            </w:r>
            <w:r>
              <w:rPr>
                <w:sz w:val="18"/>
              </w:rPr>
              <w:t>/0</w:t>
            </w:r>
            <w:r>
              <w:rPr>
                <w:sz w:val="18"/>
                <w:lang w:val="en-US"/>
              </w:rPr>
              <w:t>3</w:t>
            </w:r>
            <w:r>
              <w:rPr>
                <w:sz w:val="18"/>
              </w:rPr>
              <w:t>/</w:t>
            </w:r>
            <w:r>
              <w:rPr>
                <w:sz w:val="18"/>
                <w:lang w:val="en-US"/>
              </w:rPr>
              <w:t>01</w:t>
            </w:r>
          </w:p>
        </w:tc>
      </w:tr>
      <w:tr w:rsidR="00361513" w14:paraId="3D833326" w14:textId="77777777">
        <w:trPr>
          <w:trHeight w:val="614"/>
        </w:trPr>
        <w:tc>
          <w:tcPr>
            <w:tcW w:w="636" w:type="dxa"/>
          </w:tcPr>
          <w:p w14:paraId="4223D2F0" w14:textId="77777777" w:rsidR="00361513" w:rsidRDefault="00000000">
            <w:pPr>
              <w:pStyle w:val="TableParagraph"/>
              <w:spacing w:line="205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  <w:lang w:val="en-US"/>
              </w:rPr>
              <w:t>6</w:t>
            </w:r>
            <w:r>
              <w:rPr>
                <w:sz w:val="18"/>
              </w:rPr>
              <w:t>.</w:t>
            </w:r>
          </w:p>
        </w:tc>
        <w:tc>
          <w:tcPr>
            <w:tcW w:w="1193" w:type="dxa"/>
          </w:tcPr>
          <w:p w14:paraId="73601E05" w14:textId="77777777" w:rsidR="00361513" w:rsidRDefault="00000000">
            <w:pPr>
              <w:pStyle w:val="TableParagraph"/>
              <w:spacing w:before="87" w:line="240" w:lineRule="atLeast"/>
              <w:ind w:left="112" w:firstLine="12"/>
              <w:rPr>
                <w:sz w:val="18"/>
              </w:rPr>
            </w:pPr>
            <w:r>
              <w:rPr>
                <w:spacing w:val="-2"/>
                <w:sz w:val="18"/>
              </w:rPr>
              <w:t>Thời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gian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kết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thúc</w:t>
            </w:r>
          </w:p>
        </w:tc>
        <w:tc>
          <w:tcPr>
            <w:tcW w:w="1966" w:type="dxa"/>
          </w:tcPr>
          <w:p w14:paraId="496CA80B" w14:textId="77777777" w:rsidR="00361513" w:rsidRDefault="00000000">
            <w:pPr>
              <w:pStyle w:val="TableParagraph"/>
              <w:spacing w:before="87" w:line="240" w:lineRule="atLeast"/>
              <w:ind w:left="114" w:firstLine="12"/>
              <w:rPr>
                <w:sz w:val="18"/>
              </w:rPr>
            </w:pPr>
            <w:r>
              <w:rPr>
                <w:sz w:val="18"/>
              </w:rPr>
              <w:t>Lựa</w:t>
            </w:r>
            <w:r>
              <w:rPr>
                <w:spacing w:val="31"/>
                <w:sz w:val="18"/>
              </w:rPr>
              <w:t xml:space="preserve"> </w:t>
            </w:r>
            <w:r>
              <w:rPr>
                <w:sz w:val="18"/>
              </w:rPr>
              <w:t>chọn</w:t>
            </w:r>
            <w:r>
              <w:rPr>
                <w:spacing w:val="33"/>
                <w:sz w:val="18"/>
              </w:rPr>
              <w:t xml:space="preserve"> </w:t>
            </w:r>
            <w:r>
              <w:rPr>
                <w:sz w:val="18"/>
              </w:rPr>
              <w:t>thời</w:t>
            </w:r>
            <w:r>
              <w:rPr>
                <w:spacing w:val="30"/>
                <w:sz w:val="18"/>
              </w:rPr>
              <w:t xml:space="preserve"> </w:t>
            </w:r>
            <w:r>
              <w:rPr>
                <w:sz w:val="18"/>
              </w:rPr>
              <w:t>gian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Datetime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Picker</w:t>
            </w:r>
            <w:proofErr w:type="spellEnd"/>
            <w:r>
              <w:rPr>
                <w:sz w:val="18"/>
              </w:rPr>
              <w:t>)</w:t>
            </w:r>
          </w:p>
        </w:tc>
        <w:tc>
          <w:tcPr>
            <w:tcW w:w="1047" w:type="dxa"/>
          </w:tcPr>
          <w:p w14:paraId="68777C25" w14:textId="77777777" w:rsidR="00361513" w:rsidRDefault="00000000">
            <w:pPr>
              <w:pStyle w:val="TableParagraph"/>
              <w:spacing w:before="120"/>
              <w:ind w:left="114"/>
              <w:rPr>
                <w:sz w:val="18"/>
              </w:rPr>
            </w:pPr>
            <w:r>
              <w:rPr>
                <w:sz w:val="18"/>
              </w:rPr>
              <w:t>Không</w:t>
            </w:r>
          </w:p>
        </w:tc>
        <w:tc>
          <w:tcPr>
            <w:tcW w:w="1630" w:type="dxa"/>
          </w:tcPr>
          <w:p w14:paraId="4AE28297" w14:textId="77777777" w:rsidR="00361513" w:rsidRDefault="00000000">
            <w:pPr>
              <w:pStyle w:val="TableParagraph"/>
              <w:spacing w:before="120"/>
              <w:ind w:left="124"/>
              <w:rPr>
                <w:sz w:val="18"/>
              </w:rPr>
            </w:pPr>
            <w:r>
              <w:rPr>
                <w:sz w:val="18"/>
              </w:rPr>
              <w:t>Ngày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tháng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hợp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lệ</w:t>
            </w:r>
          </w:p>
        </w:tc>
        <w:tc>
          <w:tcPr>
            <w:tcW w:w="2166" w:type="dxa"/>
          </w:tcPr>
          <w:p w14:paraId="6EB8AAF4" w14:textId="77777777" w:rsidR="00361513" w:rsidRDefault="00000000">
            <w:pPr>
              <w:pStyle w:val="TableParagraph"/>
              <w:spacing w:before="120"/>
              <w:ind w:left="114"/>
              <w:rPr>
                <w:sz w:val="18"/>
              </w:rPr>
            </w:pPr>
            <w:r>
              <w:rPr>
                <w:sz w:val="18"/>
              </w:rPr>
              <w:t>202</w:t>
            </w:r>
            <w:r>
              <w:rPr>
                <w:sz w:val="18"/>
                <w:lang w:val="en-US"/>
              </w:rPr>
              <w:t>4</w:t>
            </w:r>
            <w:r>
              <w:rPr>
                <w:sz w:val="18"/>
              </w:rPr>
              <w:t>/0</w:t>
            </w:r>
            <w:r>
              <w:rPr>
                <w:sz w:val="18"/>
                <w:lang w:val="en-US"/>
              </w:rPr>
              <w:t>6</w:t>
            </w:r>
            <w:r>
              <w:rPr>
                <w:sz w:val="18"/>
              </w:rPr>
              <w:t>/</w:t>
            </w:r>
            <w:r>
              <w:rPr>
                <w:sz w:val="18"/>
                <w:lang w:val="en-US"/>
              </w:rPr>
              <w:t>01</w:t>
            </w:r>
          </w:p>
        </w:tc>
      </w:tr>
    </w:tbl>
    <w:p w14:paraId="6D4E10D8" w14:textId="77777777" w:rsidR="00361513" w:rsidRDefault="00000000">
      <w:pPr>
        <w:pStyle w:val="u4"/>
        <w:spacing w:before="121"/>
        <w:ind w:right="162"/>
      </w:pPr>
      <w:bookmarkStart w:id="51" w:name="_bookmark56"/>
      <w:bookmarkEnd w:id="51"/>
      <w:r>
        <w:t>Bảng</w:t>
      </w:r>
      <w:r>
        <w:rPr>
          <w:spacing w:val="-2"/>
        </w:rPr>
        <w:t xml:space="preserve"> </w:t>
      </w:r>
      <w:r>
        <w:t>2-1</w:t>
      </w:r>
      <w:r w:rsidRPr="00093C01">
        <w:t>2</w:t>
      </w:r>
      <w:r>
        <w:t>:</w:t>
      </w:r>
      <w:r>
        <w:rPr>
          <w:spacing w:val="-6"/>
        </w:rPr>
        <w:t xml:space="preserve"> </w:t>
      </w:r>
      <w:r>
        <w:t>Dữ</w:t>
      </w:r>
      <w:r>
        <w:rPr>
          <w:spacing w:val="-3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tìm</w:t>
      </w:r>
      <w:r>
        <w:rPr>
          <w:spacing w:val="-5"/>
        </w:rPr>
        <w:t xml:space="preserve"> </w:t>
      </w:r>
      <w:r>
        <w:t>kiếm</w:t>
      </w:r>
      <w:r>
        <w:rPr>
          <w:spacing w:val="-3"/>
        </w:rPr>
        <w:t xml:space="preserve"> </w:t>
      </w:r>
      <w:r w:rsidRPr="00093C01">
        <w:t>bài đăng</w:t>
      </w:r>
    </w:p>
    <w:p w14:paraId="66E918B7" w14:textId="77777777" w:rsidR="00361513" w:rsidRDefault="00361513">
      <w:pPr>
        <w:pStyle w:val="ThnVnban"/>
        <w:spacing w:before="8"/>
        <w:rPr>
          <w:b/>
          <w:sz w:val="25"/>
        </w:rPr>
      </w:pPr>
    </w:p>
    <w:p w14:paraId="17661434" w14:textId="77777777" w:rsidR="00361513" w:rsidRDefault="00000000">
      <w:pPr>
        <w:pStyle w:val="ThnVnban"/>
        <w:spacing w:after="59"/>
        <w:ind w:left="320"/>
      </w:pPr>
      <w:r>
        <w:t>****</w:t>
      </w:r>
      <w:r>
        <w:rPr>
          <w:spacing w:val="-5"/>
        </w:rPr>
        <w:t xml:space="preserve"> </w:t>
      </w:r>
      <w:r>
        <w:t>Dữ</w:t>
      </w:r>
      <w:r>
        <w:rPr>
          <w:spacing w:val="-3"/>
        </w:rPr>
        <w:t xml:space="preserve"> </w:t>
      </w:r>
      <w:r>
        <w:t>liệu</w:t>
      </w:r>
      <w:r>
        <w:rPr>
          <w:spacing w:val="-2"/>
        </w:rPr>
        <w:t xml:space="preserve"> </w:t>
      </w:r>
      <w:r>
        <w:t>đầu</w:t>
      </w:r>
      <w:r>
        <w:rPr>
          <w:spacing w:val="-2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khi tìm</w:t>
      </w:r>
      <w:r>
        <w:rPr>
          <w:spacing w:val="-2"/>
        </w:rPr>
        <w:t xml:space="preserve"> </w:t>
      </w:r>
      <w:r>
        <w:t>kiếm</w:t>
      </w:r>
      <w:r>
        <w:rPr>
          <w:spacing w:val="-2"/>
        </w:rPr>
        <w:t xml:space="preserve"> </w:t>
      </w:r>
      <w:r>
        <w:t>lịch</w:t>
      </w:r>
      <w:r>
        <w:rPr>
          <w:spacing w:val="-2"/>
        </w:rPr>
        <w:t xml:space="preserve"> </w:t>
      </w:r>
      <w:r>
        <w:t>sử</w:t>
      </w:r>
      <w:r w:rsidRPr="00093C01">
        <w:rPr>
          <w:spacing w:val="-2"/>
        </w:rPr>
        <w:t xml:space="preserve"> bài đăng</w:t>
      </w:r>
      <w:r>
        <w:t>:</w:t>
      </w:r>
    </w:p>
    <w:tbl>
      <w:tblPr>
        <w:tblW w:w="8638" w:type="dxa"/>
        <w:tblInd w:w="3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6"/>
        <w:gridCol w:w="1193"/>
        <w:gridCol w:w="1966"/>
        <w:gridCol w:w="1047"/>
        <w:gridCol w:w="1534"/>
        <w:gridCol w:w="2262"/>
      </w:tblGrid>
      <w:tr w:rsidR="00361513" w14:paraId="3A210002" w14:textId="77777777">
        <w:trPr>
          <w:trHeight w:val="616"/>
        </w:trPr>
        <w:tc>
          <w:tcPr>
            <w:tcW w:w="636" w:type="dxa"/>
            <w:shd w:val="clear" w:color="auto" w:fill="FFCC99"/>
          </w:tcPr>
          <w:p w14:paraId="4221BBB3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232A8D55" w14:textId="77777777" w:rsidR="00361513" w:rsidRDefault="00000000">
            <w:pPr>
              <w:pStyle w:val="TableParagraph"/>
              <w:ind w:left="135" w:right="10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STT</w:t>
            </w:r>
          </w:p>
        </w:tc>
        <w:tc>
          <w:tcPr>
            <w:tcW w:w="1193" w:type="dxa"/>
            <w:shd w:val="clear" w:color="auto" w:fill="FFCC99"/>
          </w:tcPr>
          <w:p w14:paraId="327CBE69" w14:textId="77777777" w:rsidR="00361513" w:rsidRDefault="00000000">
            <w:pPr>
              <w:pStyle w:val="TableParagraph"/>
              <w:spacing w:before="76" w:line="250" w:lineRule="atLeast"/>
              <w:ind w:left="333" w:right="273" w:hanging="29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Trường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dữ</w:t>
            </w:r>
            <w:r>
              <w:rPr>
                <w:b/>
                <w:spacing w:val="-9"/>
                <w:sz w:val="18"/>
              </w:rPr>
              <w:t xml:space="preserve"> </w:t>
            </w:r>
            <w:r>
              <w:rPr>
                <w:b/>
                <w:sz w:val="18"/>
              </w:rPr>
              <w:t>liệu</w:t>
            </w:r>
          </w:p>
        </w:tc>
        <w:tc>
          <w:tcPr>
            <w:tcW w:w="1966" w:type="dxa"/>
            <w:shd w:val="clear" w:color="auto" w:fill="FFCC99"/>
          </w:tcPr>
          <w:p w14:paraId="76A19563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2FECEF9A" w14:textId="77777777" w:rsidR="00361513" w:rsidRDefault="00000000">
            <w:pPr>
              <w:pStyle w:val="TableParagraph"/>
              <w:ind w:right="726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1047" w:type="dxa"/>
            <w:shd w:val="clear" w:color="auto" w:fill="FFCC99"/>
          </w:tcPr>
          <w:p w14:paraId="2FB0AB82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27B0556C" w14:textId="77777777" w:rsidR="00361513" w:rsidRDefault="00000000">
            <w:pPr>
              <w:pStyle w:val="TableParagraph"/>
              <w:ind w:left="148"/>
              <w:rPr>
                <w:b/>
                <w:sz w:val="18"/>
              </w:rPr>
            </w:pPr>
            <w:r>
              <w:rPr>
                <w:b/>
                <w:sz w:val="18"/>
              </w:rPr>
              <w:t>Bắt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buộc?</w:t>
            </w:r>
          </w:p>
        </w:tc>
        <w:tc>
          <w:tcPr>
            <w:tcW w:w="1534" w:type="dxa"/>
            <w:shd w:val="clear" w:color="auto" w:fill="FFCC99"/>
          </w:tcPr>
          <w:p w14:paraId="32C9D6BE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04400DF2" w14:textId="77777777" w:rsidR="00361513" w:rsidRDefault="00000000">
            <w:pPr>
              <w:pStyle w:val="TableParagraph"/>
              <w:ind w:left="150"/>
              <w:rPr>
                <w:b/>
                <w:sz w:val="18"/>
              </w:rPr>
            </w:pPr>
            <w:r>
              <w:rPr>
                <w:b/>
                <w:sz w:val="18"/>
              </w:rPr>
              <w:t>Điều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hợp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lệ</w:t>
            </w:r>
          </w:p>
        </w:tc>
        <w:tc>
          <w:tcPr>
            <w:tcW w:w="2262" w:type="dxa"/>
            <w:shd w:val="clear" w:color="auto" w:fill="FFCC99"/>
          </w:tcPr>
          <w:p w14:paraId="2863A501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11BDD1A9" w14:textId="77777777" w:rsidR="00361513" w:rsidRDefault="00000000">
            <w:pPr>
              <w:pStyle w:val="TableParagraph"/>
              <w:ind w:left="121" w:right="8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Ví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dụ</w:t>
            </w:r>
          </w:p>
        </w:tc>
      </w:tr>
      <w:tr w:rsidR="00361513" w14:paraId="70516D3D" w14:textId="77777777">
        <w:trPr>
          <w:trHeight w:val="369"/>
        </w:trPr>
        <w:tc>
          <w:tcPr>
            <w:tcW w:w="636" w:type="dxa"/>
          </w:tcPr>
          <w:p w14:paraId="1F0A2EBC" w14:textId="77777777" w:rsidR="00361513" w:rsidRDefault="00000000">
            <w:pPr>
              <w:pStyle w:val="TableParagraph"/>
              <w:spacing w:line="204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1193" w:type="dxa"/>
          </w:tcPr>
          <w:p w14:paraId="64AFAC40" w14:textId="77777777" w:rsidR="00361513" w:rsidRDefault="00000000">
            <w:pPr>
              <w:pStyle w:val="TableParagraph"/>
              <w:spacing w:before="119"/>
              <w:ind w:left="131"/>
              <w:rPr>
                <w:sz w:val="18"/>
              </w:rPr>
            </w:pPr>
            <w:r>
              <w:rPr>
                <w:spacing w:val="-2"/>
                <w:sz w:val="18"/>
              </w:rPr>
              <w:t>Tên</w:t>
            </w:r>
            <w:r>
              <w:rPr>
                <w:spacing w:val="-6"/>
                <w:sz w:val="18"/>
              </w:rPr>
              <w:t xml:space="preserve"> </w:t>
            </w:r>
            <w:proofErr w:type="spellStart"/>
            <w:r>
              <w:rPr>
                <w:spacing w:val="-1"/>
                <w:sz w:val="18"/>
                <w:lang w:val="en-US"/>
              </w:rPr>
              <w:t>bài</w:t>
            </w:r>
            <w:proofErr w:type="spellEnd"/>
            <w:r>
              <w:rPr>
                <w:spacing w:val="-1"/>
                <w:sz w:val="18"/>
                <w:lang w:val="en-US"/>
              </w:rPr>
              <w:t xml:space="preserve"> </w:t>
            </w:r>
            <w:proofErr w:type="spellStart"/>
            <w:r>
              <w:rPr>
                <w:spacing w:val="-1"/>
                <w:sz w:val="18"/>
                <w:lang w:val="en-US"/>
              </w:rPr>
              <w:t>đăng</w:t>
            </w:r>
            <w:proofErr w:type="spellEnd"/>
          </w:p>
        </w:tc>
        <w:tc>
          <w:tcPr>
            <w:tcW w:w="1966" w:type="dxa"/>
          </w:tcPr>
          <w:p w14:paraId="426FF7CE" w14:textId="77777777" w:rsidR="00361513" w:rsidRDefault="00000000">
            <w:pPr>
              <w:pStyle w:val="TableParagraph"/>
              <w:spacing w:before="119"/>
              <w:ind w:right="747"/>
              <w:jc w:val="right"/>
              <w:rPr>
                <w:sz w:val="18"/>
              </w:rPr>
            </w:pPr>
            <w:proofErr w:type="spellStart"/>
            <w:r>
              <w:rPr>
                <w:sz w:val="18"/>
              </w:rPr>
              <w:t>Input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text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1047" w:type="dxa"/>
          </w:tcPr>
          <w:p w14:paraId="5C826A88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</w:rPr>
            </w:pPr>
            <w:r>
              <w:rPr>
                <w:sz w:val="18"/>
              </w:rPr>
              <w:t>Không</w:t>
            </w:r>
          </w:p>
        </w:tc>
        <w:tc>
          <w:tcPr>
            <w:tcW w:w="1534" w:type="dxa"/>
          </w:tcPr>
          <w:p w14:paraId="123DD54D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Chuỗi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kí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tự</w:t>
            </w:r>
          </w:p>
        </w:tc>
        <w:tc>
          <w:tcPr>
            <w:tcW w:w="2262" w:type="dxa"/>
          </w:tcPr>
          <w:p w14:paraId="692CA20B" w14:textId="77777777" w:rsidR="00361513" w:rsidRDefault="00000000">
            <w:pPr>
              <w:pStyle w:val="TableParagraph"/>
              <w:spacing w:before="119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 xml:space="preserve">   Abcd…</w:t>
            </w:r>
          </w:p>
        </w:tc>
      </w:tr>
      <w:tr w:rsidR="00361513" w14:paraId="1C38A352" w14:textId="77777777">
        <w:trPr>
          <w:trHeight w:val="369"/>
        </w:trPr>
        <w:tc>
          <w:tcPr>
            <w:tcW w:w="636" w:type="dxa"/>
          </w:tcPr>
          <w:p w14:paraId="7ED8B6EA" w14:textId="77777777" w:rsidR="00361513" w:rsidRDefault="00000000">
            <w:pPr>
              <w:pStyle w:val="TableParagraph"/>
              <w:spacing w:line="204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193" w:type="dxa"/>
          </w:tcPr>
          <w:p w14:paraId="5AEE35A7" w14:textId="77777777" w:rsidR="00361513" w:rsidRDefault="00000000">
            <w:pPr>
              <w:pStyle w:val="TableParagraph"/>
              <w:spacing w:before="120"/>
              <w:ind w:left="134"/>
              <w:rPr>
                <w:sz w:val="18"/>
              </w:rPr>
            </w:pPr>
            <w:r>
              <w:rPr>
                <w:sz w:val="18"/>
              </w:rPr>
              <w:t>Mã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  <w:lang w:val="en-US"/>
              </w:rPr>
              <w:t>bài</w:t>
            </w:r>
            <w:proofErr w:type="spellEnd"/>
            <w:r>
              <w:rPr>
                <w:sz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lang w:val="en-US"/>
              </w:rPr>
              <w:t>đăng</w:t>
            </w:r>
            <w:proofErr w:type="spellEnd"/>
          </w:p>
        </w:tc>
        <w:tc>
          <w:tcPr>
            <w:tcW w:w="1966" w:type="dxa"/>
          </w:tcPr>
          <w:p w14:paraId="7F8D313D" w14:textId="77777777" w:rsidR="00361513" w:rsidRDefault="00000000">
            <w:pPr>
              <w:pStyle w:val="TableParagraph"/>
              <w:spacing w:before="120"/>
              <w:ind w:right="747"/>
              <w:jc w:val="right"/>
              <w:rPr>
                <w:sz w:val="18"/>
              </w:rPr>
            </w:pPr>
            <w:proofErr w:type="spellStart"/>
            <w:r>
              <w:rPr>
                <w:sz w:val="18"/>
              </w:rPr>
              <w:t>Input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text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1047" w:type="dxa"/>
          </w:tcPr>
          <w:p w14:paraId="66A6EEBD" w14:textId="77777777" w:rsidR="00361513" w:rsidRDefault="00000000">
            <w:pPr>
              <w:pStyle w:val="TableParagraph"/>
              <w:spacing w:before="120"/>
              <w:ind w:left="114"/>
              <w:rPr>
                <w:sz w:val="18"/>
              </w:rPr>
            </w:pPr>
            <w:r>
              <w:rPr>
                <w:sz w:val="18"/>
              </w:rPr>
              <w:t>Không</w:t>
            </w:r>
          </w:p>
        </w:tc>
        <w:tc>
          <w:tcPr>
            <w:tcW w:w="1534" w:type="dxa"/>
          </w:tcPr>
          <w:p w14:paraId="2D21B2FC" w14:textId="77777777" w:rsidR="00361513" w:rsidRDefault="00000000">
            <w:pPr>
              <w:pStyle w:val="TableParagraph"/>
              <w:spacing w:before="120"/>
              <w:ind w:left="124"/>
              <w:rPr>
                <w:sz w:val="18"/>
              </w:rPr>
            </w:pPr>
            <w:r>
              <w:rPr>
                <w:sz w:val="18"/>
              </w:rPr>
              <w:t>Chuỗi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kí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tự</w:t>
            </w:r>
          </w:p>
        </w:tc>
        <w:tc>
          <w:tcPr>
            <w:tcW w:w="2262" w:type="dxa"/>
          </w:tcPr>
          <w:p w14:paraId="00DC3DB9" w14:textId="77777777" w:rsidR="00361513" w:rsidRDefault="00000000">
            <w:pPr>
              <w:pStyle w:val="TableParagraph"/>
              <w:spacing w:before="120"/>
              <w:ind w:left="114"/>
              <w:rPr>
                <w:sz w:val="18"/>
              </w:rPr>
            </w:pPr>
            <w:r>
              <w:rPr>
                <w:sz w:val="18"/>
                <w:lang w:val="en-US"/>
              </w:rPr>
              <w:t>0001</w:t>
            </w:r>
          </w:p>
        </w:tc>
      </w:tr>
    </w:tbl>
    <w:p w14:paraId="43DE54B6" w14:textId="77777777" w:rsidR="00361513" w:rsidRPr="00093C01" w:rsidRDefault="00000000">
      <w:pPr>
        <w:pStyle w:val="u4"/>
        <w:ind w:right="165"/>
      </w:pPr>
      <w:bookmarkStart w:id="52" w:name="_bookmark57"/>
      <w:bookmarkEnd w:id="52"/>
      <w:r>
        <w:t>Bảng</w:t>
      </w:r>
      <w:r>
        <w:rPr>
          <w:spacing w:val="-4"/>
        </w:rPr>
        <w:t xml:space="preserve"> </w:t>
      </w:r>
      <w:r>
        <w:t>2-1</w:t>
      </w:r>
      <w:r w:rsidRPr="00093C01">
        <w:t>3</w:t>
      </w:r>
      <w:r>
        <w:t>:</w:t>
      </w:r>
      <w:r>
        <w:rPr>
          <w:spacing w:val="-4"/>
        </w:rPr>
        <w:t xml:space="preserve"> </w:t>
      </w:r>
      <w:r>
        <w:t>Dữ</w:t>
      </w:r>
      <w:r>
        <w:rPr>
          <w:spacing w:val="-5"/>
        </w:rPr>
        <w:t xml:space="preserve"> </w:t>
      </w:r>
      <w:r>
        <w:t>liệu</w:t>
      </w:r>
      <w:r>
        <w:rPr>
          <w:spacing w:val="-1"/>
        </w:rPr>
        <w:t xml:space="preserve"> </w:t>
      </w:r>
      <w:r>
        <w:t>tìm</w:t>
      </w:r>
      <w:r>
        <w:rPr>
          <w:spacing w:val="-6"/>
        </w:rPr>
        <w:t xml:space="preserve"> </w:t>
      </w:r>
      <w:r>
        <w:t>kiếm</w:t>
      </w:r>
      <w:r>
        <w:rPr>
          <w:spacing w:val="-3"/>
        </w:rPr>
        <w:t xml:space="preserve"> </w:t>
      </w:r>
      <w:r>
        <w:t>lịch</w:t>
      </w:r>
      <w:r>
        <w:rPr>
          <w:spacing w:val="-1"/>
        </w:rPr>
        <w:t xml:space="preserve"> </w:t>
      </w:r>
      <w:r>
        <w:t>sử</w:t>
      </w:r>
      <w:r>
        <w:rPr>
          <w:spacing w:val="-7"/>
        </w:rPr>
        <w:t xml:space="preserve"> </w:t>
      </w:r>
      <w:r w:rsidRPr="00093C01">
        <w:t>bài đăng</w:t>
      </w:r>
    </w:p>
    <w:p w14:paraId="436499E1" w14:textId="77777777" w:rsidR="00361513" w:rsidRDefault="00361513">
      <w:pPr>
        <w:sectPr w:rsidR="00361513" w:rsidSect="002F61B4">
          <w:pgSz w:w="12240" w:h="15840"/>
          <w:pgMar w:top="1360" w:right="1300" w:bottom="1020" w:left="1480" w:header="0" w:footer="758" w:gutter="0"/>
          <w:cols w:space="720"/>
        </w:sectPr>
      </w:pPr>
    </w:p>
    <w:p w14:paraId="0570211D" w14:textId="77777777" w:rsidR="00361513" w:rsidRDefault="00000000">
      <w:pPr>
        <w:pStyle w:val="ThnVnban"/>
        <w:spacing w:before="79" w:after="57"/>
        <w:ind w:left="320"/>
      </w:pPr>
      <w:r>
        <w:lastRenderedPageBreak/>
        <w:pict w14:anchorId="25B4112D">
          <v:rect id="_x0000_s2052" style="position:absolute;left:0;text-align:left;margin-left:93.15pt;margin-top:355.9pt;width:66.7pt;height:.95pt;z-index:-251653632;mso-position-horizontal-relative:page;mso-position-vertical-relative:page;mso-width-relative:page;mso-height-relative:page" fillcolor="black" stroked="f">
            <w10:wrap anchorx="page" anchory="page"/>
          </v:rect>
        </w:pict>
      </w:r>
      <w:r>
        <w:t>*****</w:t>
      </w:r>
      <w:r>
        <w:rPr>
          <w:spacing w:val="-5"/>
        </w:rPr>
        <w:t xml:space="preserve"> </w:t>
      </w:r>
      <w:r>
        <w:t>Dữ</w:t>
      </w:r>
      <w:r>
        <w:rPr>
          <w:spacing w:val="-3"/>
        </w:rPr>
        <w:t xml:space="preserve"> </w:t>
      </w:r>
      <w:r>
        <w:t>liệu</w:t>
      </w:r>
      <w:r>
        <w:rPr>
          <w:spacing w:val="-2"/>
        </w:rPr>
        <w:t xml:space="preserve"> </w:t>
      </w:r>
      <w:r>
        <w:t>đầu</w:t>
      </w:r>
      <w:r>
        <w:rPr>
          <w:spacing w:val="-1"/>
        </w:rPr>
        <w:t xml:space="preserve"> </w:t>
      </w:r>
      <w:r>
        <w:t>vào</w:t>
      </w:r>
      <w:r>
        <w:rPr>
          <w:spacing w:val="-2"/>
        </w:rPr>
        <w:t xml:space="preserve"> </w:t>
      </w:r>
      <w:r>
        <w:t>khi</w:t>
      </w:r>
      <w:r>
        <w:rPr>
          <w:spacing w:val="-2"/>
        </w:rPr>
        <w:t xml:space="preserve"> </w:t>
      </w:r>
      <w:r>
        <w:t>tìm</w:t>
      </w:r>
      <w:r>
        <w:rPr>
          <w:spacing w:val="-2"/>
        </w:rPr>
        <w:t xml:space="preserve"> </w:t>
      </w:r>
      <w:r>
        <w:t>kiếm</w:t>
      </w:r>
      <w:r>
        <w:rPr>
          <w:spacing w:val="-1"/>
        </w:rPr>
        <w:t xml:space="preserve"> </w:t>
      </w:r>
      <w:r>
        <w:t>bài</w:t>
      </w:r>
      <w:r>
        <w:rPr>
          <w:spacing w:val="-2"/>
        </w:rPr>
        <w:t xml:space="preserve"> </w:t>
      </w:r>
      <w:r w:rsidRPr="00093C01">
        <w:rPr>
          <w:spacing w:val="-2"/>
        </w:rPr>
        <w:t>đăng</w:t>
      </w:r>
      <w:r>
        <w:t>:</w:t>
      </w:r>
    </w:p>
    <w:tbl>
      <w:tblPr>
        <w:tblW w:w="8638" w:type="dxa"/>
        <w:tblInd w:w="3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6"/>
        <w:gridCol w:w="1337"/>
        <w:gridCol w:w="1822"/>
        <w:gridCol w:w="1047"/>
        <w:gridCol w:w="1534"/>
        <w:gridCol w:w="2262"/>
      </w:tblGrid>
      <w:tr w:rsidR="00361513" w14:paraId="22B16B6A" w14:textId="77777777">
        <w:trPr>
          <w:trHeight w:val="616"/>
        </w:trPr>
        <w:tc>
          <w:tcPr>
            <w:tcW w:w="636" w:type="dxa"/>
            <w:shd w:val="clear" w:color="auto" w:fill="FFCC99"/>
          </w:tcPr>
          <w:p w14:paraId="39B2F6E1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21B5E910" w14:textId="77777777" w:rsidR="00361513" w:rsidRDefault="00000000">
            <w:pPr>
              <w:pStyle w:val="TableParagraph"/>
              <w:ind w:left="135" w:right="10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STT</w:t>
            </w:r>
          </w:p>
        </w:tc>
        <w:tc>
          <w:tcPr>
            <w:tcW w:w="1337" w:type="dxa"/>
            <w:shd w:val="clear" w:color="auto" w:fill="FFCC99"/>
          </w:tcPr>
          <w:p w14:paraId="5ABABDB0" w14:textId="77777777" w:rsidR="00361513" w:rsidRDefault="00000000">
            <w:pPr>
              <w:pStyle w:val="TableParagraph"/>
              <w:spacing w:before="76" w:line="250" w:lineRule="atLeast"/>
              <w:ind w:left="532" w:right="9" w:hanging="348"/>
              <w:rPr>
                <w:b/>
                <w:sz w:val="18"/>
              </w:rPr>
            </w:pPr>
            <w:r>
              <w:rPr>
                <w:b/>
                <w:sz w:val="18"/>
              </w:rPr>
              <w:t>Trường</w:t>
            </w:r>
            <w:r>
              <w:rPr>
                <w:b/>
                <w:spacing w:val="23"/>
                <w:sz w:val="18"/>
              </w:rPr>
              <w:t xml:space="preserve"> </w:t>
            </w:r>
            <w:r>
              <w:rPr>
                <w:b/>
                <w:sz w:val="18"/>
              </w:rPr>
              <w:t>dữ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liệu</w:t>
            </w:r>
          </w:p>
        </w:tc>
        <w:tc>
          <w:tcPr>
            <w:tcW w:w="1822" w:type="dxa"/>
            <w:shd w:val="clear" w:color="auto" w:fill="FFCC99"/>
          </w:tcPr>
          <w:p w14:paraId="490BEF97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69F347D9" w14:textId="77777777" w:rsidR="00361513" w:rsidRDefault="00000000">
            <w:pPr>
              <w:pStyle w:val="TableParagraph"/>
              <w:ind w:right="654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1047" w:type="dxa"/>
            <w:shd w:val="clear" w:color="auto" w:fill="FFCC99"/>
          </w:tcPr>
          <w:p w14:paraId="3518416D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7E92B428" w14:textId="77777777" w:rsidR="00361513" w:rsidRDefault="00000000">
            <w:pPr>
              <w:pStyle w:val="TableParagraph"/>
              <w:ind w:left="148"/>
              <w:rPr>
                <w:b/>
                <w:sz w:val="18"/>
              </w:rPr>
            </w:pPr>
            <w:r>
              <w:rPr>
                <w:b/>
                <w:sz w:val="18"/>
              </w:rPr>
              <w:t>Bắt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buộc?</w:t>
            </w:r>
          </w:p>
        </w:tc>
        <w:tc>
          <w:tcPr>
            <w:tcW w:w="1534" w:type="dxa"/>
            <w:shd w:val="clear" w:color="auto" w:fill="FFCC99"/>
          </w:tcPr>
          <w:p w14:paraId="5D166042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3E77BC63" w14:textId="77777777" w:rsidR="00361513" w:rsidRDefault="00000000">
            <w:pPr>
              <w:pStyle w:val="TableParagraph"/>
              <w:ind w:left="150"/>
              <w:rPr>
                <w:b/>
                <w:sz w:val="18"/>
              </w:rPr>
            </w:pPr>
            <w:r>
              <w:rPr>
                <w:b/>
                <w:sz w:val="18"/>
              </w:rPr>
              <w:t>Điều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hợp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lệ</w:t>
            </w:r>
          </w:p>
        </w:tc>
        <w:tc>
          <w:tcPr>
            <w:tcW w:w="2262" w:type="dxa"/>
            <w:shd w:val="clear" w:color="auto" w:fill="FFCC99"/>
          </w:tcPr>
          <w:p w14:paraId="1282F7D6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456A865D" w14:textId="77777777" w:rsidR="00361513" w:rsidRDefault="00000000">
            <w:pPr>
              <w:pStyle w:val="TableParagraph"/>
              <w:ind w:left="121" w:right="8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Ví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dụ</w:t>
            </w:r>
          </w:p>
        </w:tc>
      </w:tr>
      <w:tr w:rsidR="00361513" w14:paraId="1B6E4311" w14:textId="77777777">
        <w:trPr>
          <w:trHeight w:val="369"/>
        </w:trPr>
        <w:tc>
          <w:tcPr>
            <w:tcW w:w="636" w:type="dxa"/>
          </w:tcPr>
          <w:p w14:paraId="0B727BE1" w14:textId="77777777" w:rsidR="00361513" w:rsidRDefault="00000000">
            <w:pPr>
              <w:pStyle w:val="TableParagraph"/>
              <w:spacing w:line="204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1337" w:type="dxa"/>
          </w:tcPr>
          <w:p w14:paraId="42072D52" w14:textId="77777777" w:rsidR="00361513" w:rsidRDefault="00000000">
            <w:pPr>
              <w:pStyle w:val="TableParagraph"/>
              <w:spacing w:before="119"/>
              <w:ind w:left="112"/>
              <w:rPr>
                <w:sz w:val="18"/>
              </w:rPr>
            </w:pPr>
            <w:r>
              <w:rPr>
                <w:sz w:val="18"/>
              </w:rPr>
              <w:t>Tên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bài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  <w:lang w:val="en-US"/>
              </w:rPr>
              <w:t>đăng</w:t>
            </w:r>
            <w:proofErr w:type="spellEnd"/>
          </w:p>
        </w:tc>
        <w:tc>
          <w:tcPr>
            <w:tcW w:w="1822" w:type="dxa"/>
          </w:tcPr>
          <w:p w14:paraId="286280AD" w14:textId="77777777" w:rsidR="00361513" w:rsidRDefault="00000000">
            <w:pPr>
              <w:pStyle w:val="TableParagraph"/>
              <w:spacing w:before="119"/>
              <w:ind w:right="606"/>
              <w:jc w:val="right"/>
              <w:rPr>
                <w:sz w:val="18"/>
              </w:rPr>
            </w:pPr>
            <w:proofErr w:type="spellStart"/>
            <w:r>
              <w:rPr>
                <w:sz w:val="18"/>
              </w:rPr>
              <w:t>Input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text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1047" w:type="dxa"/>
          </w:tcPr>
          <w:p w14:paraId="65EF372D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</w:rPr>
            </w:pPr>
            <w:r>
              <w:rPr>
                <w:sz w:val="18"/>
              </w:rPr>
              <w:t>Không</w:t>
            </w:r>
          </w:p>
        </w:tc>
        <w:tc>
          <w:tcPr>
            <w:tcW w:w="1534" w:type="dxa"/>
          </w:tcPr>
          <w:p w14:paraId="25249A62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Chuỗi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kí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tự</w:t>
            </w:r>
          </w:p>
        </w:tc>
        <w:tc>
          <w:tcPr>
            <w:tcW w:w="2262" w:type="dxa"/>
          </w:tcPr>
          <w:p w14:paraId="08435DB3" w14:textId="77777777" w:rsidR="00361513" w:rsidRDefault="00000000">
            <w:pPr>
              <w:pStyle w:val="TableParagraph"/>
              <w:spacing w:before="119"/>
              <w:ind w:left="114"/>
              <w:rPr>
                <w:sz w:val="18"/>
              </w:rPr>
            </w:pPr>
            <w:r>
              <w:rPr>
                <w:sz w:val="18"/>
                <w:lang w:val="en-US"/>
              </w:rPr>
              <w:t>Abcd…</w:t>
            </w:r>
          </w:p>
        </w:tc>
      </w:tr>
    </w:tbl>
    <w:p w14:paraId="700FAF00" w14:textId="77777777" w:rsidR="00361513" w:rsidRDefault="00000000">
      <w:pPr>
        <w:pStyle w:val="u4"/>
        <w:ind w:right="167"/>
      </w:pPr>
      <w:bookmarkStart w:id="53" w:name="_bookmark58"/>
      <w:bookmarkEnd w:id="53"/>
      <w:r>
        <w:t>Bảng</w:t>
      </w:r>
      <w:r>
        <w:rPr>
          <w:spacing w:val="-4"/>
        </w:rPr>
        <w:t xml:space="preserve"> </w:t>
      </w:r>
      <w:r>
        <w:t>2-1</w:t>
      </w:r>
      <w:r w:rsidRPr="00093C01">
        <w:t>4</w:t>
      </w:r>
      <w:r>
        <w:t>:</w:t>
      </w:r>
      <w:r>
        <w:rPr>
          <w:spacing w:val="-4"/>
        </w:rPr>
        <w:t xml:space="preserve"> </w:t>
      </w:r>
      <w:r>
        <w:t>Dữ</w:t>
      </w:r>
      <w:r>
        <w:rPr>
          <w:spacing w:val="-6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tìm</w:t>
      </w:r>
      <w:r>
        <w:rPr>
          <w:spacing w:val="-8"/>
        </w:rPr>
        <w:t xml:space="preserve"> </w:t>
      </w:r>
      <w:r>
        <w:t>kiếm</w:t>
      </w:r>
      <w:r>
        <w:rPr>
          <w:spacing w:val="-4"/>
        </w:rPr>
        <w:t xml:space="preserve"> </w:t>
      </w:r>
      <w:r>
        <w:t>bài</w:t>
      </w:r>
      <w:r>
        <w:rPr>
          <w:spacing w:val="-4"/>
        </w:rPr>
        <w:t xml:space="preserve"> </w:t>
      </w:r>
      <w:r w:rsidRPr="00093C01">
        <w:rPr>
          <w:spacing w:val="-4"/>
        </w:rPr>
        <w:t>đăng</w:t>
      </w:r>
    </w:p>
    <w:p w14:paraId="24B98C50" w14:textId="77777777" w:rsidR="00361513" w:rsidRDefault="00361513">
      <w:pPr>
        <w:pStyle w:val="ThnVnban"/>
        <w:spacing w:before="10"/>
        <w:rPr>
          <w:b/>
          <w:sz w:val="25"/>
        </w:rPr>
      </w:pPr>
    </w:p>
    <w:p w14:paraId="7D488F88" w14:textId="77777777" w:rsidR="00361513" w:rsidRDefault="00000000">
      <w:pPr>
        <w:pStyle w:val="u3"/>
        <w:numPr>
          <w:ilvl w:val="2"/>
          <w:numId w:val="4"/>
        </w:numPr>
        <w:tabs>
          <w:tab w:val="left" w:pos="1040"/>
          <w:tab w:val="left" w:pos="1041"/>
        </w:tabs>
        <w:spacing w:before="1" w:after="52"/>
        <w:ind w:hanging="721"/>
      </w:pPr>
      <w:bookmarkStart w:id="54" w:name="_bookmark59"/>
      <w:bookmarkEnd w:id="54"/>
      <w:r>
        <w:t>Quản</w:t>
      </w:r>
      <w:r>
        <w:rPr>
          <w:spacing w:val="-11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</w:p>
    <w:tbl>
      <w:tblPr>
        <w:tblW w:w="8758" w:type="dxa"/>
        <w:tblInd w:w="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8"/>
        <w:gridCol w:w="1388"/>
        <w:gridCol w:w="585"/>
        <w:gridCol w:w="1555"/>
        <w:gridCol w:w="437"/>
        <w:gridCol w:w="2206"/>
        <w:gridCol w:w="2139"/>
        <w:gridCol w:w="230"/>
      </w:tblGrid>
      <w:tr w:rsidR="00361513" w14:paraId="071A7D6E" w14:textId="77777777">
        <w:trPr>
          <w:trHeight w:val="400"/>
        </w:trPr>
        <w:tc>
          <w:tcPr>
            <w:tcW w:w="1606" w:type="dxa"/>
            <w:gridSpan w:val="2"/>
            <w:shd w:val="clear" w:color="auto" w:fill="C5EFE1"/>
          </w:tcPr>
          <w:p w14:paraId="63B756A1" w14:textId="77777777" w:rsidR="00361513" w:rsidRDefault="00000000">
            <w:pPr>
              <w:pStyle w:val="TableParagraph"/>
              <w:spacing w:before="122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Mã</w:t>
            </w:r>
            <w:r>
              <w:rPr>
                <w:b/>
                <w:spacing w:val="-7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Use</w:t>
            </w:r>
            <w:proofErr w:type="spellEnd"/>
            <w:r>
              <w:rPr>
                <w:b/>
                <w:spacing w:val="-6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case</w:t>
            </w:r>
            <w:proofErr w:type="spellEnd"/>
          </w:p>
        </w:tc>
        <w:tc>
          <w:tcPr>
            <w:tcW w:w="2577" w:type="dxa"/>
            <w:gridSpan w:val="3"/>
          </w:tcPr>
          <w:p w14:paraId="0B835301" w14:textId="77777777" w:rsidR="00361513" w:rsidRDefault="00000000">
            <w:pPr>
              <w:pStyle w:val="TableParagraph"/>
              <w:spacing w:before="84"/>
              <w:ind w:left="88"/>
              <w:rPr>
                <w:sz w:val="19"/>
              </w:rPr>
            </w:pPr>
            <w:r>
              <w:rPr>
                <w:sz w:val="19"/>
              </w:rPr>
              <w:t>UC008</w:t>
            </w:r>
          </w:p>
        </w:tc>
        <w:tc>
          <w:tcPr>
            <w:tcW w:w="2206" w:type="dxa"/>
          </w:tcPr>
          <w:p w14:paraId="48141226" w14:textId="77777777" w:rsidR="00361513" w:rsidRDefault="00000000">
            <w:pPr>
              <w:pStyle w:val="TableParagraph"/>
              <w:spacing w:before="122"/>
              <w:ind w:left="101"/>
              <w:rPr>
                <w:b/>
                <w:sz w:val="19"/>
              </w:rPr>
            </w:pPr>
            <w:r>
              <w:rPr>
                <w:b/>
                <w:sz w:val="19"/>
              </w:rPr>
              <w:t>Tên</w:t>
            </w:r>
            <w:r>
              <w:rPr>
                <w:b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Use</w:t>
            </w:r>
            <w:proofErr w:type="spellEnd"/>
            <w:r>
              <w:rPr>
                <w:b/>
                <w:spacing w:val="-7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case</w:t>
            </w:r>
            <w:proofErr w:type="spellEnd"/>
          </w:p>
        </w:tc>
        <w:tc>
          <w:tcPr>
            <w:tcW w:w="2369" w:type="dxa"/>
            <w:gridSpan w:val="2"/>
          </w:tcPr>
          <w:p w14:paraId="45090BE7" w14:textId="77777777" w:rsidR="00361513" w:rsidRDefault="00000000">
            <w:pPr>
              <w:pStyle w:val="TableParagraph"/>
              <w:spacing w:before="84"/>
              <w:ind w:left="115"/>
              <w:rPr>
                <w:sz w:val="19"/>
              </w:rPr>
            </w:pPr>
            <w:r>
              <w:rPr>
                <w:sz w:val="19"/>
              </w:rPr>
              <w:t>Quản</w:t>
            </w:r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trị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người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dùng</w:t>
            </w:r>
            <w:proofErr w:type="spellEnd"/>
          </w:p>
        </w:tc>
      </w:tr>
      <w:tr w:rsidR="00361513" w14:paraId="45E6FF6F" w14:textId="77777777">
        <w:trPr>
          <w:trHeight w:val="386"/>
        </w:trPr>
        <w:tc>
          <w:tcPr>
            <w:tcW w:w="1606" w:type="dxa"/>
            <w:gridSpan w:val="2"/>
            <w:shd w:val="clear" w:color="auto" w:fill="C5EFE1"/>
          </w:tcPr>
          <w:p w14:paraId="1E4A96A4" w14:textId="77777777" w:rsidR="00361513" w:rsidRDefault="00000000">
            <w:pPr>
              <w:pStyle w:val="TableParagraph"/>
              <w:spacing w:before="119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Tác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nhân</w:t>
            </w:r>
          </w:p>
        </w:tc>
        <w:tc>
          <w:tcPr>
            <w:tcW w:w="7152" w:type="dxa"/>
            <w:gridSpan w:val="6"/>
          </w:tcPr>
          <w:p w14:paraId="2E81D577" w14:textId="77777777" w:rsidR="00361513" w:rsidRDefault="00000000">
            <w:pPr>
              <w:pStyle w:val="TableParagraph"/>
              <w:spacing w:before="81"/>
              <w:ind w:left="88"/>
              <w:rPr>
                <w:sz w:val="19"/>
              </w:rPr>
            </w:pPr>
            <w:r>
              <w:rPr>
                <w:sz w:val="19"/>
              </w:rPr>
              <w:t>Quản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trị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viên</w:t>
            </w:r>
          </w:p>
        </w:tc>
      </w:tr>
      <w:tr w:rsidR="00361513" w14:paraId="72E70EEF" w14:textId="77777777">
        <w:trPr>
          <w:trHeight w:val="386"/>
        </w:trPr>
        <w:tc>
          <w:tcPr>
            <w:tcW w:w="1606" w:type="dxa"/>
            <w:gridSpan w:val="2"/>
            <w:shd w:val="clear" w:color="auto" w:fill="C5EFE1"/>
          </w:tcPr>
          <w:p w14:paraId="49E230EC" w14:textId="77777777" w:rsidR="00361513" w:rsidRDefault="00000000">
            <w:pPr>
              <w:pStyle w:val="TableParagraph"/>
              <w:spacing w:before="119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7152" w:type="dxa"/>
            <w:gridSpan w:val="6"/>
          </w:tcPr>
          <w:p w14:paraId="057BA149" w14:textId="77777777" w:rsidR="00361513" w:rsidRDefault="00000000">
            <w:pPr>
              <w:pStyle w:val="TableParagraph"/>
              <w:spacing w:before="81"/>
              <w:ind w:left="88"/>
              <w:rPr>
                <w:sz w:val="19"/>
              </w:rPr>
            </w:pPr>
            <w:r>
              <w:rPr>
                <w:sz w:val="19"/>
              </w:rPr>
              <w:t>Thực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hiện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tác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vụ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như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thêm,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sửa,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xóa,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tìm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tài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khoản</w:t>
            </w:r>
            <w:r>
              <w:rPr>
                <w:spacing w:val="-5"/>
                <w:sz w:val="19"/>
              </w:rPr>
              <w:t xml:space="preserve"> </w:t>
            </w:r>
            <w:r w:rsidRPr="00093C01">
              <w:rPr>
                <w:sz w:val="19"/>
              </w:rPr>
              <w:t>nhà tuyển dụng, sinh viên</w:t>
            </w:r>
          </w:p>
        </w:tc>
      </w:tr>
      <w:tr w:rsidR="00361513" w14:paraId="31D07796" w14:textId="77777777">
        <w:trPr>
          <w:trHeight w:val="816"/>
        </w:trPr>
        <w:tc>
          <w:tcPr>
            <w:tcW w:w="1606" w:type="dxa"/>
            <w:gridSpan w:val="2"/>
            <w:shd w:val="clear" w:color="auto" w:fill="C5EFE1"/>
          </w:tcPr>
          <w:p w14:paraId="2534E77A" w14:textId="77777777" w:rsidR="00361513" w:rsidRDefault="00000000">
            <w:pPr>
              <w:pStyle w:val="TableParagraph"/>
              <w:spacing w:before="122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Sự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kích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hoạt</w:t>
            </w:r>
          </w:p>
        </w:tc>
        <w:tc>
          <w:tcPr>
            <w:tcW w:w="7152" w:type="dxa"/>
            <w:gridSpan w:val="6"/>
          </w:tcPr>
          <w:p w14:paraId="79A10883" w14:textId="77777777" w:rsidR="00361513" w:rsidRDefault="00000000">
            <w:pPr>
              <w:pStyle w:val="TableParagraph"/>
              <w:spacing w:before="82"/>
              <w:ind w:left="88" w:right="90"/>
              <w:jc w:val="both"/>
              <w:rPr>
                <w:sz w:val="19"/>
              </w:rPr>
            </w:pPr>
            <w:proofErr w:type="spellStart"/>
            <w:r>
              <w:rPr>
                <w:sz w:val="19"/>
              </w:rPr>
              <w:t>Click</w:t>
            </w:r>
            <w:proofErr w:type="spellEnd"/>
            <w:r>
              <w:rPr>
                <w:sz w:val="19"/>
              </w:rPr>
              <w:t xml:space="preserve"> nút “</w:t>
            </w:r>
            <w:proofErr w:type="spellStart"/>
            <w:r>
              <w:rPr>
                <w:sz w:val="19"/>
              </w:rPr>
              <w:t>Create</w:t>
            </w:r>
            <w:proofErr w:type="spellEnd"/>
            <w:r>
              <w:rPr>
                <w:sz w:val="19"/>
              </w:rPr>
              <w:t>”, “</w:t>
            </w:r>
            <w:proofErr w:type="spellStart"/>
            <w:r>
              <w:rPr>
                <w:sz w:val="19"/>
              </w:rPr>
              <w:t>Delete</w:t>
            </w:r>
            <w:proofErr w:type="spellEnd"/>
            <w:r>
              <w:rPr>
                <w:sz w:val="19"/>
              </w:rPr>
              <w:t>”, “</w:t>
            </w:r>
            <w:proofErr w:type="spellStart"/>
            <w:r w:rsidRPr="00093C01">
              <w:rPr>
                <w:sz w:val="19"/>
              </w:rPr>
              <w:t>Search</w:t>
            </w:r>
            <w:proofErr w:type="spellEnd"/>
            <w:r w:rsidRPr="00093C01">
              <w:rPr>
                <w:sz w:val="19"/>
              </w:rPr>
              <w:t>”</w:t>
            </w:r>
            <w:r>
              <w:rPr>
                <w:sz w:val="19"/>
              </w:rPr>
              <w:t>,</w:t>
            </w:r>
            <w:r w:rsidRPr="00093C01">
              <w:rPr>
                <w:sz w:val="19"/>
              </w:rPr>
              <w:t xml:space="preserve"> </w:t>
            </w:r>
            <w:r>
              <w:rPr>
                <w:sz w:val="19"/>
              </w:rPr>
              <w:t>“</w:t>
            </w:r>
            <w:proofErr w:type="spellStart"/>
            <w:r>
              <w:rPr>
                <w:sz w:val="19"/>
              </w:rPr>
              <w:t>Edit</w:t>
            </w:r>
            <w:proofErr w:type="spellEnd"/>
            <w:r>
              <w:rPr>
                <w:sz w:val="19"/>
              </w:rPr>
              <w:t>”</w:t>
            </w:r>
            <w:r w:rsidRPr="00093C01">
              <w:rPr>
                <w:sz w:val="19"/>
              </w:rPr>
              <w:t>, “</w:t>
            </w:r>
            <w:proofErr w:type="spellStart"/>
            <w:r w:rsidRPr="00093C01">
              <w:rPr>
                <w:sz w:val="19"/>
              </w:rPr>
              <w:t>List</w:t>
            </w:r>
            <w:proofErr w:type="spellEnd"/>
            <w:r w:rsidRPr="00093C01">
              <w:rPr>
                <w:sz w:val="19"/>
              </w:rPr>
              <w:t>”</w:t>
            </w:r>
            <w:r>
              <w:rPr>
                <w:sz w:val="19"/>
              </w:rPr>
              <w:t xml:space="preserve"> tương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 xml:space="preserve">ứng với các sự kiện thêm mới, xóa, </w:t>
            </w:r>
            <w:r w:rsidRPr="00093C01">
              <w:rPr>
                <w:sz w:val="19"/>
              </w:rPr>
              <w:t>tìm kiếm</w:t>
            </w:r>
            <w:r>
              <w:rPr>
                <w:sz w:val="19"/>
              </w:rPr>
              <w:t>, thay đổi thông tin</w:t>
            </w:r>
            <w:r w:rsidRPr="00093C01">
              <w:rPr>
                <w:sz w:val="19"/>
              </w:rPr>
              <w:t xml:space="preserve"> và xem danh sách </w:t>
            </w:r>
            <w:r>
              <w:rPr>
                <w:sz w:val="19"/>
              </w:rPr>
              <w:t xml:space="preserve"> </w:t>
            </w:r>
            <w:r w:rsidRPr="00093C01">
              <w:rPr>
                <w:sz w:val="19"/>
              </w:rPr>
              <w:t>nhà tuyển dụng, sinh viên</w:t>
            </w:r>
          </w:p>
        </w:tc>
      </w:tr>
      <w:tr w:rsidR="00361513" w14:paraId="2FC7634B" w14:textId="77777777">
        <w:trPr>
          <w:trHeight w:val="388"/>
        </w:trPr>
        <w:tc>
          <w:tcPr>
            <w:tcW w:w="1606" w:type="dxa"/>
            <w:gridSpan w:val="2"/>
            <w:shd w:val="clear" w:color="auto" w:fill="C5EFE1"/>
          </w:tcPr>
          <w:p w14:paraId="258881D9" w14:textId="77777777" w:rsidR="00361513" w:rsidRDefault="00000000">
            <w:pPr>
              <w:pStyle w:val="TableParagraph"/>
              <w:spacing w:before="122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Tiền</w:t>
            </w:r>
            <w:r>
              <w:rPr>
                <w:b/>
                <w:spacing w:val="-9"/>
                <w:sz w:val="18"/>
              </w:rPr>
              <w:t xml:space="preserve"> </w:t>
            </w:r>
            <w:r>
              <w:rPr>
                <w:b/>
                <w:sz w:val="18"/>
              </w:rPr>
              <w:t>điều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</w:p>
        </w:tc>
        <w:tc>
          <w:tcPr>
            <w:tcW w:w="7152" w:type="dxa"/>
            <w:gridSpan w:val="6"/>
          </w:tcPr>
          <w:p w14:paraId="00EA18D5" w14:textId="77777777" w:rsidR="00361513" w:rsidRDefault="00000000">
            <w:pPr>
              <w:pStyle w:val="TableParagraph"/>
              <w:spacing w:before="84"/>
              <w:ind w:left="88"/>
              <w:rPr>
                <w:sz w:val="19"/>
              </w:rPr>
            </w:pPr>
            <w:r>
              <w:rPr>
                <w:sz w:val="19"/>
              </w:rPr>
              <w:t>Đăng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thành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công</w:t>
            </w:r>
          </w:p>
        </w:tc>
      </w:tr>
      <w:tr w:rsidR="00361513" w14:paraId="616AB6D9" w14:textId="77777777">
        <w:trPr>
          <w:trHeight w:val="4017"/>
        </w:trPr>
        <w:tc>
          <w:tcPr>
            <w:tcW w:w="8758" w:type="dxa"/>
            <w:gridSpan w:val="8"/>
            <w:tcBorders>
              <w:bottom w:val="nil"/>
            </w:tcBorders>
          </w:tcPr>
          <w:p w14:paraId="0F390BC4" w14:textId="77777777" w:rsidR="00361513" w:rsidRDefault="00361513">
            <w:pPr>
              <w:pStyle w:val="TableParagraph"/>
              <w:spacing w:before="11"/>
              <w:rPr>
                <w:sz w:val="18"/>
              </w:rPr>
            </w:pPr>
          </w:p>
          <w:p w14:paraId="1A85232D" w14:textId="77777777" w:rsidR="00361513" w:rsidRDefault="00000000">
            <w:pPr>
              <w:pStyle w:val="TableParagraph"/>
              <w:spacing w:line="480" w:lineRule="auto"/>
              <w:ind w:left="112" w:right="6213"/>
              <w:rPr>
                <w:b/>
                <w:sz w:val="19"/>
              </w:rPr>
            </w:pPr>
            <w:r>
              <w:pict w14:anchorId="0803C38B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2053" type="#_x0000_t202" style="position:absolute;left:0;text-align:left;margin-left:10.05pt;margin-top:43pt;width:416.4pt;height:137.3pt;z-index:251660800;mso-position-horizontal-relative:page;mso-position-vertical-relative:page;mso-width-relative:page;mso-height-relative:page" filled="f" stroked="f">
                  <v:textbox inset="0,0,0,0">
                    <w:txbxContent>
                      <w:tbl>
                        <w:tblPr>
                          <w:tblW w:w="8311" w:type="dxa"/>
                          <w:tblInd w:w="5" w:type="dxa"/>
                          <w:tbl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  <w:insideH w:val="single" w:sz="4" w:space="0" w:color="000000"/>
                            <w:insideV w:val="single" w:sz="4" w:space="0" w:color="000000"/>
                          </w:tblBorders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395"/>
                          <w:gridCol w:w="578"/>
                          <w:gridCol w:w="1557"/>
                          <w:gridCol w:w="4781"/>
                        </w:tblGrid>
                        <w:tr w:rsidR="00361513" w14:paraId="466F30A2" w14:textId="77777777">
                          <w:trPr>
                            <w:trHeight w:val="430"/>
                          </w:trPr>
                          <w:tc>
                            <w:tcPr>
                              <w:tcW w:w="1395" w:type="dxa"/>
                              <w:vMerge w:val="restart"/>
                              <w:shd w:val="clear" w:color="auto" w:fill="CCFFCC"/>
                            </w:tcPr>
                            <w:p w14:paraId="432BF54E" w14:textId="77777777" w:rsidR="00361513" w:rsidRDefault="00361513">
                              <w:pPr>
                                <w:pStyle w:val="TableParagraph"/>
                                <w:rPr>
                                  <w:sz w:val="18"/>
                                </w:rPr>
                              </w:pPr>
                            </w:p>
                            <w:p w14:paraId="086E88B5" w14:textId="77777777" w:rsidR="00361513" w:rsidRDefault="00361513">
                              <w:pPr>
                                <w:pStyle w:val="TableParagraph"/>
                                <w:rPr>
                                  <w:sz w:val="18"/>
                                </w:rPr>
                              </w:pPr>
                            </w:p>
                            <w:p w14:paraId="137F334A" w14:textId="77777777" w:rsidR="00361513" w:rsidRDefault="00361513">
                              <w:pPr>
                                <w:pStyle w:val="TableParagraph"/>
                                <w:rPr>
                                  <w:sz w:val="18"/>
                                </w:rPr>
                              </w:pPr>
                            </w:p>
                            <w:p w14:paraId="11DF65D1" w14:textId="77777777" w:rsidR="00361513" w:rsidRDefault="00361513">
                              <w:pPr>
                                <w:pStyle w:val="TableParagraph"/>
                                <w:spacing w:before="6"/>
                                <w:rPr>
                                  <w:sz w:val="20"/>
                                </w:rPr>
                              </w:pPr>
                            </w:p>
                            <w:p w14:paraId="4251C4CA" w14:textId="77777777" w:rsidR="00361513" w:rsidRDefault="00000000">
                              <w:pPr>
                                <w:pStyle w:val="TableParagraph"/>
                                <w:spacing w:before="1" w:line="362" w:lineRule="auto"/>
                                <w:ind w:left="438" w:right="226" w:hanging="315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7"/>
                                </w:rPr>
                                <w:t xml:space="preserve">Luồng sự </w:t>
                              </w:r>
                              <w:r>
                                <w:rPr>
                                  <w:b/>
                                  <w:spacing w:val="-1"/>
                                  <w:sz w:val="17"/>
                                </w:rPr>
                                <w:t>kiện</w:t>
                              </w:r>
                              <w:r>
                                <w:rPr>
                                  <w:b/>
                                  <w:spacing w:val="-4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7"/>
                                </w:rPr>
                                <w:t>chính</w:t>
                              </w:r>
                            </w:p>
                          </w:tc>
                          <w:tc>
                            <w:tcPr>
                              <w:tcW w:w="578" w:type="dxa"/>
                              <w:shd w:val="clear" w:color="auto" w:fill="FFCC99"/>
                            </w:tcPr>
                            <w:p w14:paraId="55F74642" w14:textId="77777777" w:rsidR="00361513" w:rsidRDefault="00000000">
                              <w:pPr>
                                <w:pStyle w:val="TableParagraph"/>
                                <w:spacing w:before="140"/>
                                <w:ind w:left="106" w:right="99"/>
                                <w:jc w:val="center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STT</w:t>
                              </w:r>
                            </w:p>
                          </w:tc>
                          <w:tc>
                            <w:tcPr>
                              <w:tcW w:w="1557" w:type="dxa"/>
                              <w:shd w:val="clear" w:color="auto" w:fill="FFCC99"/>
                            </w:tcPr>
                            <w:p w14:paraId="0A4F39C1" w14:textId="77777777" w:rsidR="00361513" w:rsidRDefault="00000000">
                              <w:pPr>
                                <w:pStyle w:val="TableParagraph"/>
                                <w:spacing w:before="140"/>
                                <w:ind w:left="273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Thực</w:t>
                              </w:r>
                              <w:r>
                                <w:rPr>
                                  <w:b/>
                                  <w:spacing w:val="-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7"/>
                                </w:rPr>
                                <w:t>hiện</w:t>
                              </w:r>
                              <w:r>
                                <w:rPr>
                                  <w:b/>
                                  <w:spacing w:val="-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7"/>
                                </w:rPr>
                                <w:t>bởi</w:t>
                              </w:r>
                            </w:p>
                          </w:tc>
                          <w:tc>
                            <w:tcPr>
                              <w:tcW w:w="4781" w:type="dxa"/>
                              <w:shd w:val="clear" w:color="auto" w:fill="FFCC99"/>
                            </w:tcPr>
                            <w:p w14:paraId="1C676A8C" w14:textId="77777777" w:rsidR="00361513" w:rsidRDefault="00000000">
                              <w:pPr>
                                <w:pStyle w:val="TableParagraph"/>
                                <w:spacing w:before="140"/>
                                <w:ind w:left="2231" w:right="1659"/>
                                <w:jc w:val="center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Hành</w:t>
                              </w:r>
                              <w:r>
                                <w:rPr>
                                  <w:b/>
                                  <w:spacing w:val="-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7"/>
                                </w:rPr>
                                <w:t>động</w:t>
                              </w:r>
                            </w:p>
                          </w:tc>
                        </w:tr>
                        <w:tr w:rsidR="00361513" w14:paraId="0BD7E841" w14:textId="77777777">
                          <w:trPr>
                            <w:trHeight w:val="424"/>
                          </w:trPr>
                          <w:tc>
                            <w:tcPr>
                              <w:tcW w:w="1395" w:type="dxa"/>
                              <w:vMerge/>
                              <w:tcBorders>
                                <w:top w:val="nil"/>
                              </w:tcBorders>
                              <w:shd w:val="clear" w:color="auto" w:fill="CCFFCC"/>
                            </w:tcPr>
                            <w:p w14:paraId="32A9A466" w14:textId="77777777" w:rsidR="00361513" w:rsidRDefault="00361513">
                              <w:pPr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c>
                          <w:tc>
                            <w:tcPr>
                              <w:tcW w:w="578" w:type="dxa"/>
                            </w:tcPr>
                            <w:p w14:paraId="3114A5F6" w14:textId="77777777" w:rsidR="00361513" w:rsidRDefault="00000000">
                              <w:pPr>
                                <w:pStyle w:val="TableParagraph"/>
                                <w:spacing w:before="122"/>
                                <w:ind w:left="106" w:right="80"/>
                                <w:jc w:val="center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1.</w:t>
                              </w:r>
                            </w:p>
                          </w:tc>
                          <w:tc>
                            <w:tcPr>
                              <w:tcW w:w="1557" w:type="dxa"/>
                            </w:tcPr>
                            <w:p w14:paraId="002F9E18" w14:textId="77777777" w:rsidR="00361513" w:rsidRDefault="00000000">
                              <w:pPr>
                                <w:pStyle w:val="TableParagraph"/>
                                <w:spacing w:before="122"/>
                                <w:ind w:left="216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Quản</w:t>
                              </w:r>
                              <w:r>
                                <w:rPr>
                                  <w:spacing w:val="-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trị</w:t>
                              </w:r>
                              <w:r>
                                <w:rPr>
                                  <w:spacing w:val="-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viên</w:t>
                              </w:r>
                            </w:p>
                          </w:tc>
                          <w:tc>
                            <w:tcPr>
                              <w:tcW w:w="4781" w:type="dxa"/>
                            </w:tcPr>
                            <w:p w14:paraId="3DD0BC63" w14:textId="77777777" w:rsidR="00361513" w:rsidRDefault="00000000">
                              <w:pPr>
                                <w:pStyle w:val="TableParagraph"/>
                                <w:spacing w:before="122"/>
                                <w:ind w:left="11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Yêu</w:t>
                              </w:r>
                              <w:r>
                                <w:rPr>
                                  <w:spacing w:val="-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cầu</w:t>
                              </w:r>
                              <w:r>
                                <w:rPr>
                                  <w:spacing w:val="-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Xem</w:t>
                              </w:r>
                              <w:r>
                                <w:rPr>
                                  <w:spacing w:val="-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danh</w:t>
                              </w:r>
                              <w:r>
                                <w:rPr>
                                  <w:spacing w:val="-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sách</w:t>
                              </w:r>
                              <w:r>
                                <w:rPr>
                                  <w:spacing w:val="-6"/>
                                  <w:sz w:val="19"/>
                                </w:rPr>
                                <w:t xml:space="preserve"> </w:t>
                              </w:r>
                              <w:r w:rsidRPr="00093C01">
                                <w:rPr>
                                  <w:sz w:val="19"/>
                                </w:rPr>
                                <w:t>nhà tuyển dụng, sinh viên</w:t>
                              </w:r>
                            </w:p>
                          </w:tc>
                        </w:tr>
                        <w:tr w:rsidR="00361513" w14:paraId="0D9EAAFC" w14:textId="77777777">
                          <w:trPr>
                            <w:trHeight w:val="421"/>
                          </w:trPr>
                          <w:tc>
                            <w:tcPr>
                              <w:tcW w:w="1395" w:type="dxa"/>
                              <w:vMerge/>
                              <w:tcBorders>
                                <w:top w:val="nil"/>
                              </w:tcBorders>
                              <w:shd w:val="clear" w:color="auto" w:fill="CCFFCC"/>
                            </w:tcPr>
                            <w:p w14:paraId="74F5AFA5" w14:textId="77777777" w:rsidR="00361513" w:rsidRDefault="00361513">
                              <w:pPr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c>
                          <w:tc>
                            <w:tcPr>
                              <w:tcW w:w="578" w:type="dxa"/>
                            </w:tcPr>
                            <w:p w14:paraId="10604953" w14:textId="77777777" w:rsidR="00361513" w:rsidRDefault="00000000">
                              <w:pPr>
                                <w:pStyle w:val="TableParagraph"/>
                                <w:spacing w:before="120"/>
                                <w:ind w:left="106" w:right="80"/>
                                <w:jc w:val="center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2.</w:t>
                              </w:r>
                            </w:p>
                          </w:tc>
                          <w:tc>
                            <w:tcPr>
                              <w:tcW w:w="1557" w:type="dxa"/>
                            </w:tcPr>
                            <w:p w14:paraId="58E9BCB5" w14:textId="77777777" w:rsidR="00361513" w:rsidRDefault="00000000">
                              <w:pPr>
                                <w:pStyle w:val="TableParagraph"/>
                                <w:spacing w:before="120"/>
                                <w:ind w:left="216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Hệ</w:t>
                              </w:r>
                              <w:r>
                                <w:rPr>
                                  <w:spacing w:val="-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thống</w:t>
                              </w:r>
                            </w:p>
                          </w:tc>
                          <w:tc>
                            <w:tcPr>
                              <w:tcW w:w="4781" w:type="dxa"/>
                            </w:tcPr>
                            <w:p w14:paraId="19F95781" w14:textId="77777777" w:rsidR="00361513" w:rsidRDefault="00000000">
                              <w:pPr>
                                <w:pStyle w:val="TableParagraph"/>
                                <w:spacing w:before="120"/>
                                <w:ind w:left="11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Hiển</w:t>
                              </w:r>
                              <w:r>
                                <w:rPr>
                                  <w:spacing w:val="-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thị</w:t>
                              </w:r>
                              <w:r>
                                <w:rPr>
                                  <w:spacing w:val="-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danh</w:t>
                              </w:r>
                              <w:r>
                                <w:rPr>
                                  <w:spacing w:val="-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sách</w:t>
                              </w:r>
                              <w:r w:rsidRPr="00093C01">
                                <w:rPr>
                                  <w:sz w:val="19"/>
                                </w:rPr>
                                <w:t xml:space="preserve"> </w:t>
                              </w:r>
                              <w:r w:rsidRPr="00093C01">
                                <w:rPr>
                                  <w:spacing w:val="-8"/>
                                  <w:sz w:val="19"/>
                                </w:rPr>
                                <w:t xml:space="preserve">nhà </w:t>
                              </w:r>
                              <w:proofErr w:type="spellStart"/>
                              <w:r w:rsidRPr="00093C01">
                                <w:rPr>
                                  <w:spacing w:val="-8"/>
                                  <w:sz w:val="19"/>
                                </w:rPr>
                                <w:t>tuyể</w:t>
                              </w:r>
                              <w:proofErr w:type="spellEnd"/>
                              <w:r w:rsidRPr="00093C01">
                                <w:rPr>
                                  <w:spacing w:val="-8"/>
                                  <w:sz w:val="19"/>
                                </w:rPr>
                                <w:t xml:space="preserve"> dụng,  sinh viên</w:t>
                              </w:r>
                            </w:p>
                          </w:tc>
                        </w:tr>
                        <w:tr w:rsidR="00361513" w14:paraId="6E0DB901" w14:textId="77777777">
                          <w:trPr>
                            <w:trHeight w:val="420"/>
                          </w:trPr>
                          <w:tc>
                            <w:tcPr>
                              <w:tcW w:w="1395" w:type="dxa"/>
                              <w:vMerge/>
                              <w:tcBorders>
                                <w:top w:val="nil"/>
                              </w:tcBorders>
                              <w:shd w:val="clear" w:color="auto" w:fill="CCFFCC"/>
                            </w:tcPr>
                            <w:p w14:paraId="1B124517" w14:textId="77777777" w:rsidR="00361513" w:rsidRDefault="00361513">
                              <w:pPr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c>
                          <w:tc>
                            <w:tcPr>
                              <w:tcW w:w="578" w:type="dxa"/>
                            </w:tcPr>
                            <w:p w14:paraId="26F13808" w14:textId="77777777" w:rsidR="00361513" w:rsidRDefault="00000000">
                              <w:pPr>
                                <w:pStyle w:val="TableParagraph"/>
                                <w:spacing w:before="120"/>
                                <w:ind w:left="106" w:right="80"/>
                                <w:jc w:val="center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3.</w:t>
                              </w:r>
                            </w:p>
                          </w:tc>
                          <w:tc>
                            <w:tcPr>
                              <w:tcW w:w="1557" w:type="dxa"/>
                            </w:tcPr>
                            <w:p w14:paraId="0EFF58FC" w14:textId="77777777" w:rsidR="00361513" w:rsidRDefault="00000000">
                              <w:pPr>
                                <w:pStyle w:val="TableParagraph"/>
                                <w:spacing w:before="120"/>
                                <w:ind w:left="216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Quản</w:t>
                              </w:r>
                              <w:r>
                                <w:rPr>
                                  <w:spacing w:val="-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trị</w:t>
                              </w:r>
                              <w:r>
                                <w:rPr>
                                  <w:spacing w:val="-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viên</w:t>
                              </w:r>
                            </w:p>
                          </w:tc>
                          <w:tc>
                            <w:tcPr>
                              <w:tcW w:w="4781" w:type="dxa"/>
                            </w:tcPr>
                            <w:p w14:paraId="7505795C" w14:textId="77777777" w:rsidR="00361513" w:rsidRDefault="00000000">
                              <w:pPr>
                                <w:pStyle w:val="TableParagraph"/>
                                <w:spacing w:before="120"/>
                                <w:ind w:left="11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Yêu</w:t>
                              </w:r>
                              <w:r>
                                <w:rPr>
                                  <w:spacing w:val="-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cầu</w:t>
                              </w:r>
                              <w:r>
                                <w:rPr>
                                  <w:spacing w:val="-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xem</w:t>
                              </w:r>
                              <w:r>
                                <w:rPr>
                                  <w:spacing w:val="-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chi</w:t>
                              </w:r>
                              <w:r>
                                <w:rPr>
                                  <w:spacing w:val="-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tiết</w:t>
                              </w:r>
                              <w:r>
                                <w:rPr>
                                  <w:spacing w:val="-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thông</w:t>
                              </w:r>
                              <w:r>
                                <w:rPr>
                                  <w:spacing w:val="-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tin</w:t>
                              </w:r>
                              <w:r>
                                <w:rPr>
                                  <w:spacing w:val="-8"/>
                                  <w:sz w:val="19"/>
                                </w:rPr>
                                <w:t xml:space="preserve"> </w:t>
                              </w:r>
                              <w:r w:rsidRPr="00093C01">
                                <w:rPr>
                                  <w:sz w:val="19"/>
                                </w:rPr>
                                <w:t>nhà tuyển dụng, sinh viên</w:t>
                              </w:r>
                            </w:p>
                          </w:tc>
                        </w:tr>
                        <w:tr w:rsidR="00361513" w14:paraId="562F6517" w14:textId="77777777">
                          <w:trPr>
                            <w:trHeight w:val="422"/>
                          </w:trPr>
                          <w:tc>
                            <w:tcPr>
                              <w:tcW w:w="1395" w:type="dxa"/>
                              <w:vMerge/>
                              <w:tcBorders>
                                <w:top w:val="nil"/>
                              </w:tcBorders>
                              <w:shd w:val="clear" w:color="auto" w:fill="CCFFCC"/>
                            </w:tcPr>
                            <w:p w14:paraId="1F7F3B80" w14:textId="77777777" w:rsidR="00361513" w:rsidRDefault="00361513">
                              <w:pPr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c>
                          <w:tc>
                            <w:tcPr>
                              <w:tcW w:w="578" w:type="dxa"/>
                            </w:tcPr>
                            <w:p w14:paraId="6F1A52C5" w14:textId="77777777" w:rsidR="00361513" w:rsidRDefault="00000000">
                              <w:pPr>
                                <w:pStyle w:val="TableParagraph"/>
                                <w:spacing w:before="122"/>
                                <w:ind w:left="106" w:right="80"/>
                                <w:jc w:val="center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4.</w:t>
                              </w:r>
                            </w:p>
                          </w:tc>
                          <w:tc>
                            <w:tcPr>
                              <w:tcW w:w="1557" w:type="dxa"/>
                            </w:tcPr>
                            <w:p w14:paraId="5FE65563" w14:textId="77777777" w:rsidR="00361513" w:rsidRDefault="00000000">
                              <w:pPr>
                                <w:pStyle w:val="TableParagraph"/>
                                <w:spacing w:before="122"/>
                                <w:ind w:left="216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Hệ</w:t>
                              </w:r>
                              <w:r>
                                <w:rPr>
                                  <w:spacing w:val="-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thống</w:t>
                              </w:r>
                            </w:p>
                          </w:tc>
                          <w:tc>
                            <w:tcPr>
                              <w:tcW w:w="4781" w:type="dxa"/>
                            </w:tcPr>
                            <w:p w14:paraId="2266A0B1" w14:textId="77777777" w:rsidR="00361513" w:rsidRDefault="00000000">
                              <w:pPr>
                                <w:pStyle w:val="TableParagraph"/>
                                <w:spacing w:before="122"/>
                                <w:ind w:left="11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Hiển</w:t>
                              </w:r>
                              <w:r>
                                <w:rPr>
                                  <w:spacing w:val="-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thị</w:t>
                              </w:r>
                              <w:r>
                                <w:rPr>
                                  <w:spacing w:val="-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chi</w:t>
                              </w:r>
                              <w:r>
                                <w:rPr>
                                  <w:spacing w:val="-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tiết</w:t>
                              </w:r>
                              <w:r>
                                <w:rPr>
                                  <w:spacing w:val="-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thông</w:t>
                              </w:r>
                              <w:r>
                                <w:rPr>
                                  <w:spacing w:val="-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tin</w:t>
                              </w:r>
                              <w:r>
                                <w:rPr>
                                  <w:spacing w:val="-5"/>
                                  <w:sz w:val="19"/>
                                </w:rPr>
                                <w:t xml:space="preserve"> </w:t>
                              </w:r>
                              <w:r w:rsidRPr="00093C01">
                                <w:rPr>
                                  <w:sz w:val="19"/>
                                </w:rPr>
                                <w:t>nhà tuyển dụng, sinh viên</w:t>
                              </w:r>
                            </w:p>
                          </w:tc>
                        </w:tr>
                        <w:tr w:rsidR="00361513" w14:paraId="2DB3AD1C" w14:textId="77777777">
                          <w:trPr>
                            <w:trHeight w:val="556"/>
                          </w:trPr>
                          <w:tc>
                            <w:tcPr>
                              <w:tcW w:w="1395" w:type="dxa"/>
                              <w:shd w:val="clear" w:color="auto" w:fill="CCFFCC"/>
                            </w:tcPr>
                            <w:p w14:paraId="7346056F" w14:textId="77777777" w:rsidR="00361513" w:rsidRDefault="00000000">
                              <w:pPr>
                                <w:pStyle w:val="TableParagraph"/>
                                <w:spacing w:before="96" w:line="220" w:lineRule="atLeast"/>
                                <w:ind w:left="376" w:right="112" w:hanging="252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sz w:val="19"/>
                                </w:rPr>
                                <w:t>Luồng</w:t>
                              </w:r>
                              <w:r>
                                <w:rPr>
                                  <w:b/>
                                  <w:spacing w:val="-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19"/>
                                </w:rPr>
                                <w:t>sự</w:t>
                              </w:r>
                              <w:r>
                                <w:rPr>
                                  <w:b/>
                                  <w:spacing w:val="-1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19"/>
                                </w:rPr>
                                <w:t>kiện</w:t>
                              </w:r>
                              <w:r>
                                <w:rPr>
                                  <w:b/>
                                  <w:spacing w:val="-4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9"/>
                                </w:rPr>
                                <w:t>thay thế</w:t>
                              </w:r>
                            </w:p>
                          </w:tc>
                          <w:tc>
                            <w:tcPr>
                              <w:tcW w:w="578" w:type="dxa"/>
                            </w:tcPr>
                            <w:p w14:paraId="604B6A9C" w14:textId="77777777" w:rsidR="00361513" w:rsidRDefault="00000000">
                              <w:pPr>
                                <w:pStyle w:val="TableParagraph"/>
                                <w:spacing w:before="122"/>
                                <w:ind w:left="106" w:right="79"/>
                                <w:jc w:val="center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2a.</w:t>
                              </w:r>
                            </w:p>
                          </w:tc>
                          <w:tc>
                            <w:tcPr>
                              <w:tcW w:w="1557" w:type="dxa"/>
                            </w:tcPr>
                            <w:p w14:paraId="4845C31B" w14:textId="77777777" w:rsidR="00361513" w:rsidRDefault="00000000">
                              <w:pPr>
                                <w:pStyle w:val="TableParagraph"/>
                                <w:spacing w:before="122"/>
                                <w:ind w:left="216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Hệ</w:t>
                              </w:r>
                              <w:r>
                                <w:rPr>
                                  <w:spacing w:val="-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thống</w:t>
                              </w:r>
                            </w:p>
                          </w:tc>
                          <w:tc>
                            <w:tcPr>
                              <w:tcW w:w="4781" w:type="dxa"/>
                            </w:tcPr>
                            <w:p w14:paraId="375AB3E2" w14:textId="77777777" w:rsidR="00361513" w:rsidRDefault="00000000">
                              <w:pPr>
                                <w:pStyle w:val="TableParagraph"/>
                                <w:spacing w:before="122"/>
                                <w:ind w:left="11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Thông</w:t>
                              </w:r>
                              <w:r>
                                <w:rPr>
                                  <w:spacing w:val="-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báo</w:t>
                              </w:r>
                              <w:r>
                                <w:rPr>
                                  <w:spacing w:val="-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nếu</w:t>
                              </w:r>
                              <w:r>
                                <w:rPr>
                                  <w:spacing w:val="-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không</w:t>
                              </w:r>
                              <w:r>
                                <w:rPr>
                                  <w:spacing w:val="-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có</w:t>
                              </w:r>
                              <w:r>
                                <w:rPr>
                                  <w:spacing w:val="-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ít</w:t>
                              </w:r>
                              <w:r>
                                <w:rPr>
                                  <w:spacing w:val="-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nhất</w:t>
                              </w:r>
                              <w:r>
                                <w:rPr>
                                  <w:spacing w:val="-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một</w:t>
                              </w:r>
                              <w:r>
                                <w:rPr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 w:rsidRPr="00093C01">
                                <w:rPr>
                                  <w:sz w:val="19"/>
                                </w:rPr>
                                <w:t>nhà tuyển dụng, sinh viên</w:t>
                              </w:r>
                              <w:r>
                                <w:rPr>
                                  <w:spacing w:val="-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nào</w:t>
                              </w:r>
                            </w:p>
                          </w:tc>
                        </w:tr>
                      </w:tbl>
                      <w:p w14:paraId="6104D400" w14:textId="77777777" w:rsidR="00361513" w:rsidRDefault="00361513">
                        <w:pPr>
                          <w:pStyle w:val="ThnVnban"/>
                        </w:pPr>
                      </w:p>
                    </w:txbxContent>
                  </v:textbox>
                  <w10:wrap anchorx="page" anchory="page"/>
                </v:shape>
              </w:pict>
            </w:r>
            <w:r>
              <w:rPr>
                <w:b/>
                <w:sz w:val="19"/>
                <w:u w:val="single"/>
              </w:rPr>
              <w:t>Tìm</w:t>
            </w:r>
            <w:r>
              <w:rPr>
                <w:b/>
                <w:spacing w:val="-9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kiếm</w:t>
            </w:r>
            <w:r>
              <w:rPr>
                <w:b/>
                <w:spacing w:val="-9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(S</w:t>
            </w:r>
            <w:r>
              <w:rPr>
                <w:b/>
                <w:spacing w:val="-9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-</w:t>
            </w:r>
            <w:r>
              <w:rPr>
                <w:b/>
                <w:spacing w:val="-12"/>
                <w:sz w:val="19"/>
                <w:u w:val="single"/>
              </w:rPr>
              <w:t xml:space="preserve"> </w:t>
            </w:r>
            <w:proofErr w:type="spellStart"/>
            <w:r>
              <w:rPr>
                <w:b/>
                <w:sz w:val="19"/>
                <w:u w:val="single"/>
              </w:rPr>
              <w:t>Search</w:t>
            </w:r>
            <w:proofErr w:type="spellEnd"/>
            <w:r>
              <w:rPr>
                <w:b/>
                <w:sz w:val="19"/>
                <w:u w:val="single"/>
              </w:rPr>
              <w:t>):</w:t>
            </w:r>
            <w:r>
              <w:rPr>
                <w:b/>
                <w:spacing w:val="-12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UC006</w:t>
            </w:r>
            <w:r>
              <w:rPr>
                <w:b/>
                <w:spacing w:val="-44"/>
                <w:sz w:val="19"/>
              </w:rPr>
              <w:t xml:space="preserve"> </w:t>
            </w:r>
            <w:r>
              <w:rPr>
                <w:b/>
                <w:sz w:val="19"/>
              </w:rPr>
              <w:t>Xem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(R -</w:t>
            </w:r>
            <w:r>
              <w:rPr>
                <w:b/>
                <w:spacing w:val="-1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Read</w:t>
            </w:r>
            <w:proofErr w:type="spellEnd"/>
            <w:r>
              <w:rPr>
                <w:b/>
                <w:sz w:val="19"/>
              </w:rPr>
              <w:t>):</w:t>
            </w:r>
          </w:p>
          <w:p w14:paraId="00A343B0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126879F7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4D1BAB58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39893BEA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60CC5DE4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1B3AE486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3D5DA359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4C506FCA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44DD65C9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7C969BD8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38E5A6C7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5D3BFD21" w14:textId="77777777" w:rsidR="00361513" w:rsidRDefault="00000000">
            <w:pPr>
              <w:pStyle w:val="TableParagraph"/>
              <w:spacing w:before="163" w:line="212" w:lineRule="exact"/>
              <w:ind w:left="112"/>
              <w:rPr>
                <w:b/>
                <w:sz w:val="19"/>
              </w:rPr>
            </w:pPr>
            <w:r>
              <w:rPr>
                <w:b/>
                <w:sz w:val="19"/>
              </w:rPr>
              <w:t>Sửa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(U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-</w:t>
            </w:r>
            <w:r>
              <w:rPr>
                <w:b/>
                <w:spacing w:val="-11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Update</w:t>
            </w:r>
            <w:proofErr w:type="spellEnd"/>
            <w:r>
              <w:rPr>
                <w:b/>
                <w:sz w:val="19"/>
              </w:rPr>
              <w:t>):</w:t>
            </w:r>
          </w:p>
        </w:tc>
      </w:tr>
      <w:tr w:rsidR="00361513" w14:paraId="6760D367" w14:textId="77777777">
        <w:trPr>
          <w:trHeight w:val="414"/>
        </w:trPr>
        <w:tc>
          <w:tcPr>
            <w:tcW w:w="218" w:type="dxa"/>
            <w:vMerge w:val="restart"/>
            <w:tcBorders>
              <w:top w:val="single" w:sz="8" w:space="0" w:color="000000"/>
            </w:tcBorders>
          </w:tcPr>
          <w:p w14:paraId="55F59732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1388" w:type="dxa"/>
            <w:vMerge w:val="restart"/>
            <w:tcBorders>
              <w:top w:val="single" w:sz="12" w:space="0" w:color="000000"/>
            </w:tcBorders>
            <w:shd w:val="clear" w:color="auto" w:fill="CCFFCC"/>
          </w:tcPr>
          <w:p w14:paraId="49B63660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6E50D937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2EA9F2BD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48D21BE5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3F84F4DC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6AB27F80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5CD23AB3" w14:textId="77777777" w:rsidR="00361513" w:rsidRDefault="00361513">
            <w:pPr>
              <w:pStyle w:val="TableParagraph"/>
              <w:spacing w:before="6"/>
            </w:pPr>
          </w:p>
          <w:p w14:paraId="0822BFC5" w14:textId="77777777" w:rsidR="00361513" w:rsidRDefault="00000000">
            <w:pPr>
              <w:pStyle w:val="TableParagraph"/>
              <w:spacing w:line="362" w:lineRule="auto"/>
              <w:ind w:left="436" w:right="221" w:hanging="315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 xml:space="preserve">Luồng sự </w:t>
            </w:r>
            <w:r>
              <w:rPr>
                <w:b/>
                <w:spacing w:val="-1"/>
                <w:sz w:val="17"/>
              </w:rPr>
              <w:t>kiện</w:t>
            </w:r>
            <w:r>
              <w:rPr>
                <w:b/>
                <w:spacing w:val="-40"/>
                <w:sz w:val="17"/>
              </w:rPr>
              <w:t xml:space="preserve"> </w:t>
            </w:r>
            <w:r>
              <w:rPr>
                <w:b/>
                <w:sz w:val="17"/>
              </w:rPr>
              <w:t>chính</w:t>
            </w:r>
          </w:p>
        </w:tc>
        <w:tc>
          <w:tcPr>
            <w:tcW w:w="585" w:type="dxa"/>
            <w:shd w:val="clear" w:color="auto" w:fill="FFCC99"/>
          </w:tcPr>
          <w:p w14:paraId="38239AC5" w14:textId="77777777" w:rsidR="00361513" w:rsidRDefault="00000000">
            <w:pPr>
              <w:pStyle w:val="TableParagraph"/>
              <w:spacing w:before="121"/>
              <w:ind w:left="111" w:right="10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555" w:type="dxa"/>
            <w:shd w:val="clear" w:color="auto" w:fill="FFCC99"/>
          </w:tcPr>
          <w:p w14:paraId="48F545DE" w14:textId="77777777" w:rsidR="00361513" w:rsidRDefault="00000000">
            <w:pPr>
              <w:pStyle w:val="TableParagraph"/>
              <w:spacing w:before="121"/>
              <w:ind w:left="271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6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782" w:type="dxa"/>
            <w:gridSpan w:val="3"/>
            <w:shd w:val="clear" w:color="auto" w:fill="FFCC99"/>
          </w:tcPr>
          <w:p w14:paraId="04862860" w14:textId="77777777" w:rsidR="00361513" w:rsidRDefault="00000000">
            <w:pPr>
              <w:pStyle w:val="TableParagraph"/>
              <w:spacing w:before="121"/>
              <w:ind w:left="2251" w:right="168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8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230" w:type="dxa"/>
            <w:vMerge w:val="restart"/>
            <w:tcBorders>
              <w:top w:val="nil"/>
            </w:tcBorders>
          </w:tcPr>
          <w:p w14:paraId="29C78C5F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3E63DB8C" w14:textId="77777777">
        <w:trPr>
          <w:trHeight w:val="422"/>
        </w:trPr>
        <w:tc>
          <w:tcPr>
            <w:tcW w:w="218" w:type="dxa"/>
            <w:vMerge/>
            <w:tcBorders>
              <w:top w:val="nil"/>
            </w:tcBorders>
          </w:tcPr>
          <w:p w14:paraId="089B0DC8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8" w:type="dxa"/>
            <w:vMerge/>
            <w:tcBorders>
              <w:top w:val="nil"/>
            </w:tcBorders>
            <w:shd w:val="clear" w:color="auto" w:fill="CCFFCC"/>
          </w:tcPr>
          <w:p w14:paraId="3F6C72B2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85" w:type="dxa"/>
          </w:tcPr>
          <w:p w14:paraId="3E78E39E" w14:textId="77777777" w:rsidR="00361513" w:rsidRDefault="00000000">
            <w:pPr>
              <w:pStyle w:val="TableParagraph"/>
              <w:spacing w:before="122"/>
              <w:ind w:left="111" w:right="78"/>
              <w:jc w:val="center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555" w:type="dxa"/>
          </w:tcPr>
          <w:p w14:paraId="3EC0ECC8" w14:textId="77777777" w:rsidR="00361513" w:rsidRDefault="00000000">
            <w:pPr>
              <w:pStyle w:val="TableParagraph"/>
              <w:spacing w:before="122"/>
              <w:ind w:left="214"/>
              <w:rPr>
                <w:sz w:val="19"/>
              </w:rPr>
            </w:pPr>
            <w:r>
              <w:rPr>
                <w:sz w:val="19"/>
              </w:rPr>
              <w:t>Quản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trị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viên</w:t>
            </w:r>
          </w:p>
        </w:tc>
        <w:tc>
          <w:tcPr>
            <w:tcW w:w="4782" w:type="dxa"/>
            <w:gridSpan w:val="3"/>
          </w:tcPr>
          <w:p w14:paraId="0A4879F8" w14:textId="77777777" w:rsidR="00361513" w:rsidRDefault="00000000">
            <w:pPr>
              <w:pStyle w:val="TableParagraph"/>
              <w:spacing w:before="122"/>
              <w:ind w:left="113"/>
              <w:rPr>
                <w:sz w:val="19"/>
              </w:rPr>
            </w:pPr>
            <w:r>
              <w:rPr>
                <w:sz w:val="19"/>
              </w:rPr>
              <w:t>Chọn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xem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chi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tiết</w:t>
            </w:r>
            <w:r>
              <w:rPr>
                <w:spacing w:val="-9"/>
                <w:sz w:val="19"/>
              </w:rPr>
              <w:t xml:space="preserve"> </w:t>
            </w:r>
            <w:r w:rsidRPr="00093C01">
              <w:rPr>
                <w:sz w:val="19"/>
              </w:rPr>
              <w:t>nhà tuyển dụng, sinh viên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yêu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sửa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197BD33F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2C9B766D" w14:textId="77777777">
        <w:trPr>
          <w:trHeight w:val="683"/>
        </w:trPr>
        <w:tc>
          <w:tcPr>
            <w:tcW w:w="218" w:type="dxa"/>
            <w:vMerge/>
            <w:tcBorders>
              <w:top w:val="nil"/>
            </w:tcBorders>
          </w:tcPr>
          <w:p w14:paraId="17EA6486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8" w:type="dxa"/>
            <w:vMerge/>
            <w:tcBorders>
              <w:top w:val="nil"/>
            </w:tcBorders>
            <w:shd w:val="clear" w:color="auto" w:fill="CCFFCC"/>
          </w:tcPr>
          <w:p w14:paraId="161F3A48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85" w:type="dxa"/>
          </w:tcPr>
          <w:p w14:paraId="470B8837" w14:textId="77777777" w:rsidR="00361513" w:rsidRDefault="00000000">
            <w:pPr>
              <w:pStyle w:val="TableParagraph"/>
              <w:spacing w:before="120"/>
              <w:ind w:left="111" w:right="78"/>
              <w:jc w:val="center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555" w:type="dxa"/>
          </w:tcPr>
          <w:p w14:paraId="20757854" w14:textId="77777777" w:rsidR="00361513" w:rsidRDefault="00000000">
            <w:pPr>
              <w:pStyle w:val="TableParagraph"/>
              <w:spacing w:before="120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</w:tcPr>
          <w:p w14:paraId="5595F9E4" w14:textId="77777777" w:rsidR="00361513" w:rsidRDefault="00000000">
            <w:pPr>
              <w:pStyle w:val="TableParagraph"/>
              <w:spacing w:before="120" w:line="288" w:lineRule="auto"/>
              <w:ind w:left="113"/>
              <w:rPr>
                <w:sz w:val="19"/>
              </w:rPr>
            </w:pPr>
            <w:r>
              <w:rPr>
                <w:spacing w:val="-1"/>
                <w:sz w:val="19"/>
              </w:rPr>
              <w:t>Lấy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thông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tin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chi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tiết</w:t>
            </w:r>
            <w:r>
              <w:rPr>
                <w:spacing w:val="-12"/>
                <w:sz w:val="19"/>
              </w:rPr>
              <w:t xml:space="preserve"> </w:t>
            </w:r>
            <w:r w:rsidRPr="00093C01">
              <w:rPr>
                <w:sz w:val="19"/>
              </w:rPr>
              <w:t>nhà tuyển dụng, sinh viên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hiển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lên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giao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diện của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chức năng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sửa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75A095B0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67CD2939" w14:textId="77777777">
        <w:trPr>
          <w:trHeight w:val="684"/>
        </w:trPr>
        <w:tc>
          <w:tcPr>
            <w:tcW w:w="218" w:type="dxa"/>
            <w:vMerge/>
            <w:tcBorders>
              <w:top w:val="nil"/>
            </w:tcBorders>
          </w:tcPr>
          <w:p w14:paraId="631B063E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8" w:type="dxa"/>
            <w:vMerge/>
            <w:tcBorders>
              <w:top w:val="nil"/>
            </w:tcBorders>
            <w:shd w:val="clear" w:color="auto" w:fill="CCFFCC"/>
          </w:tcPr>
          <w:p w14:paraId="1ECB5FC7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85" w:type="dxa"/>
          </w:tcPr>
          <w:p w14:paraId="7B26144E" w14:textId="77777777" w:rsidR="00361513" w:rsidRDefault="00000000">
            <w:pPr>
              <w:pStyle w:val="TableParagraph"/>
              <w:spacing w:before="120"/>
              <w:ind w:left="111" w:right="78"/>
              <w:jc w:val="center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555" w:type="dxa"/>
          </w:tcPr>
          <w:p w14:paraId="7EE5EB52" w14:textId="77777777" w:rsidR="00361513" w:rsidRDefault="00000000">
            <w:pPr>
              <w:pStyle w:val="TableParagraph"/>
              <w:spacing w:before="120"/>
              <w:ind w:left="214"/>
              <w:rPr>
                <w:sz w:val="19"/>
              </w:rPr>
            </w:pPr>
            <w:r>
              <w:rPr>
                <w:sz w:val="19"/>
              </w:rPr>
              <w:t>Quản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trị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viên</w:t>
            </w:r>
          </w:p>
        </w:tc>
        <w:tc>
          <w:tcPr>
            <w:tcW w:w="4782" w:type="dxa"/>
            <w:gridSpan w:val="3"/>
          </w:tcPr>
          <w:p w14:paraId="558193B6" w14:textId="77777777" w:rsidR="00361513" w:rsidRDefault="00000000">
            <w:pPr>
              <w:pStyle w:val="TableParagraph"/>
              <w:spacing w:before="120" w:line="290" w:lineRule="auto"/>
              <w:ind w:left="113"/>
              <w:rPr>
                <w:sz w:val="19"/>
              </w:rPr>
            </w:pPr>
            <w:r>
              <w:rPr>
                <w:sz w:val="19"/>
              </w:rPr>
              <w:t>Chỉnh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sửa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3"/>
                <w:sz w:val="19"/>
              </w:rPr>
              <w:t xml:space="preserve"> </w:t>
            </w:r>
            <w:r w:rsidRPr="00093C01">
              <w:rPr>
                <w:sz w:val="19"/>
              </w:rPr>
              <w:t>nhà tuyển dụng, sinh viên</w:t>
            </w:r>
            <w:r>
              <w:rPr>
                <w:sz w:val="19"/>
              </w:rPr>
              <w:t xml:space="preserve"> (mô tả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phía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dưới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**)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45"/>
                <w:sz w:val="19"/>
              </w:rPr>
              <w:t xml:space="preserve"> </w:t>
            </w:r>
            <w:r w:rsidRPr="00093C01"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yêu cầu sửa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670C8EBF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4AB4B77B" w14:textId="77777777">
        <w:trPr>
          <w:trHeight w:val="530"/>
        </w:trPr>
        <w:tc>
          <w:tcPr>
            <w:tcW w:w="218" w:type="dxa"/>
            <w:vMerge/>
            <w:tcBorders>
              <w:top w:val="nil"/>
            </w:tcBorders>
          </w:tcPr>
          <w:p w14:paraId="44B368DE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8" w:type="dxa"/>
            <w:vMerge/>
            <w:tcBorders>
              <w:top w:val="nil"/>
            </w:tcBorders>
            <w:shd w:val="clear" w:color="auto" w:fill="CCFFCC"/>
          </w:tcPr>
          <w:p w14:paraId="31CADB79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85" w:type="dxa"/>
          </w:tcPr>
          <w:p w14:paraId="4E528E18" w14:textId="77777777" w:rsidR="00361513" w:rsidRDefault="00000000">
            <w:pPr>
              <w:pStyle w:val="TableParagraph"/>
              <w:spacing w:before="120"/>
              <w:ind w:left="111" w:right="78"/>
              <w:jc w:val="center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555" w:type="dxa"/>
          </w:tcPr>
          <w:p w14:paraId="50220017" w14:textId="77777777" w:rsidR="00361513" w:rsidRDefault="00000000">
            <w:pPr>
              <w:pStyle w:val="TableParagraph"/>
              <w:spacing w:before="120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</w:tcPr>
          <w:p w14:paraId="436A563C" w14:textId="77777777" w:rsidR="00361513" w:rsidRDefault="00000000">
            <w:pPr>
              <w:pStyle w:val="TableParagraph"/>
              <w:spacing w:before="120"/>
              <w:ind w:left="113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liệu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617B1A81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08FC008A" w14:textId="77777777">
        <w:trPr>
          <w:trHeight w:val="686"/>
        </w:trPr>
        <w:tc>
          <w:tcPr>
            <w:tcW w:w="218" w:type="dxa"/>
            <w:vMerge/>
            <w:tcBorders>
              <w:top w:val="nil"/>
            </w:tcBorders>
          </w:tcPr>
          <w:p w14:paraId="11EFC3C0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8" w:type="dxa"/>
            <w:vMerge/>
            <w:tcBorders>
              <w:top w:val="nil"/>
            </w:tcBorders>
            <w:shd w:val="clear" w:color="auto" w:fill="CCFFCC"/>
          </w:tcPr>
          <w:p w14:paraId="36355CF7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85" w:type="dxa"/>
          </w:tcPr>
          <w:p w14:paraId="383C3CC2" w14:textId="77777777" w:rsidR="00361513" w:rsidRDefault="00000000">
            <w:pPr>
              <w:pStyle w:val="TableParagraph"/>
              <w:spacing w:before="120"/>
              <w:ind w:left="111" w:right="78"/>
              <w:jc w:val="center"/>
              <w:rPr>
                <w:sz w:val="19"/>
              </w:rPr>
            </w:pPr>
            <w:r>
              <w:rPr>
                <w:sz w:val="19"/>
              </w:rPr>
              <w:t>5.</w:t>
            </w:r>
          </w:p>
        </w:tc>
        <w:tc>
          <w:tcPr>
            <w:tcW w:w="1555" w:type="dxa"/>
          </w:tcPr>
          <w:p w14:paraId="79F3ADD3" w14:textId="77777777" w:rsidR="00361513" w:rsidRDefault="00000000">
            <w:pPr>
              <w:pStyle w:val="TableParagraph"/>
              <w:spacing w:before="120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</w:tcPr>
          <w:p w14:paraId="14605F35" w14:textId="77777777" w:rsidR="00361513" w:rsidRDefault="00000000">
            <w:pPr>
              <w:pStyle w:val="TableParagraph"/>
              <w:spacing w:before="120" w:line="290" w:lineRule="auto"/>
              <w:ind w:left="113"/>
              <w:rPr>
                <w:sz w:val="19"/>
              </w:rPr>
            </w:pPr>
            <w:r>
              <w:rPr>
                <w:spacing w:val="-1"/>
                <w:sz w:val="19"/>
              </w:rPr>
              <w:t>Cập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nhật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cần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chỉnh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sửa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chỉnh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sửa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thành công.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503128EE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514BE5CB" w14:textId="77777777">
        <w:trPr>
          <w:trHeight w:val="426"/>
        </w:trPr>
        <w:tc>
          <w:tcPr>
            <w:tcW w:w="218" w:type="dxa"/>
            <w:vMerge/>
            <w:tcBorders>
              <w:top w:val="nil"/>
            </w:tcBorders>
          </w:tcPr>
          <w:p w14:paraId="46AD6BF3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8" w:type="dxa"/>
            <w:tcBorders>
              <w:bottom w:val="single" w:sz="8" w:space="0" w:color="000000"/>
            </w:tcBorders>
            <w:shd w:val="clear" w:color="auto" w:fill="CCFFCC"/>
          </w:tcPr>
          <w:p w14:paraId="06131D80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585" w:type="dxa"/>
            <w:tcBorders>
              <w:bottom w:val="single" w:sz="8" w:space="0" w:color="000000"/>
            </w:tcBorders>
          </w:tcPr>
          <w:p w14:paraId="265F7146" w14:textId="77777777" w:rsidR="00361513" w:rsidRDefault="00000000">
            <w:pPr>
              <w:pStyle w:val="TableParagraph"/>
              <w:spacing w:before="120"/>
              <w:ind w:left="111" w:right="76"/>
              <w:jc w:val="center"/>
              <w:rPr>
                <w:sz w:val="19"/>
              </w:rPr>
            </w:pPr>
            <w:r>
              <w:rPr>
                <w:sz w:val="19"/>
              </w:rPr>
              <w:t>4a.</w:t>
            </w:r>
          </w:p>
        </w:tc>
        <w:tc>
          <w:tcPr>
            <w:tcW w:w="1555" w:type="dxa"/>
            <w:tcBorders>
              <w:bottom w:val="single" w:sz="8" w:space="0" w:color="000000"/>
            </w:tcBorders>
          </w:tcPr>
          <w:p w14:paraId="36893FA1" w14:textId="77777777" w:rsidR="00361513" w:rsidRDefault="00000000">
            <w:pPr>
              <w:pStyle w:val="TableParagraph"/>
              <w:spacing w:before="120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  <w:tcBorders>
              <w:bottom w:val="single" w:sz="8" w:space="0" w:color="000000"/>
            </w:tcBorders>
          </w:tcPr>
          <w:p w14:paraId="4A5ADBFA" w14:textId="77777777" w:rsidR="00361513" w:rsidRDefault="00000000">
            <w:pPr>
              <w:pStyle w:val="TableParagraph"/>
              <w:spacing w:before="120"/>
              <w:ind w:left="113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lỗi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liệu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đúng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định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1AB5F385" w14:textId="77777777" w:rsidR="00361513" w:rsidRDefault="00361513">
            <w:pPr>
              <w:rPr>
                <w:sz w:val="2"/>
                <w:szCs w:val="2"/>
              </w:rPr>
            </w:pPr>
          </w:p>
        </w:tc>
      </w:tr>
    </w:tbl>
    <w:p w14:paraId="67BB8A97" w14:textId="77777777" w:rsidR="00361513" w:rsidRDefault="00361513">
      <w:pPr>
        <w:rPr>
          <w:sz w:val="2"/>
          <w:szCs w:val="2"/>
        </w:rPr>
        <w:sectPr w:rsidR="00361513" w:rsidSect="002F61B4">
          <w:pgSz w:w="12240" w:h="15840"/>
          <w:pgMar w:top="1360" w:right="1300" w:bottom="1020" w:left="1480" w:header="0" w:footer="758" w:gutter="0"/>
          <w:cols w:space="720"/>
        </w:sectPr>
      </w:pPr>
    </w:p>
    <w:tbl>
      <w:tblPr>
        <w:tblW w:w="8762" w:type="dxa"/>
        <w:tblInd w:w="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"/>
        <w:gridCol w:w="1404"/>
        <w:gridCol w:w="569"/>
        <w:gridCol w:w="1556"/>
        <w:gridCol w:w="4782"/>
        <w:gridCol w:w="235"/>
      </w:tblGrid>
      <w:tr w:rsidR="00361513" w14:paraId="240894C8" w14:textId="77777777">
        <w:trPr>
          <w:trHeight w:val="307"/>
        </w:trPr>
        <w:tc>
          <w:tcPr>
            <w:tcW w:w="216" w:type="dxa"/>
            <w:vMerge w:val="restart"/>
            <w:tcBorders>
              <w:bottom w:val="nil"/>
            </w:tcBorders>
          </w:tcPr>
          <w:p w14:paraId="20C0A7A3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1404" w:type="dxa"/>
            <w:vMerge w:val="restart"/>
            <w:tcBorders>
              <w:top w:val="single" w:sz="8" w:space="0" w:color="000000"/>
            </w:tcBorders>
            <w:shd w:val="clear" w:color="auto" w:fill="CCFFCC"/>
          </w:tcPr>
          <w:p w14:paraId="19EBD775" w14:textId="77777777" w:rsidR="00361513" w:rsidRDefault="00361513">
            <w:pPr>
              <w:pStyle w:val="TableParagraph"/>
              <w:spacing w:before="6"/>
              <w:rPr>
                <w:sz w:val="18"/>
              </w:rPr>
            </w:pPr>
          </w:p>
          <w:p w14:paraId="07B562AC" w14:textId="77777777" w:rsidR="00361513" w:rsidRDefault="00000000">
            <w:pPr>
              <w:pStyle w:val="TableParagraph"/>
              <w:spacing w:before="1"/>
              <w:ind w:left="376" w:right="121" w:hanging="252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Luồng</w:t>
            </w:r>
            <w:r>
              <w:rPr>
                <w:b/>
                <w:spacing w:val="-9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sự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kiện</w:t>
            </w:r>
            <w:r>
              <w:rPr>
                <w:b/>
                <w:spacing w:val="-45"/>
                <w:sz w:val="19"/>
              </w:rPr>
              <w:t xml:space="preserve"> </w:t>
            </w:r>
            <w:r>
              <w:rPr>
                <w:b/>
                <w:sz w:val="19"/>
              </w:rPr>
              <w:t>thay thế</w:t>
            </w:r>
          </w:p>
        </w:tc>
        <w:tc>
          <w:tcPr>
            <w:tcW w:w="569" w:type="dxa"/>
            <w:tcBorders>
              <w:top w:val="single" w:sz="8" w:space="0" w:color="000000"/>
            </w:tcBorders>
          </w:tcPr>
          <w:p w14:paraId="549718AE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1556" w:type="dxa"/>
            <w:tcBorders>
              <w:top w:val="single" w:sz="8" w:space="0" w:color="000000"/>
            </w:tcBorders>
          </w:tcPr>
          <w:p w14:paraId="439AADE4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4782" w:type="dxa"/>
            <w:tcBorders>
              <w:top w:val="single" w:sz="8" w:space="0" w:color="000000"/>
            </w:tcBorders>
          </w:tcPr>
          <w:p w14:paraId="200DE623" w14:textId="77777777" w:rsidR="00361513" w:rsidRDefault="00000000">
            <w:pPr>
              <w:pStyle w:val="TableParagraph"/>
              <w:spacing w:before="5"/>
              <w:ind w:left="114"/>
              <w:rPr>
                <w:sz w:val="19"/>
              </w:rPr>
            </w:pPr>
            <w:r>
              <w:rPr>
                <w:sz w:val="19"/>
              </w:rPr>
              <w:t>dạng</w:t>
            </w:r>
          </w:p>
        </w:tc>
        <w:tc>
          <w:tcPr>
            <w:tcW w:w="235" w:type="dxa"/>
            <w:vMerge w:val="restart"/>
            <w:tcBorders>
              <w:bottom w:val="nil"/>
            </w:tcBorders>
          </w:tcPr>
          <w:p w14:paraId="50428C2E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3E1F5AE5" w14:textId="77777777">
        <w:trPr>
          <w:trHeight w:val="422"/>
        </w:trPr>
        <w:tc>
          <w:tcPr>
            <w:tcW w:w="216" w:type="dxa"/>
            <w:vMerge/>
            <w:tcBorders>
              <w:top w:val="nil"/>
              <w:bottom w:val="nil"/>
            </w:tcBorders>
          </w:tcPr>
          <w:p w14:paraId="78408ED9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vMerge/>
            <w:tcBorders>
              <w:top w:val="nil"/>
            </w:tcBorders>
            <w:shd w:val="clear" w:color="auto" w:fill="CCFFCC"/>
          </w:tcPr>
          <w:p w14:paraId="5FB52500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435948BE" w14:textId="77777777" w:rsidR="00361513" w:rsidRDefault="00000000">
            <w:pPr>
              <w:pStyle w:val="TableParagraph"/>
              <w:spacing w:before="120"/>
              <w:ind w:left="78" w:right="60"/>
              <w:jc w:val="center"/>
              <w:rPr>
                <w:sz w:val="19"/>
              </w:rPr>
            </w:pPr>
            <w:r>
              <w:rPr>
                <w:sz w:val="19"/>
              </w:rPr>
              <w:t>5a.</w:t>
            </w:r>
          </w:p>
        </w:tc>
        <w:tc>
          <w:tcPr>
            <w:tcW w:w="1556" w:type="dxa"/>
          </w:tcPr>
          <w:p w14:paraId="53486F66" w14:textId="77777777" w:rsidR="00361513" w:rsidRDefault="00000000">
            <w:pPr>
              <w:pStyle w:val="TableParagraph"/>
              <w:spacing w:before="120"/>
              <w:ind w:left="21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</w:tcPr>
          <w:p w14:paraId="1CE675BF" w14:textId="77777777" w:rsidR="00361513" w:rsidRDefault="00000000">
            <w:pPr>
              <w:pStyle w:val="TableParagraph"/>
              <w:spacing w:before="120"/>
              <w:ind w:left="114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lỗi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cập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nhật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thành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công</w:t>
            </w:r>
          </w:p>
        </w:tc>
        <w:tc>
          <w:tcPr>
            <w:tcW w:w="235" w:type="dxa"/>
            <w:vMerge/>
            <w:tcBorders>
              <w:top w:val="nil"/>
              <w:bottom w:val="nil"/>
            </w:tcBorders>
          </w:tcPr>
          <w:p w14:paraId="503FE41F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6D7CE630" w14:textId="77777777">
        <w:trPr>
          <w:trHeight w:val="3582"/>
        </w:trPr>
        <w:tc>
          <w:tcPr>
            <w:tcW w:w="8762" w:type="dxa"/>
            <w:gridSpan w:val="6"/>
            <w:tcBorders>
              <w:top w:val="nil"/>
              <w:bottom w:val="nil"/>
            </w:tcBorders>
          </w:tcPr>
          <w:p w14:paraId="53EED0AB" w14:textId="77777777" w:rsidR="00361513" w:rsidRDefault="00361513">
            <w:pPr>
              <w:pStyle w:val="TableParagraph"/>
              <w:spacing w:before="2"/>
              <w:rPr>
                <w:sz w:val="19"/>
              </w:rPr>
            </w:pPr>
          </w:p>
          <w:p w14:paraId="0BC802EC" w14:textId="77777777" w:rsidR="00361513" w:rsidRDefault="00000000">
            <w:pPr>
              <w:pStyle w:val="TableParagraph"/>
              <w:ind w:left="112"/>
              <w:rPr>
                <w:b/>
                <w:sz w:val="19"/>
              </w:rPr>
            </w:pPr>
            <w:proofErr w:type="spellStart"/>
            <w:r>
              <w:rPr>
                <w:b/>
                <w:sz w:val="19"/>
              </w:rPr>
              <w:t>Xoá</w:t>
            </w:r>
            <w:proofErr w:type="spellEnd"/>
            <w:r>
              <w:rPr>
                <w:b/>
                <w:spacing w:val="-6"/>
                <w:sz w:val="19"/>
              </w:rPr>
              <w:t xml:space="preserve"> </w:t>
            </w:r>
            <w:r>
              <w:rPr>
                <w:b/>
                <w:sz w:val="19"/>
              </w:rPr>
              <w:t>(D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-</w:t>
            </w:r>
            <w:r>
              <w:rPr>
                <w:b/>
                <w:spacing w:val="-8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Delete</w:t>
            </w:r>
            <w:proofErr w:type="spellEnd"/>
            <w:r>
              <w:rPr>
                <w:b/>
                <w:sz w:val="19"/>
              </w:rPr>
              <w:t>):</w:t>
            </w:r>
          </w:p>
          <w:p w14:paraId="1324C033" w14:textId="77777777" w:rsidR="00361513" w:rsidRDefault="00000000">
            <w:pPr>
              <w:pStyle w:val="TableParagraph"/>
              <w:spacing w:line="20" w:lineRule="exact"/>
              <w:ind w:left="112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7E21B5F7">
                <v:group id="_x0000_s2054" style="width:68.3pt;height:1pt;mso-position-horizontal-relative:char;mso-position-vertical-relative:line" coordsize="1366,20">
                  <v:rect id="_x0000_s2055" style="position:absolute;width:1366;height:20" fillcolor="black" stroked="f"/>
                  <w10:wrap type="none"/>
                  <w10:anchorlock/>
                </v:group>
              </w:pict>
            </w:r>
          </w:p>
          <w:p w14:paraId="03EE1B4E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609A2A58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155755DA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5285448A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5DA352C0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5DAA69D0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6DAA3723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36122D1B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72593428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6332CA15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2E7F62AB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67F90832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57BC4A58" w14:textId="77777777" w:rsidR="00361513" w:rsidRDefault="00000000">
            <w:pPr>
              <w:pStyle w:val="TableParagraph"/>
              <w:spacing w:before="132" w:line="212" w:lineRule="exact"/>
              <w:ind w:left="112"/>
              <w:rPr>
                <w:b/>
                <w:sz w:val="19"/>
              </w:rPr>
            </w:pPr>
            <w:r>
              <w:rPr>
                <w:b/>
                <w:sz w:val="19"/>
              </w:rPr>
              <w:t>Thêm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(C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-</w:t>
            </w:r>
            <w:r>
              <w:rPr>
                <w:b/>
                <w:spacing w:val="-11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Create</w:t>
            </w:r>
            <w:proofErr w:type="spellEnd"/>
            <w:r>
              <w:rPr>
                <w:b/>
                <w:sz w:val="19"/>
              </w:rPr>
              <w:t>):</w:t>
            </w:r>
          </w:p>
        </w:tc>
      </w:tr>
      <w:tr w:rsidR="00361513" w14:paraId="54A6A07D" w14:textId="77777777">
        <w:trPr>
          <w:trHeight w:val="406"/>
        </w:trPr>
        <w:tc>
          <w:tcPr>
            <w:tcW w:w="216" w:type="dxa"/>
            <w:vMerge w:val="restart"/>
            <w:tcBorders>
              <w:top w:val="single" w:sz="8" w:space="0" w:color="000000"/>
              <w:bottom w:val="single" w:sz="8" w:space="0" w:color="000000"/>
            </w:tcBorders>
          </w:tcPr>
          <w:p w14:paraId="6B979F91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1404" w:type="dxa"/>
            <w:vMerge w:val="restart"/>
            <w:tcBorders>
              <w:top w:val="single" w:sz="12" w:space="0" w:color="000000"/>
            </w:tcBorders>
            <w:shd w:val="clear" w:color="auto" w:fill="CCFFCC"/>
          </w:tcPr>
          <w:p w14:paraId="32D17FAD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2A1BEF62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0CBB4CC9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087D67C1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4E021B73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41E3D76E" w14:textId="77777777" w:rsidR="00361513" w:rsidRDefault="00361513">
            <w:pPr>
              <w:pStyle w:val="TableParagraph"/>
              <w:spacing w:before="1"/>
              <w:rPr>
                <w:sz w:val="16"/>
              </w:rPr>
            </w:pPr>
          </w:p>
          <w:p w14:paraId="5CCC69D5" w14:textId="77777777" w:rsidR="00361513" w:rsidRDefault="00000000">
            <w:pPr>
              <w:pStyle w:val="TableParagraph"/>
              <w:spacing w:line="360" w:lineRule="auto"/>
              <w:ind w:left="438" w:right="235" w:hanging="315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 xml:space="preserve">Luồng sự </w:t>
            </w:r>
            <w:r>
              <w:rPr>
                <w:b/>
                <w:spacing w:val="-1"/>
                <w:sz w:val="17"/>
              </w:rPr>
              <w:t>kiện</w:t>
            </w:r>
            <w:r>
              <w:rPr>
                <w:b/>
                <w:spacing w:val="-40"/>
                <w:sz w:val="17"/>
              </w:rPr>
              <w:t xml:space="preserve"> </w:t>
            </w:r>
            <w:r>
              <w:rPr>
                <w:b/>
                <w:sz w:val="17"/>
              </w:rPr>
              <w:t>chính</w:t>
            </w:r>
          </w:p>
        </w:tc>
        <w:tc>
          <w:tcPr>
            <w:tcW w:w="569" w:type="dxa"/>
            <w:shd w:val="clear" w:color="auto" w:fill="FFCC99"/>
          </w:tcPr>
          <w:p w14:paraId="2904E62C" w14:textId="77777777" w:rsidR="00361513" w:rsidRDefault="00000000">
            <w:pPr>
              <w:pStyle w:val="TableParagraph"/>
              <w:spacing w:before="121"/>
              <w:ind w:left="78" w:right="8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556" w:type="dxa"/>
            <w:shd w:val="clear" w:color="auto" w:fill="FFCC99"/>
          </w:tcPr>
          <w:p w14:paraId="3BFEFF00" w14:textId="77777777" w:rsidR="00361513" w:rsidRDefault="00000000">
            <w:pPr>
              <w:pStyle w:val="TableParagraph"/>
              <w:spacing w:before="121"/>
              <w:ind w:left="273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6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782" w:type="dxa"/>
            <w:shd w:val="clear" w:color="auto" w:fill="FFCC99"/>
          </w:tcPr>
          <w:p w14:paraId="408974BF" w14:textId="77777777" w:rsidR="00361513" w:rsidRDefault="00000000">
            <w:pPr>
              <w:pStyle w:val="TableParagraph"/>
              <w:spacing w:before="121"/>
              <w:ind w:left="2247" w:right="1674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8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235" w:type="dxa"/>
            <w:vMerge w:val="restart"/>
            <w:tcBorders>
              <w:top w:val="nil"/>
              <w:bottom w:val="single" w:sz="8" w:space="0" w:color="000000"/>
            </w:tcBorders>
          </w:tcPr>
          <w:p w14:paraId="7450A3BE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0B3A4E57" w14:textId="77777777">
        <w:trPr>
          <w:trHeight w:val="412"/>
        </w:trPr>
        <w:tc>
          <w:tcPr>
            <w:tcW w:w="216" w:type="dxa"/>
            <w:vMerge/>
            <w:tcBorders>
              <w:top w:val="nil"/>
              <w:bottom w:val="single" w:sz="8" w:space="0" w:color="000000"/>
            </w:tcBorders>
          </w:tcPr>
          <w:p w14:paraId="1767CDFA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vMerge/>
            <w:tcBorders>
              <w:top w:val="nil"/>
            </w:tcBorders>
            <w:shd w:val="clear" w:color="auto" w:fill="CCFFCC"/>
          </w:tcPr>
          <w:p w14:paraId="0455BF40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68969C0A" w14:textId="77777777" w:rsidR="00361513" w:rsidRDefault="00000000">
            <w:pPr>
              <w:pStyle w:val="TableParagraph"/>
              <w:spacing w:before="115"/>
              <w:ind w:left="78" w:right="61"/>
              <w:jc w:val="center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556" w:type="dxa"/>
          </w:tcPr>
          <w:p w14:paraId="74ED28C3" w14:textId="77777777" w:rsidR="00361513" w:rsidRDefault="00000000">
            <w:pPr>
              <w:pStyle w:val="TableParagraph"/>
              <w:spacing w:before="115"/>
              <w:ind w:left="216"/>
              <w:rPr>
                <w:sz w:val="19"/>
              </w:rPr>
            </w:pPr>
            <w:r>
              <w:rPr>
                <w:sz w:val="19"/>
              </w:rPr>
              <w:t>Quản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trị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viên</w:t>
            </w:r>
          </w:p>
        </w:tc>
        <w:tc>
          <w:tcPr>
            <w:tcW w:w="4782" w:type="dxa"/>
          </w:tcPr>
          <w:p w14:paraId="4941A7B7" w14:textId="77777777" w:rsidR="00361513" w:rsidRDefault="00000000">
            <w:pPr>
              <w:pStyle w:val="TableParagraph"/>
              <w:spacing w:before="115"/>
              <w:ind w:left="114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thêm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mới</w:t>
            </w:r>
            <w:r>
              <w:rPr>
                <w:spacing w:val="-3"/>
                <w:sz w:val="19"/>
              </w:rPr>
              <w:t xml:space="preserve"> </w:t>
            </w:r>
            <w:r w:rsidRPr="00093C01">
              <w:rPr>
                <w:sz w:val="19"/>
              </w:rPr>
              <w:t>nhà tuyển dụng, sinh viên</w:t>
            </w:r>
          </w:p>
        </w:tc>
        <w:tc>
          <w:tcPr>
            <w:tcW w:w="235" w:type="dxa"/>
            <w:vMerge/>
            <w:tcBorders>
              <w:top w:val="nil"/>
              <w:bottom w:val="single" w:sz="8" w:space="0" w:color="000000"/>
            </w:tcBorders>
          </w:tcPr>
          <w:p w14:paraId="76CC0074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44BA0C28" w14:textId="77777777">
        <w:trPr>
          <w:trHeight w:val="412"/>
        </w:trPr>
        <w:tc>
          <w:tcPr>
            <w:tcW w:w="216" w:type="dxa"/>
            <w:vMerge/>
            <w:tcBorders>
              <w:top w:val="nil"/>
              <w:bottom w:val="single" w:sz="8" w:space="0" w:color="000000"/>
            </w:tcBorders>
          </w:tcPr>
          <w:p w14:paraId="56DC1E2B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vMerge/>
            <w:tcBorders>
              <w:top w:val="nil"/>
            </w:tcBorders>
            <w:shd w:val="clear" w:color="auto" w:fill="CCFFCC"/>
          </w:tcPr>
          <w:p w14:paraId="557E4B29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6916412E" w14:textId="77777777" w:rsidR="00361513" w:rsidRDefault="00000000">
            <w:pPr>
              <w:pStyle w:val="TableParagraph"/>
              <w:spacing w:before="115"/>
              <w:ind w:left="78" w:right="61"/>
              <w:jc w:val="center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556" w:type="dxa"/>
          </w:tcPr>
          <w:p w14:paraId="15CF6106" w14:textId="77777777" w:rsidR="00361513" w:rsidRDefault="00000000">
            <w:pPr>
              <w:pStyle w:val="TableParagraph"/>
              <w:spacing w:before="115"/>
              <w:ind w:left="21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</w:tcPr>
          <w:p w14:paraId="4FC9D874" w14:textId="77777777" w:rsidR="00361513" w:rsidRDefault="00000000">
            <w:pPr>
              <w:pStyle w:val="TableParagraph"/>
              <w:spacing w:before="115"/>
              <w:ind w:left="114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thêm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mới</w:t>
            </w:r>
            <w:r>
              <w:rPr>
                <w:spacing w:val="-3"/>
                <w:sz w:val="19"/>
              </w:rPr>
              <w:t xml:space="preserve"> </w:t>
            </w:r>
            <w:r w:rsidRPr="00093C01">
              <w:rPr>
                <w:sz w:val="19"/>
              </w:rPr>
              <w:t>nhà tuyển dụng, sinh viên</w:t>
            </w:r>
          </w:p>
        </w:tc>
        <w:tc>
          <w:tcPr>
            <w:tcW w:w="235" w:type="dxa"/>
            <w:vMerge/>
            <w:tcBorders>
              <w:top w:val="nil"/>
              <w:bottom w:val="single" w:sz="8" w:space="0" w:color="000000"/>
            </w:tcBorders>
          </w:tcPr>
          <w:p w14:paraId="0D81B99A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5F085963" w14:textId="77777777">
        <w:trPr>
          <w:trHeight w:val="673"/>
        </w:trPr>
        <w:tc>
          <w:tcPr>
            <w:tcW w:w="216" w:type="dxa"/>
            <w:vMerge/>
            <w:tcBorders>
              <w:top w:val="nil"/>
              <w:bottom w:val="single" w:sz="8" w:space="0" w:color="000000"/>
            </w:tcBorders>
          </w:tcPr>
          <w:p w14:paraId="307131C0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vMerge/>
            <w:tcBorders>
              <w:top w:val="nil"/>
            </w:tcBorders>
            <w:shd w:val="clear" w:color="auto" w:fill="CCFFCC"/>
          </w:tcPr>
          <w:p w14:paraId="018E56B7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4CA1544A" w14:textId="77777777" w:rsidR="00361513" w:rsidRDefault="00000000">
            <w:pPr>
              <w:pStyle w:val="TableParagraph"/>
              <w:spacing w:before="115"/>
              <w:ind w:left="78" w:right="61"/>
              <w:jc w:val="center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556" w:type="dxa"/>
          </w:tcPr>
          <w:p w14:paraId="642B825C" w14:textId="77777777" w:rsidR="00361513" w:rsidRDefault="00000000">
            <w:pPr>
              <w:pStyle w:val="TableParagraph"/>
              <w:spacing w:before="115"/>
              <w:ind w:left="216"/>
              <w:rPr>
                <w:sz w:val="19"/>
              </w:rPr>
            </w:pPr>
            <w:r>
              <w:rPr>
                <w:sz w:val="19"/>
              </w:rPr>
              <w:t>Quản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trị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viên</w:t>
            </w:r>
          </w:p>
        </w:tc>
        <w:tc>
          <w:tcPr>
            <w:tcW w:w="4782" w:type="dxa"/>
          </w:tcPr>
          <w:p w14:paraId="7434E2CD" w14:textId="77777777" w:rsidR="00361513" w:rsidRDefault="00000000">
            <w:pPr>
              <w:pStyle w:val="TableParagraph"/>
              <w:spacing w:before="115" w:line="290" w:lineRule="auto"/>
              <w:ind w:left="114"/>
              <w:rPr>
                <w:sz w:val="19"/>
              </w:rPr>
            </w:pPr>
            <w:r>
              <w:rPr>
                <w:sz w:val="19"/>
              </w:rPr>
              <w:t>Nhập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1"/>
                <w:sz w:val="19"/>
              </w:rPr>
              <w:t xml:space="preserve"> </w:t>
            </w:r>
            <w:r w:rsidRPr="00093C01">
              <w:rPr>
                <w:sz w:val="19"/>
              </w:rPr>
              <w:t>nhà tuyển dụng, sinh viên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(mô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tả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phía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dưới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**)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yêu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thêm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mới</w:t>
            </w:r>
          </w:p>
        </w:tc>
        <w:tc>
          <w:tcPr>
            <w:tcW w:w="235" w:type="dxa"/>
            <w:vMerge/>
            <w:tcBorders>
              <w:top w:val="nil"/>
              <w:bottom w:val="single" w:sz="8" w:space="0" w:color="000000"/>
            </w:tcBorders>
          </w:tcPr>
          <w:p w14:paraId="2BEDDB71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0BF84193" w14:textId="77777777">
        <w:trPr>
          <w:trHeight w:val="484"/>
        </w:trPr>
        <w:tc>
          <w:tcPr>
            <w:tcW w:w="216" w:type="dxa"/>
            <w:vMerge/>
            <w:tcBorders>
              <w:top w:val="nil"/>
              <w:bottom w:val="single" w:sz="8" w:space="0" w:color="000000"/>
            </w:tcBorders>
          </w:tcPr>
          <w:p w14:paraId="5E5A14E9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vMerge/>
            <w:tcBorders>
              <w:top w:val="nil"/>
            </w:tcBorders>
            <w:shd w:val="clear" w:color="auto" w:fill="CCFFCC"/>
          </w:tcPr>
          <w:p w14:paraId="40E128B4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18E3571C" w14:textId="77777777" w:rsidR="00361513" w:rsidRDefault="00000000">
            <w:pPr>
              <w:pStyle w:val="TableParagraph"/>
              <w:spacing w:before="117"/>
              <w:ind w:left="78" w:right="61"/>
              <w:jc w:val="center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556" w:type="dxa"/>
          </w:tcPr>
          <w:p w14:paraId="64919F37" w14:textId="77777777" w:rsidR="00361513" w:rsidRDefault="00000000">
            <w:pPr>
              <w:pStyle w:val="TableParagraph"/>
              <w:spacing w:before="117"/>
              <w:ind w:left="21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</w:tcPr>
          <w:p w14:paraId="4195FD36" w14:textId="77777777" w:rsidR="00361513" w:rsidRDefault="00000000">
            <w:pPr>
              <w:pStyle w:val="TableParagraph"/>
              <w:spacing w:before="117"/>
              <w:ind w:left="114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liệu</w:t>
            </w:r>
          </w:p>
        </w:tc>
        <w:tc>
          <w:tcPr>
            <w:tcW w:w="235" w:type="dxa"/>
            <w:vMerge/>
            <w:tcBorders>
              <w:top w:val="nil"/>
              <w:bottom w:val="single" w:sz="8" w:space="0" w:color="000000"/>
            </w:tcBorders>
          </w:tcPr>
          <w:p w14:paraId="321FE09A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3FD47B6E" w14:textId="77777777">
        <w:trPr>
          <w:trHeight w:val="412"/>
        </w:trPr>
        <w:tc>
          <w:tcPr>
            <w:tcW w:w="216" w:type="dxa"/>
            <w:vMerge/>
            <w:tcBorders>
              <w:top w:val="nil"/>
              <w:bottom w:val="single" w:sz="8" w:space="0" w:color="000000"/>
            </w:tcBorders>
          </w:tcPr>
          <w:p w14:paraId="4DF85EC5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vMerge/>
            <w:tcBorders>
              <w:top w:val="nil"/>
            </w:tcBorders>
            <w:shd w:val="clear" w:color="auto" w:fill="CCFFCC"/>
          </w:tcPr>
          <w:p w14:paraId="4C589883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7DDFB779" w14:textId="77777777" w:rsidR="00361513" w:rsidRDefault="00000000">
            <w:pPr>
              <w:pStyle w:val="TableParagraph"/>
              <w:spacing w:before="118"/>
              <w:ind w:left="78" w:right="61"/>
              <w:jc w:val="center"/>
              <w:rPr>
                <w:sz w:val="19"/>
              </w:rPr>
            </w:pPr>
            <w:r>
              <w:rPr>
                <w:sz w:val="19"/>
              </w:rPr>
              <w:t>5.</w:t>
            </w:r>
          </w:p>
        </w:tc>
        <w:tc>
          <w:tcPr>
            <w:tcW w:w="1556" w:type="dxa"/>
          </w:tcPr>
          <w:p w14:paraId="0A8E8DA7" w14:textId="77777777" w:rsidR="00361513" w:rsidRDefault="00000000">
            <w:pPr>
              <w:pStyle w:val="TableParagraph"/>
              <w:spacing w:before="118"/>
              <w:ind w:left="21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</w:tcPr>
          <w:p w14:paraId="19DCFA57" w14:textId="77777777" w:rsidR="00361513" w:rsidRDefault="00000000">
            <w:pPr>
              <w:pStyle w:val="TableParagraph"/>
              <w:spacing w:before="118"/>
              <w:ind w:left="114"/>
              <w:rPr>
                <w:sz w:val="19"/>
              </w:rPr>
            </w:pPr>
            <w:r>
              <w:rPr>
                <w:sz w:val="19"/>
              </w:rPr>
              <w:t>Thêm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mới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7"/>
                <w:sz w:val="19"/>
              </w:rPr>
              <w:t xml:space="preserve"> </w:t>
            </w:r>
            <w:r w:rsidRPr="00093C01">
              <w:rPr>
                <w:sz w:val="19"/>
              </w:rPr>
              <w:t>nhà tuyển dụng, sinh viên</w:t>
            </w:r>
          </w:p>
        </w:tc>
        <w:tc>
          <w:tcPr>
            <w:tcW w:w="235" w:type="dxa"/>
            <w:vMerge/>
            <w:tcBorders>
              <w:top w:val="nil"/>
              <w:bottom w:val="single" w:sz="8" w:space="0" w:color="000000"/>
            </w:tcBorders>
          </w:tcPr>
          <w:p w14:paraId="4D7C97B3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3748849A" w14:textId="77777777">
        <w:trPr>
          <w:trHeight w:val="407"/>
        </w:trPr>
        <w:tc>
          <w:tcPr>
            <w:tcW w:w="216" w:type="dxa"/>
            <w:vMerge/>
            <w:tcBorders>
              <w:top w:val="nil"/>
              <w:bottom w:val="single" w:sz="8" w:space="0" w:color="000000"/>
            </w:tcBorders>
          </w:tcPr>
          <w:p w14:paraId="558FF6CA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vMerge w:val="restart"/>
            <w:tcBorders>
              <w:bottom w:val="single" w:sz="8" w:space="0" w:color="000000"/>
            </w:tcBorders>
            <w:shd w:val="clear" w:color="auto" w:fill="CCFFCC"/>
          </w:tcPr>
          <w:p w14:paraId="0EFB7655" w14:textId="77777777" w:rsidR="00361513" w:rsidRDefault="00361513">
            <w:pPr>
              <w:pStyle w:val="TableParagraph"/>
              <w:spacing w:before="10"/>
            </w:pPr>
          </w:p>
          <w:p w14:paraId="5FF75146" w14:textId="77777777" w:rsidR="00361513" w:rsidRDefault="00000000">
            <w:pPr>
              <w:pStyle w:val="TableParagraph"/>
              <w:spacing w:before="1"/>
              <w:ind w:left="376" w:right="121" w:hanging="252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Luồng</w:t>
            </w:r>
            <w:r>
              <w:rPr>
                <w:b/>
                <w:spacing w:val="-9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sự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kiện</w:t>
            </w:r>
            <w:r>
              <w:rPr>
                <w:b/>
                <w:spacing w:val="-45"/>
                <w:sz w:val="19"/>
              </w:rPr>
              <w:t xml:space="preserve"> </w:t>
            </w:r>
            <w:r>
              <w:rPr>
                <w:b/>
                <w:sz w:val="19"/>
              </w:rPr>
              <w:t>thay thế</w:t>
            </w:r>
          </w:p>
        </w:tc>
        <w:tc>
          <w:tcPr>
            <w:tcW w:w="569" w:type="dxa"/>
          </w:tcPr>
          <w:p w14:paraId="2DF5E5B0" w14:textId="77777777" w:rsidR="00361513" w:rsidRDefault="00000000">
            <w:pPr>
              <w:pStyle w:val="TableParagraph"/>
              <w:spacing w:before="117"/>
              <w:ind w:left="78" w:right="60"/>
              <w:jc w:val="center"/>
              <w:rPr>
                <w:sz w:val="19"/>
              </w:rPr>
            </w:pPr>
            <w:r>
              <w:rPr>
                <w:sz w:val="19"/>
              </w:rPr>
              <w:t>4a.</w:t>
            </w:r>
          </w:p>
        </w:tc>
        <w:tc>
          <w:tcPr>
            <w:tcW w:w="1556" w:type="dxa"/>
          </w:tcPr>
          <w:p w14:paraId="4D79630F" w14:textId="77777777" w:rsidR="00361513" w:rsidRDefault="00000000">
            <w:pPr>
              <w:pStyle w:val="TableParagraph"/>
              <w:spacing w:before="117"/>
              <w:ind w:left="21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</w:tcPr>
          <w:p w14:paraId="44DA1349" w14:textId="77777777" w:rsidR="00361513" w:rsidRDefault="00000000">
            <w:pPr>
              <w:pStyle w:val="TableParagraph"/>
              <w:spacing w:before="117"/>
              <w:ind w:left="114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lỗi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dữ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liệu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đúng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định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dạng</w:t>
            </w:r>
          </w:p>
        </w:tc>
        <w:tc>
          <w:tcPr>
            <w:tcW w:w="235" w:type="dxa"/>
            <w:vMerge/>
            <w:tcBorders>
              <w:top w:val="nil"/>
              <w:bottom w:val="single" w:sz="8" w:space="0" w:color="000000"/>
            </w:tcBorders>
          </w:tcPr>
          <w:p w14:paraId="7D22B361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405EEBFB" w14:textId="77777777">
        <w:trPr>
          <w:trHeight w:val="426"/>
        </w:trPr>
        <w:tc>
          <w:tcPr>
            <w:tcW w:w="216" w:type="dxa"/>
            <w:vMerge/>
            <w:tcBorders>
              <w:top w:val="nil"/>
              <w:bottom w:val="single" w:sz="8" w:space="0" w:color="000000"/>
            </w:tcBorders>
          </w:tcPr>
          <w:p w14:paraId="7413E53A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vMerge/>
            <w:tcBorders>
              <w:top w:val="nil"/>
              <w:bottom w:val="single" w:sz="8" w:space="0" w:color="000000"/>
            </w:tcBorders>
            <w:shd w:val="clear" w:color="auto" w:fill="CCFFCC"/>
          </w:tcPr>
          <w:p w14:paraId="3A4DE7BE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  <w:tcBorders>
              <w:bottom w:val="single" w:sz="8" w:space="0" w:color="000000"/>
            </w:tcBorders>
          </w:tcPr>
          <w:p w14:paraId="59C03FA9" w14:textId="77777777" w:rsidR="00361513" w:rsidRDefault="00000000">
            <w:pPr>
              <w:pStyle w:val="TableParagraph"/>
              <w:spacing w:before="122"/>
              <w:ind w:left="78" w:right="60"/>
              <w:jc w:val="center"/>
              <w:rPr>
                <w:sz w:val="19"/>
              </w:rPr>
            </w:pPr>
            <w:r>
              <w:rPr>
                <w:sz w:val="19"/>
              </w:rPr>
              <w:t>5a.</w:t>
            </w:r>
          </w:p>
        </w:tc>
        <w:tc>
          <w:tcPr>
            <w:tcW w:w="1556" w:type="dxa"/>
            <w:tcBorders>
              <w:bottom w:val="single" w:sz="8" w:space="0" w:color="000000"/>
            </w:tcBorders>
          </w:tcPr>
          <w:p w14:paraId="3F5715DB" w14:textId="77777777" w:rsidR="00361513" w:rsidRDefault="00000000">
            <w:pPr>
              <w:pStyle w:val="TableParagraph"/>
              <w:spacing w:before="122"/>
              <w:ind w:left="21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tcBorders>
              <w:bottom w:val="single" w:sz="8" w:space="0" w:color="000000"/>
            </w:tcBorders>
          </w:tcPr>
          <w:p w14:paraId="0AEE35C6" w14:textId="77777777" w:rsidR="00361513" w:rsidRDefault="00000000">
            <w:pPr>
              <w:pStyle w:val="TableParagraph"/>
              <w:spacing w:before="122"/>
              <w:ind w:left="114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lỗi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thêm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mới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thành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công</w:t>
            </w:r>
          </w:p>
        </w:tc>
        <w:tc>
          <w:tcPr>
            <w:tcW w:w="235" w:type="dxa"/>
            <w:vMerge/>
            <w:tcBorders>
              <w:top w:val="nil"/>
              <w:bottom w:val="single" w:sz="8" w:space="0" w:color="000000"/>
            </w:tcBorders>
          </w:tcPr>
          <w:p w14:paraId="6F919DC8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550B1394" w14:textId="77777777">
        <w:trPr>
          <w:trHeight w:val="1029"/>
        </w:trPr>
        <w:tc>
          <w:tcPr>
            <w:tcW w:w="1620" w:type="dxa"/>
            <w:gridSpan w:val="2"/>
            <w:tcBorders>
              <w:top w:val="single" w:sz="8" w:space="0" w:color="000000"/>
            </w:tcBorders>
            <w:shd w:val="clear" w:color="auto" w:fill="C5EFE1"/>
          </w:tcPr>
          <w:p w14:paraId="148FCC6F" w14:textId="77777777" w:rsidR="00361513" w:rsidRDefault="00000000">
            <w:pPr>
              <w:pStyle w:val="TableParagraph"/>
              <w:spacing w:before="115"/>
              <w:ind w:left="98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Hậu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điều</w:t>
            </w:r>
            <w:r>
              <w:rPr>
                <w:b/>
                <w:spacing w:val="-10"/>
                <w:sz w:val="19"/>
              </w:rPr>
              <w:t xml:space="preserve"> </w:t>
            </w:r>
            <w:r>
              <w:rPr>
                <w:b/>
                <w:sz w:val="19"/>
              </w:rPr>
              <w:t>kiện</w:t>
            </w:r>
          </w:p>
        </w:tc>
        <w:tc>
          <w:tcPr>
            <w:tcW w:w="7142" w:type="dxa"/>
            <w:gridSpan w:val="4"/>
            <w:tcBorders>
              <w:top w:val="single" w:sz="8" w:space="0" w:color="000000"/>
            </w:tcBorders>
          </w:tcPr>
          <w:p w14:paraId="6BA28667" w14:textId="77777777" w:rsidR="00361513" w:rsidRDefault="00000000">
            <w:pPr>
              <w:pStyle w:val="TableParagraph"/>
              <w:spacing w:before="74"/>
              <w:ind w:left="74" w:right="86"/>
              <w:jc w:val="both"/>
              <w:rPr>
                <w:sz w:val="19"/>
              </w:rPr>
            </w:pPr>
            <w:r>
              <w:rPr>
                <w:sz w:val="19"/>
              </w:rPr>
              <w:t>Hiển thị danh sách tương ứng với thông tin cần tìm kiếm; Cập nhật thành công, thông tin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 xml:space="preserve">mới sẽ được lưu trữ vào hệ thống; Xóa thành công </w:t>
            </w:r>
            <w:r w:rsidRPr="00093C01">
              <w:rPr>
                <w:sz w:val="19"/>
              </w:rPr>
              <w:t>nhà tuyển dụng, sinh viên</w:t>
            </w:r>
            <w:r>
              <w:rPr>
                <w:sz w:val="19"/>
              </w:rPr>
              <w:t xml:space="preserve">; </w:t>
            </w:r>
            <w:r w:rsidRPr="00093C01">
              <w:rPr>
                <w:sz w:val="19"/>
              </w:rPr>
              <w:t>Nhà tuyển dụng, sinh viên</w:t>
            </w:r>
            <w:r>
              <w:rPr>
                <w:sz w:val="19"/>
              </w:rPr>
              <w:t xml:space="preserve"> khi tạo mới được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 xml:space="preserve">lưu trữ trong cơ sở dữ liệu của hệ thống kèm theo trạng thái của </w:t>
            </w:r>
            <w:r w:rsidRPr="00093C01">
              <w:rPr>
                <w:sz w:val="19"/>
              </w:rPr>
              <w:t>nhà tuyển dụng, sinh viên</w:t>
            </w:r>
            <w:r>
              <w:rPr>
                <w:sz w:val="19"/>
              </w:rPr>
              <w:t xml:space="preserve"> (</w:t>
            </w:r>
            <w:proofErr w:type="spellStart"/>
            <w:r>
              <w:rPr>
                <w:sz w:val="19"/>
              </w:rPr>
              <w:t>Locked</w:t>
            </w:r>
            <w:proofErr w:type="spellEnd"/>
            <w:r>
              <w:rPr>
                <w:sz w:val="19"/>
              </w:rPr>
              <w:t xml:space="preserve"> hay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Unlocked</w:t>
            </w:r>
            <w:proofErr w:type="spellEnd"/>
            <w:r>
              <w:rPr>
                <w:sz w:val="19"/>
              </w:rPr>
              <w:t>)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tương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ứng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với chức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năng Mở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khóa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hay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Khóa</w:t>
            </w:r>
            <w:r>
              <w:rPr>
                <w:spacing w:val="-2"/>
                <w:sz w:val="19"/>
              </w:rPr>
              <w:t xml:space="preserve"> </w:t>
            </w:r>
            <w:r w:rsidRPr="00093C01">
              <w:rPr>
                <w:sz w:val="19"/>
              </w:rPr>
              <w:t>nhà tuyển dụng, sinh viên</w:t>
            </w:r>
          </w:p>
        </w:tc>
      </w:tr>
    </w:tbl>
    <w:p w14:paraId="24FAFFD7" w14:textId="77777777" w:rsidR="00361513" w:rsidRDefault="00000000">
      <w:pPr>
        <w:pStyle w:val="u4"/>
        <w:spacing w:before="138"/>
        <w:ind w:right="173"/>
      </w:pPr>
      <w:r>
        <w:pict w14:anchorId="6E4EB113">
          <v:shape id="_x0000_s2056" type="#_x0000_t202" style="position:absolute;left:0;text-align:left;margin-left:98.05pt;margin-top:131.4pt;width:416.3pt;height:137.25pt;z-index:251661824;mso-position-horizontal-relative:page;mso-position-vertical-relative:page;mso-width-relative:page;mso-height-relative:page" filled="f" stroked="f">
            <v:textbox inset="0,0,0,0">
              <w:txbxContent>
                <w:tbl>
                  <w:tblPr>
                    <w:tblW w:w="8311" w:type="dxa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04"/>
                    <w:gridCol w:w="569"/>
                    <w:gridCol w:w="1556"/>
                    <w:gridCol w:w="4782"/>
                  </w:tblGrid>
                  <w:tr w:rsidR="00361513" w14:paraId="2FDFC628" w14:textId="77777777">
                    <w:trPr>
                      <w:trHeight w:val="427"/>
                    </w:trPr>
                    <w:tc>
                      <w:tcPr>
                        <w:tcW w:w="1404" w:type="dxa"/>
                        <w:vMerge w:val="restart"/>
                        <w:shd w:val="clear" w:color="auto" w:fill="CCFFCC"/>
                      </w:tcPr>
                      <w:p w14:paraId="438CAE0D" w14:textId="77777777" w:rsidR="00361513" w:rsidRDefault="00361513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14:paraId="06FDEEA2" w14:textId="77777777" w:rsidR="00361513" w:rsidRDefault="00361513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14:paraId="56B88262" w14:textId="77777777" w:rsidR="00361513" w:rsidRDefault="00361513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14:paraId="7F6ED904" w14:textId="77777777" w:rsidR="00361513" w:rsidRDefault="00361513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 w14:paraId="5A88727A" w14:textId="77777777" w:rsidR="00361513" w:rsidRDefault="00000000">
                        <w:pPr>
                          <w:pStyle w:val="TableParagraph"/>
                          <w:spacing w:before="1" w:line="360" w:lineRule="auto"/>
                          <w:ind w:left="434" w:right="239" w:hanging="315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pacing w:val="-2"/>
                            <w:sz w:val="17"/>
                          </w:rPr>
                          <w:t xml:space="preserve">Luồng sự </w:t>
                        </w:r>
                        <w:r>
                          <w:rPr>
                            <w:b/>
                            <w:spacing w:val="-1"/>
                            <w:sz w:val="17"/>
                          </w:rPr>
                          <w:t>kiện</w:t>
                        </w:r>
                        <w:r>
                          <w:rPr>
                            <w:b/>
                            <w:spacing w:val="-40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sz w:val="17"/>
                          </w:rPr>
                          <w:t>chính</w:t>
                        </w:r>
                      </w:p>
                    </w:tc>
                    <w:tc>
                      <w:tcPr>
                        <w:tcW w:w="569" w:type="dxa"/>
                        <w:shd w:val="clear" w:color="auto" w:fill="FFCC99"/>
                      </w:tcPr>
                      <w:p w14:paraId="3F9C8E42" w14:textId="77777777" w:rsidR="00361513" w:rsidRDefault="00000000">
                        <w:pPr>
                          <w:pStyle w:val="TableParagraph"/>
                          <w:spacing w:before="134"/>
                          <w:ind w:right="119"/>
                          <w:jc w:val="righ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STT</w:t>
                        </w:r>
                      </w:p>
                    </w:tc>
                    <w:tc>
                      <w:tcPr>
                        <w:tcW w:w="1556" w:type="dxa"/>
                        <w:shd w:val="clear" w:color="auto" w:fill="FFCC99"/>
                      </w:tcPr>
                      <w:p w14:paraId="740A4EF1" w14:textId="77777777" w:rsidR="00361513" w:rsidRDefault="00000000">
                        <w:pPr>
                          <w:pStyle w:val="TableParagraph"/>
                          <w:spacing w:before="134"/>
                          <w:ind w:left="268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Thực</w:t>
                        </w:r>
                        <w:r>
                          <w:rPr>
                            <w:b/>
                            <w:spacing w:val="-9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sz w:val="17"/>
                          </w:rPr>
                          <w:t>hiện</w:t>
                        </w:r>
                        <w:r>
                          <w:rPr>
                            <w:b/>
                            <w:spacing w:val="-6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sz w:val="17"/>
                          </w:rPr>
                          <w:t>bởi</w:t>
                        </w:r>
                      </w:p>
                    </w:tc>
                    <w:tc>
                      <w:tcPr>
                        <w:tcW w:w="4782" w:type="dxa"/>
                        <w:shd w:val="clear" w:color="auto" w:fill="FFCC99"/>
                      </w:tcPr>
                      <w:p w14:paraId="4A837301" w14:textId="77777777" w:rsidR="00361513" w:rsidRDefault="00000000">
                        <w:pPr>
                          <w:pStyle w:val="TableParagraph"/>
                          <w:spacing w:before="134"/>
                          <w:ind w:left="2247" w:right="1679"/>
                          <w:jc w:val="center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Hành</w:t>
                        </w:r>
                        <w:r>
                          <w:rPr>
                            <w:b/>
                            <w:spacing w:val="-8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sz w:val="17"/>
                          </w:rPr>
                          <w:t>động</w:t>
                        </w:r>
                      </w:p>
                    </w:tc>
                  </w:tr>
                  <w:tr w:rsidR="00361513" w14:paraId="2991E775" w14:textId="77777777">
                    <w:trPr>
                      <w:trHeight w:val="422"/>
                    </w:trPr>
                    <w:tc>
                      <w:tcPr>
                        <w:tcW w:w="1404" w:type="dxa"/>
                        <w:vMerge/>
                        <w:tcBorders>
                          <w:top w:val="nil"/>
                        </w:tcBorders>
                        <w:shd w:val="clear" w:color="auto" w:fill="CCFFCC"/>
                      </w:tcPr>
                      <w:p w14:paraId="36C1A960" w14:textId="77777777" w:rsidR="00361513" w:rsidRDefault="0036151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9" w:type="dxa"/>
                      </w:tcPr>
                      <w:p w14:paraId="3E8B8E3C" w14:textId="77777777" w:rsidR="00361513" w:rsidRDefault="00000000">
                        <w:pPr>
                          <w:pStyle w:val="TableParagraph"/>
                          <w:spacing w:before="120"/>
                          <w:ind w:right="105"/>
                          <w:jc w:val="right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1.</w:t>
                        </w:r>
                      </w:p>
                    </w:tc>
                    <w:tc>
                      <w:tcPr>
                        <w:tcW w:w="1556" w:type="dxa"/>
                      </w:tcPr>
                      <w:p w14:paraId="0ADC5CC8" w14:textId="77777777" w:rsidR="00361513" w:rsidRDefault="00000000">
                        <w:pPr>
                          <w:pStyle w:val="TableParagraph"/>
                          <w:spacing w:before="120"/>
                          <w:ind w:left="201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Quản</w:t>
                        </w:r>
                        <w:r>
                          <w:rPr>
                            <w:spacing w:val="-7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trị</w:t>
                        </w:r>
                        <w:r>
                          <w:rPr>
                            <w:spacing w:val="-7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viên</w:t>
                        </w:r>
                      </w:p>
                    </w:tc>
                    <w:tc>
                      <w:tcPr>
                        <w:tcW w:w="4782" w:type="dxa"/>
                      </w:tcPr>
                      <w:p w14:paraId="42E014FC" w14:textId="77777777" w:rsidR="00361513" w:rsidRDefault="00000000">
                        <w:pPr>
                          <w:pStyle w:val="TableParagraph"/>
                          <w:spacing w:before="120"/>
                          <w:ind w:left="109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Chọn</w:t>
                        </w:r>
                        <w:r>
                          <w:rPr>
                            <w:spacing w:val="-11"/>
                            <w:sz w:val="19"/>
                          </w:rPr>
                          <w:t xml:space="preserve"> </w:t>
                        </w:r>
                        <w:r w:rsidRPr="00093C01">
                          <w:rPr>
                            <w:sz w:val="19"/>
                          </w:rPr>
                          <w:t>nhà tuyển dụng, sinh viên</w:t>
                        </w:r>
                        <w:r>
                          <w:rPr>
                            <w:spacing w:val="-4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cần</w:t>
                        </w:r>
                        <w:r>
                          <w:rPr>
                            <w:spacing w:val="-9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xóa</w:t>
                        </w:r>
                        <w:r>
                          <w:rPr>
                            <w:spacing w:val="-8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yêu</w:t>
                        </w:r>
                        <w:r>
                          <w:rPr>
                            <w:spacing w:val="-7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cầu</w:t>
                        </w:r>
                        <w:r>
                          <w:rPr>
                            <w:spacing w:val="-7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9"/>
                          </w:rPr>
                          <w:t>xoá</w:t>
                        </w:r>
                        <w:proofErr w:type="spellEnd"/>
                      </w:p>
                    </w:tc>
                  </w:tr>
                  <w:tr w:rsidR="00361513" w14:paraId="37937D14" w14:textId="77777777">
                    <w:trPr>
                      <w:trHeight w:val="422"/>
                    </w:trPr>
                    <w:tc>
                      <w:tcPr>
                        <w:tcW w:w="1404" w:type="dxa"/>
                        <w:vMerge/>
                        <w:tcBorders>
                          <w:top w:val="nil"/>
                        </w:tcBorders>
                        <w:shd w:val="clear" w:color="auto" w:fill="CCFFCC"/>
                      </w:tcPr>
                      <w:p w14:paraId="5D693A29" w14:textId="77777777" w:rsidR="00361513" w:rsidRDefault="0036151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9" w:type="dxa"/>
                      </w:tcPr>
                      <w:p w14:paraId="28E91BC0" w14:textId="77777777" w:rsidR="00361513" w:rsidRDefault="00000000">
                        <w:pPr>
                          <w:pStyle w:val="TableParagraph"/>
                          <w:spacing w:before="120"/>
                          <w:ind w:right="105"/>
                          <w:jc w:val="right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2.</w:t>
                        </w:r>
                      </w:p>
                    </w:tc>
                    <w:tc>
                      <w:tcPr>
                        <w:tcW w:w="1556" w:type="dxa"/>
                      </w:tcPr>
                      <w:p w14:paraId="11DA5AF6" w14:textId="77777777" w:rsidR="00361513" w:rsidRDefault="00000000">
                        <w:pPr>
                          <w:pStyle w:val="TableParagraph"/>
                          <w:spacing w:before="120"/>
                          <w:ind w:left="211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Hệ</w:t>
                        </w:r>
                        <w:r>
                          <w:rPr>
                            <w:spacing w:val="-10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thống</w:t>
                        </w:r>
                      </w:p>
                    </w:tc>
                    <w:tc>
                      <w:tcPr>
                        <w:tcW w:w="4782" w:type="dxa"/>
                      </w:tcPr>
                      <w:p w14:paraId="00E04A6A" w14:textId="77777777" w:rsidR="00361513" w:rsidRDefault="00000000">
                        <w:pPr>
                          <w:pStyle w:val="TableParagraph"/>
                          <w:spacing w:before="120"/>
                          <w:ind w:left="109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Hiển</w:t>
                        </w:r>
                        <w:r>
                          <w:rPr>
                            <w:spacing w:val="-6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thị</w:t>
                        </w:r>
                        <w:r>
                          <w:rPr>
                            <w:spacing w:val="-4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thông</w:t>
                        </w:r>
                        <w:r>
                          <w:rPr>
                            <w:spacing w:val="-4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báo</w:t>
                        </w:r>
                        <w:r>
                          <w:rPr>
                            <w:spacing w:val="-8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yêu</w:t>
                        </w:r>
                        <w:r>
                          <w:rPr>
                            <w:spacing w:val="-8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cầu</w:t>
                        </w:r>
                        <w:r>
                          <w:rPr>
                            <w:spacing w:val="-5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quản</w:t>
                        </w:r>
                        <w:r>
                          <w:rPr>
                            <w:spacing w:val="-5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trị</w:t>
                        </w:r>
                        <w:r>
                          <w:rPr>
                            <w:spacing w:val="-7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viên</w:t>
                        </w:r>
                        <w:r>
                          <w:rPr>
                            <w:spacing w:val="-6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xác</w:t>
                        </w:r>
                        <w:r>
                          <w:rPr>
                            <w:spacing w:val="-7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nhận</w:t>
                        </w:r>
                        <w:r>
                          <w:rPr>
                            <w:spacing w:val="-5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việc</w:t>
                        </w:r>
                        <w:r>
                          <w:rPr>
                            <w:spacing w:val="-9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9"/>
                          </w:rPr>
                          <w:t>xoá</w:t>
                        </w:r>
                        <w:proofErr w:type="spellEnd"/>
                      </w:p>
                    </w:tc>
                  </w:tr>
                  <w:tr w:rsidR="00361513" w14:paraId="5A0CCDF6" w14:textId="77777777">
                    <w:trPr>
                      <w:trHeight w:val="419"/>
                    </w:trPr>
                    <w:tc>
                      <w:tcPr>
                        <w:tcW w:w="1404" w:type="dxa"/>
                        <w:vMerge/>
                        <w:tcBorders>
                          <w:top w:val="nil"/>
                        </w:tcBorders>
                        <w:shd w:val="clear" w:color="auto" w:fill="CCFFCC"/>
                      </w:tcPr>
                      <w:p w14:paraId="3032476D" w14:textId="77777777" w:rsidR="00361513" w:rsidRDefault="0036151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9" w:type="dxa"/>
                      </w:tcPr>
                      <w:p w14:paraId="13EAF9C4" w14:textId="77777777" w:rsidR="00361513" w:rsidRDefault="00000000">
                        <w:pPr>
                          <w:pStyle w:val="TableParagraph"/>
                          <w:spacing w:before="120"/>
                          <w:ind w:right="105"/>
                          <w:jc w:val="right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3.</w:t>
                        </w:r>
                      </w:p>
                    </w:tc>
                    <w:tc>
                      <w:tcPr>
                        <w:tcW w:w="1556" w:type="dxa"/>
                      </w:tcPr>
                      <w:p w14:paraId="387C8D86" w14:textId="77777777" w:rsidR="00361513" w:rsidRDefault="00000000">
                        <w:pPr>
                          <w:pStyle w:val="TableParagraph"/>
                          <w:spacing w:before="120"/>
                          <w:ind w:left="211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Người</w:t>
                        </w:r>
                        <w:r>
                          <w:rPr>
                            <w:spacing w:val="-12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dùng</w:t>
                        </w:r>
                      </w:p>
                    </w:tc>
                    <w:tc>
                      <w:tcPr>
                        <w:tcW w:w="4782" w:type="dxa"/>
                      </w:tcPr>
                      <w:p w14:paraId="1D4E25CC" w14:textId="77777777" w:rsidR="00361513" w:rsidRDefault="00000000">
                        <w:pPr>
                          <w:pStyle w:val="TableParagraph"/>
                          <w:spacing w:before="120"/>
                          <w:ind w:left="109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Xác</w:t>
                        </w:r>
                        <w:r>
                          <w:rPr>
                            <w:spacing w:val="-11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nhận</w:t>
                        </w:r>
                        <w:r>
                          <w:rPr>
                            <w:spacing w:val="-7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9"/>
                          </w:rPr>
                          <w:t>xoá</w:t>
                        </w:r>
                        <w:proofErr w:type="spellEnd"/>
                        <w:r>
                          <w:rPr>
                            <w:spacing w:val="-8"/>
                            <w:sz w:val="19"/>
                          </w:rPr>
                          <w:t xml:space="preserve"> </w:t>
                        </w:r>
                        <w:r w:rsidRPr="00093C01">
                          <w:rPr>
                            <w:sz w:val="19"/>
                          </w:rPr>
                          <w:t>nhà tuyển dụng, sinh viên</w:t>
                        </w:r>
                      </w:p>
                    </w:tc>
                  </w:tr>
                  <w:tr w:rsidR="00361513" w14:paraId="7DCCB0AE" w14:textId="77777777">
                    <w:trPr>
                      <w:trHeight w:val="422"/>
                    </w:trPr>
                    <w:tc>
                      <w:tcPr>
                        <w:tcW w:w="1404" w:type="dxa"/>
                        <w:vMerge/>
                        <w:tcBorders>
                          <w:top w:val="nil"/>
                        </w:tcBorders>
                        <w:shd w:val="clear" w:color="auto" w:fill="CCFFCC"/>
                      </w:tcPr>
                      <w:p w14:paraId="384641D1" w14:textId="77777777" w:rsidR="00361513" w:rsidRDefault="0036151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9" w:type="dxa"/>
                      </w:tcPr>
                      <w:p w14:paraId="7A57B488" w14:textId="77777777" w:rsidR="00361513" w:rsidRDefault="00000000">
                        <w:pPr>
                          <w:pStyle w:val="TableParagraph"/>
                          <w:spacing w:before="120"/>
                          <w:ind w:right="105"/>
                          <w:jc w:val="right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4.</w:t>
                        </w:r>
                      </w:p>
                    </w:tc>
                    <w:tc>
                      <w:tcPr>
                        <w:tcW w:w="1556" w:type="dxa"/>
                      </w:tcPr>
                      <w:p w14:paraId="11B5BBCC" w14:textId="77777777" w:rsidR="00361513" w:rsidRDefault="00000000">
                        <w:pPr>
                          <w:pStyle w:val="TableParagraph"/>
                          <w:spacing w:before="120"/>
                          <w:ind w:left="211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Hệ</w:t>
                        </w:r>
                        <w:r>
                          <w:rPr>
                            <w:spacing w:val="-10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thống</w:t>
                        </w:r>
                      </w:p>
                    </w:tc>
                    <w:tc>
                      <w:tcPr>
                        <w:tcW w:w="4782" w:type="dxa"/>
                      </w:tcPr>
                      <w:p w14:paraId="03F2344A" w14:textId="77777777" w:rsidR="00361513" w:rsidRDefault="00000000">
                        <w:pPr>
                          <w:pStyle w:val="TableParagraph"/>
                          <w:spacing w:before="120"/>
                          <w:ind w:left="109"/>
                          <w:rPr>
                            <w:sz w:val="19"/>
                          </w:rPr>
                        </w:pPr>
                        <w:proofErr w:type="spellStart"/>
                        <w:r>
                          <w:rPr>
                            <w:sz w:val="19"/>
                          </w:rPr>
                          <w:t>Xoá</w:t>
                        </w:r>
                        <w:proofErr w:type="spellEnd"/>
                        <w:r>
                          <w:rPr>
                            <w:spacing w:val="-9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và</w:t>
                        </w:r>
                        <w:r>
                          <w:rPr>
                            <w:spacing w:val="-9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thông</w:t>
                        </w:r>
                        <w:r>
                          <w:rPr>
                            <w:spacing w:val="-7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báo</w:t>
                        </w:r>
                        <w:r>
                          <w:rPr>
                            <w:spacing w:val="-9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9"/>
                          </w:rPr>
                          <w:t>xoá</w:t>
                        </w:r>
                        <w:proofErr w:type="spellEnd"/>
                        <w:r>
                          <w:rPr>
                            <w:spacing w:val="-9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thành</w:t>
                        </w:r>
                        <w:r>
                          <w:rPr>
                            <w:spacing w:val="-7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công</w:t>
                        </w:r>
                      </w:p>
                    </w:tc>
                  </w:tr>
                  <w:tr w:rsidR="00361513" w14:paraId="4A1B5A7B" w14:textId="77777777">
                    <w:trPr>
                      <w:trHeight w:val="561"/>
                    </w:trPr>
                    <w:tc>
                      <w:tcPr>
                        <w:tcW w:w="1404" w:type="dxa"/>
                        <w:shd w:val="clear" w:color="auto" w:fill="CCFFCC"/>
                      </w:tcPr>
                      <w:p w14:paraId="30A2ED16" w14:textId="77777777" w:rsidR="00361513" w:rsidRDefault="00000000">
                        <w:pPr>
                          <w:pStyle w:val="TableParagraph"/>
                          <w:spacing w:before="99" w:line="220" w:lineRule="atLeast"/>
                          <w:ind w:left="371" w:right="126" w:hanging="252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spacing w:val="-1"/>
                            <w:sz w:val="19"/>
                          </w:rPr>
                          <w:t>Luồng</w:t>
                        </w:r>
                        <w:r>
                          <w:rPr>
                            <w:b/>
                            <w:spacing w:val="-9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19"/>
                          </w:rPr>
                          <w:t>sự</w:t>
                        </w:r>
                        <w:r>
                          <w:rPr>
                            <w:b/>
                            <w:spacing w:val="-11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19"/>
                          </w:rPr>
                          <w:t>kiện</w:t>
                        </w:r>
                        <w:r>
                          <w:rPr>
                            <w:b/>
                            <w:spacing w:val="-45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sz w:val="19"/>
                          </w:rPr>
                          <w:t>thay thế</w:t>
                        </w:r>
                      </w:p>
                    </w:tc>
                    <w:tc>
                      <w:tcPr>
                        <w:tcW w:w="569" w:type="dxa"/>
                      </w:tcPr>
                      <w:p w14:paraId="756E31CA" w14:textId="77777777" w:rsidR="00361513" w:rsidRDefault="00000000">
                        <w:pPr>
                          <w:pStyle w:val="TableParagraph"/>
                          <w:spacing w:before="120"/>
                          <w:ind w:right="152"/>
                          <w:jc w:val="right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4a.</w:t>
                        </w:r>
                      </w:p>
                    </w:tc>
                    <w:tc>
                      <w:tcPr>
                        <w:tcW w:w="1556" w:type="dxa"/>
                      </w:tcPr>
                      <w:p w14:paraId="1F79198E" w14:textId="77777777" w:rsidR="00361513" w:rsidRDefault="00000000">
                        <w:pPr>
                          <w:pStyle w:val="TableParagraph"/>
                          <w:spacing w:before="120"/>
                          <w:ind w:left="211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Hệ</w:t>
                        </w:r>
                        <w:r>
                          <w:rPr>
                            <w:spacing w:val="-10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thống</w:t>
                        </w:r>
                      </w:p>
                    </w:tc>
                    <w:tc>
                      <w:tcPr>
                        <w:tcW w:w="4782" w:type="dxa"/>
                      </w:tcPr>
                      <w:p w14:paraId="03D62A24" w14:textId="77777777" w:rsidR="00361513" w:rsidRDefault="00000000">
                        <w:pPr>
                          <w:pStyle w:val="TableParagraph"/>
                          <w:spacing w:before="120"/>
                          <w:ind w:left="109"/>
                          <w:rPr>
                            <w:sz w:val="19"/>
                          </w:rPr>
                        </w:pPr>
                        <w:r>
                          <w:rPr>
                            <w:spacing w:val="-1"/>
                            <w:sz w:val="19"/>
                          </w:rPr>
                          <w:t>Thông</w:t>
                        </w:r>
                        <w:r>
                          <w:rPr>
                            <w:spacing w:val="-10"/>
                            <w:sz w:val="19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9"/>
                          </w:rPr>
                          <w:t>báo</w:t>
                        </w:r>
                        <w:r>
                          <w:rPr>
                            <w:spacing w:val="-6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lỗi</w:t>
                        </w:r>
                        <w:r>
                          <w:rPr>
                            <w:spacing w:val="-11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nếu</w:t>
                        </w:r>
                        <w:r>
                          <w:rPr>
                            <w:spacing w:val="-5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xóa</w:t>
                        </w:r>
                        <w:r>
                          <w:rPr>
                            <w:spacing w:val="-12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không</w:t>
                        </w:r>
                        <w:r>
                          <w:rPr>
                            <w:spacing w:val="-5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thành</w:t>
                        </w:r>
                        <w:r>
                          <w:rPr>
                            <w:spacing w:val="-5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công</w:t>
                        </w:r>
                      </w:p>
                    </w:tc>
                  </w:tr>
                </w:tbl>
                <w:p w14:paraId="166AEB64" w14:textId="77777777" w:rsidR="00361513" w:rsidRDefault="00361513">
                  <w:pPr>
                    <w:pStyle w:val="ThnVnban"/>
                  </w:pPr>
                </w:p>
              </w:txbxContent>
            </v:textbox>
            <w10:wrap anchorx="page" anchory="page"/>
          </v:shape>
        </w:pict>
      </w:r>
      <w:bookmarkStart w:id="55" w:name="_bookmark60"/>
      <w:bookmarkEnd w:id="55"/>
      <w:r>
        <w:t>Bảng</w:t>
      </w:r>
      <w:r>
        <w:rPr>
          <w:spacing w:val="-3"/>
        </w:rPr>
        <w:t xml:space="preserve"> </w:t>
      </w:r>
      <w:r>
        <w:t>2-1</w:t>
      </w:r>
      <w:r w:rsidRPr="00093C01">
        <w:t>5</w:t>
      </w:r>
      <w:r>
        <w:t>:</w:t>
      </w:r>
      <w:r>
        <w:rPr>
          <w:spacing w:val="-8"/>
        </w:rPr>
        <w:t xml:space="preserve"> </w:t>
      </w:r>
      <w:r>
        <w:t>Đặc</w:t>
      </w:r>
      <w:r>
        <w:rPr>
          <w:spacing w:val="-7"/>
        </w:rPr>
        <w:t xml:space="preserve"> </w:t>
      </w:r>
      <w:r>
        <w:t>tả</w:t>
      </w:r>
      <w:r>
        <w:rPr>
          <w:spacing w:val="-6"/>
        </w:rPr>
        <w:t xml:space="preserve"> </w:t>
      </w:r>
      <w:r>
        <w:t>chức</w:t>
      </w:r>
      <w:r>
        <w:rPr>
          <w:spacing w:val="-3"/>
        </w:rPr>
        <w:t xml:space="preserve"> </w:t>
      </w:r>
      <w:r>
        <w:t>năng</w:t>
      </w:r>
      <w:r>
        <w:rPr>
          <w:spacing w:val="-4"/>
        </w:rPr>
        <w:t xml:space="preserve"> </w:t>
      </w:r>
      <w:r>
        <w:t>“Quản</w:t>
      </w:r>
      <w:r>
        <w:rPr>
          <w:spacing w:val="-3"/>
        </w:rPr>
        <w:t xml:space="preserve"> </w:t>
      </w:r>
      <w:r w:rsidRPr="00093C01">
        <w:rPr>
          <w:spacing w:val="-3"/>
        </w:rPr>
        <w:t>trị người dùng</w:t>
      </w:r>
      <w:r>
        <w:t>”</w:t>
      </w:r>
    </w:p>
    <w:p w14:paraId="4C35A43C" w14:textId="77777777" w:rsidR="00361513" w:rsidRDefault="00361513">
      <w:pPr>
        <w:pStyle w:val="ThnVnban"/>
        <w:spacing w:before="8"/>
        <w:rPr>
          <w:b/>
          <w:sz w:val="25"/>
        </w:rPr>
      </w:pPr>
    </w:p>
    <w:p w14:paraId="40EA766D" w14:textId="77777777" w:rsidR="00361513" w:rsidRDefault="00000000">
      <w:pPr>
        <w:pStyle w:val="ThnVnban"/>
        <w:spacing w:after="59"/>
        <w:ind w:left="320"/>
      </w:pPr>
      <w:r>
        <w:t>**</w:t>
      </w:r>
      <w:r>
        <w:rPr>
          <w:spacing w:val="-7"/>
        </w:rPr>
        <w:t xml:space="preserve"> </w:t>
      </w:r>
      <w:r>
        <w:t>Dữ</w:t>
      </w:r>
      <w:r>
        <w:rPr>
          <w:spacing w:val="-5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đầu</w:t>
      </w:r>
      <w:r>
        <w:rPr>
          <w:spacing w:val="-4"/>
        </w:rPr>
        <w:t xml:space="preserve"> </w:t>
      </w:r>
      <w:r>
        <w:t>vào</w:t>
      </w:r>
      <w:r>
        <w:rPr>
          <w:spacing w:val="-4"/>
        </w:rPr>
        <w:t xml:space="preserve"> </w:t>
      </w:r>
      <w:r>
        <w:t>khi</w:t>
      </w:r>
      <w:r>
        <w:rPr>
          <w:spacing w:val="-3"/>
        </w:rPr>
        <w:t xml:space="preserve"> </w:t>
      </w:r>
      <w:r>
        <w:t>thêm/sửa:</w:t>
      </w:r>
    </w:p>
    <w:tbl>
      <w:tblPr>
        <w:tblW w:w="8834" w:type="dxa"/>
        <w:tblInd w:w="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6"/>
        <w:gridCol w:w="1585"/>
        <w:gridCol w:w="2105"/>
        <w:gridCol w:w="901"/>
        <w:gridCol w:w="1441"/>
        <w:gridCol w:w="2166"/>
      </w:tblGrid>
      <w:tr w:rsidR="00361513" w14:paraId="3EF3EE65" w14:textId="77777777">
        <w:trPr>
          <w:trHeight w:val="616"/>
        </w:trPr>
        <w:tc>
          <w:tcPr>
            <w:tcW w:w="636" w:type="dxa"/>
            <w:shd w:val="clear" w:color="auto" w:fill="FFCC99"/>
          </w:tcPr>
          <w:p w14:paraId="7DCE0B43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6492F71C" w14:textId="77777777" w:rsidR="00361513" w:rsidRDefault="00000000">
            <w:pPr>
              <w:pStyle w:val="TableParagraph"/>
              <w:ind w:left="135" w:right="10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STT</w:t>
            </w:r>
          </w:p>
        </w:tc>
        <w:tc>
          <w:tcPr>
            <w:tcW w:w="1585" w:type="dxa"/>
            <w:shd w:val="clear" w:color="auto" w:fill="FFCC99"/>
          </w:tcPr>
          <w:p w14:paraId="751ECB0E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3960C8C7" w14:textId="77777777" w:rsidR="00361513" w:rsidRDefault="00000000">
            <w:pPr>
              <w:pStyle w:val="TableParagraph"/>
              <w:ind w:left="213"/>
              <w:rPr>
                <w:b/>
                <w:sz w:val="18"/>
              </w:rPr>
            </w:pPr>
            <w:r>
              <w:rPr>
                <w:b/>
                <w:sz w:val="18"/>
              </w:rPr>
              <w:t>Trường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dữ</w:t>
            </w:r>
            <w:r>
              <w:rPr>
                <w:b/>
                <w:spacing w:val="-9"/>
                <w:sz w:val="18"/>
              </w:rPr>
              <w:t xml:space="preserve"> </w:t>
            </w:r>
            <w:r>
              <w:rPr>
                <w:b/>
                <w:sz w:val="18"/>
              </w:rPr>
              <w:t>liệu</w:t>
            </w:r>
          </w:p>
        </w:tc>
        <w:tc>
          <w:tcPr>
            <w:tcW w:w="2105" w:type="dxa"/>
            <w:shd w:val="clear" w:color="auto" w:fill="FFCC99"/>
          </w:tcPr>
          <w:p w14:paraId="51035B53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08D3619D" w14:textId="77777777" w:rsidR="00361513" w:rsidRDefault="00000000">
            <w:pPr>
              <w:pStyle w:val="TableParagraph"/>
              <w:ind w:left="815" w:right="78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901" w:type="dxa"/>
            <w:shd w:val="clear" w:color="auto" w:fill="FFCC99"/>
          </w:tcPr>
          <w:p w14:paraId="30546B13" w14:textId="77777777" w:rsidR="00361513" w:rsidRDefault="00000000">
            <w:pPr>
              <w:pStyle w:val="TableParagraph"/>
              <w:spacing w:before="76" w:line="250" w:lineRule="atLeast"/>
              <w:ind w:left="219" w:right="201" w:firstLine="100"/>
              <w:rPr>
                <w:b/>
                <w:sz w:val="18"/>
              </w:rPr>
            </w:pPr>
            <w:r>
              <w:rPr>
                <w:b/>
                <w:sz w:val="18"/>
              </w:rPr>
              <w:t>Bắt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buộc?</w:t>
            </w:r>
          </w:p>
        </w:tc>
        <w:tc>
          <w:tcPr>
            <w:tcW w:w="1441" w:type="dxa"/>
            <w:shd w:val="clear" w:color="auto" w:fill="FFCC99"/>
          </w:tcPr>
          <w:p w14:paraId="319C83BB" w14:textId="77777777" w:rsidR="00361513" w:rsidRDefault="00000000">
            <w:pPr>
              <w:pStyle w:val="TableParagraph"/>
              <w:spacing w:before="76" w:line="250" w:lineRule="atLeast"/>
              <w:ind w:left="656" w:right="169" w:hanging="471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 xml:space="preserve">Điều kiện </w:t>
            </w:r>
            <w:r>
              <w:rPr>
                <w:b/>
                <w:spacing w:val="-1"/>
                <w:sz w:val="18"/>
              </w:rPr>
              <w:t>hợp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lệ</w:t>
            </w:r>
          </w:p>
        </w:tc>
        <w:tc>
          <w:tcPr>
            <w:tcW w:w="2166" w:type="dxa"/>
            <w:shd w:val="clear" w:color="auto" w:fill="FFCC99"/>
          </w:tcPr>
          <w:p w14:paraId="5C766FE1" w14:textId="77777777" w:rsidR="00361513" w:rsidRDefault="00361513">
            <w:pPr>
              <w:pStyle w:val="TableParagraph"/>
              <w:spacing w:before="3"/>
              <w:rPr>
                <w:sz w:val="21"/>
              </w:rPr>
            </w:pPr>
          </w:p>
          <w:p w14:paraId="46AEE780" w14:textId="77777777" w:rsidR="00361513" w:rsidRDefault="00000000">
            <w:pPr>
              <w:pStyle w:val="TableParagraph"/>
              <w:ind w:left="855" w:right="82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Ví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dụ</w:t>
            </w:r>
          </w:p>
        </w:tc>
      </w:tr>
      <w:tr w:rsidR="00361513" w14:paraId="7AC6D181" w14:textId="77777777">
        <w:trPr>
          <w:trHeight w:val="369"/>
        </w:trPr>
        <w:tc>
          <w:tcPr>
            <w:tcW w:w="636" w:type="dxa"/>
          </w:tcPr>
          <w:p w14:paraId="2F0D6AD0" w14:textId="77777777" w:rsidR="00361513" w:rsidRDefault="00000000">
            <w:pPr>
              <w:pStyle w:val="TableParagraph"/>
              <w:spacing w:line="204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1585" w:type="dxa"/>
          </w:tcPr>
          <w:p w14:paraId="30C78A66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Tên</w:t>
            </w:r>
          </w:p>
        </w:tc>
        <w:tc>
          <w:tcPr>
            <w:tcW w:w="2105" w:type="dxa"/>
          </w:tcPr>
          <w:p w14:paraId="721546EA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proofErr w:type="spellStart"/>
            <w:r>
              <w:rPr>
                <w:sz w:val="18"/>
              </w:rPr>
              <w:t>Text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901" w:type="dxa"/>
          </w:tcPr>
          <w:p w14:paraId="354E735F" w14:textId="77777777" w:rsidR="00361513" w:rsidRDefault="00000000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1441" w:type="dxa"/>
          </w:tcPr>
          <w:p w14:paraId="1DACE0CD" w14:textId="77777777" w:rsidR="00361513" w:rsidRDefault="00000000">
            <w:pPr>
              <w:pStyle w:val="TableParagraph"/>
              <w:spacing w:before="119"/>
              <w:ind w:left="111"/>
              <w:rPr>
                <w:sz w:val="18"/>
              </w:rPr>
            </w:pPr>
            <w:r>
              <w:rPr>
                <w:sz w:val="18"/>
              </w:rPr>
              <w:t>Tối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đa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255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kí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tự</w:t>
            </w:r>
          </w:p>
        </w:tc>
        <w:tc>
          <w:tcPr>
            <w:tcW w:w="2166" w:type="dxa"/>
          </w:tcPr>
          <w:p w14:paraId="0C38D16C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619D1D4D" w14:textId="77777777">
        <w:trPr>
          <w:trHeight w:val="614"/>
        </w:trPr>
        <w:tc>
          <w:tcPr>
            <w:tcW w:w="636" w:type="dxa"/>
          </w:tcPr>
          <w:p w14:paraId="386047B0" w14:textId="77777777" w:rsidR="00361513" w:rsidRDefault="00000000">
            <w:pPr>
              <w:pStyle w:val="TableParagraph"/>
              <w:spacing w:line="204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585" w:type="dxa"/>
          </w:tcPr>
          <w:p w14:paraId="60AAEE4C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proofErr w:type="spellStart"/>
            <w:r>
              <w:rPr>
                <w:sz w:val="18"/>
              </w:rPr>
              <w:t>Email</w:t>
            </w:r>
            <w:proofErr w:type="spellEnd"/>
          </w:p>
        </w:tc>
        <w:tc>
          <w:tcPr>
            <w:tcW w:w="2105" w:type="dxa"/>
          </w:tcPr>
          <w:p w14:paraId="1884BEC4" w14:textId="77777777" w:rsidR="00361513" w:rsidRDefault="00000000">
            <w:pPr>
              <w:pStyle w:val="TableParagraph"/>
              <w:spacing w:before="86" w:line="240" w:lineRule="atLeast"/>
              <w:ind w:left="112" w:right="151" w:firstLine="12"/>
              <w:rPr>
                <w:sz w:val="18"/>
              </w:rPr>
            </w:pPr>
            <w:proofErr w:type="spellStart"/>
            <w:r>
              <w:rPr>
                <w:sz w:val="18"/>
              </w:rPr>
              <w:t>Email</w:t>
            </w:r>
            <w:proofErr w:type="spellEnd"/>
            <w:r>
              <w:rPr>
                <w:spacing w:val="36"/>
                <w:sz w:val="18"/>
              </w:rPr>
              <w:t xml:space="preserve"> </w:t>
            </w:r>
            <w:r>
              <w:rPr>
                <w:sz w:val="18"/>
              </w:rPr>
              <w:t>giảng</w:t>
            </w:r>
            <w:r>
              <w:rPr>
                <w:spacing w:val="35"/>
                <w:sz w:val="18"/>
              </w:rPr>
              <w:t xml:space="preserve"> </w:t>
            </w:r>
            <w:r>
              <w:rPr>
                <w:sz w:val="18"/>
              </w:rPr>
              <w:t>viên:</w:t>
            </w:r>
            <w:r>
              <w:rPr>
                <w:spacing w:val="3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input</w:t>
            </w:r>
            <w:proofErr w:type="spellEnd"/>
            <w:r>
              <w:rPr>
                <w:spacing w:val="-4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email</w:t>
            </w:r>
            <w:proofErr w:type="spellEnd"/>
            <w:r>
              <w:rPr>
                <w:spacing w:val="-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901" w:type="dxa"/>
          </w:tcPr>
          <w:p w14:paraId="379720EC" w14:textId="77777777" w:rsidR="00361513" w:rsidRDefault="00000000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1441" w:type="dxa"/>
          </w:tcPr>
          <w:p w14:paraId="3BD6CEA8" w14:textId="77777777" w:rsidR="00361513" w:rsidRDefault="00000000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Định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dạng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email</w:t>
            </w:r>
            <w:proofErr w:type="spellEnd"/>
          </w:p>
        </w:tc>
        <w:tc>
          <w:tcPr>
            <w:tcW w:w="2166" w:type="dxa"/>
          </w:tcPr>
          <w:p w14:paraId="3AC2E377" w14:textId="77777777" w:rsidR="00361513" w:rsidRDefault="00000000">
            <w:pPr>
              <w:pStyle w:val="TableParagraph"/>
              <w:spacing w:before="119"/>
              <w:ind w:left="122"/>
              <w:rPr>
                <w:sz w:val="18"/>
              </w:rPr>
            </w:pPr>
            <w:hyperlink r:id="rId22">
              <w:r>
                <w:rPr>
                  <w:sz w:val="18"/>
                </w:rPr>
                <w:t>teacher@gmail.com</w:t>
              </w:r>
            </w:hyperlink>
          </w:p>
        </w:tc>
      </w:tr>
      <w:tr w:rsidR="00361513" w14:paraId="2015292A" w14:textId="77777777">
        <w:trPr>
          <w:trHeight w:val="736"/>
        </w:trPr>
        <w:tc>
          <w:tcPr>
            <w:tcW w:w="636" w:type="dxa"/>
          </w:tcPr>
          <w:p w14:paraId="637A0157" w14:textId="77777777" w:rsidR="00361513" w:rsidRDefault="00000000">
            <w:pPr>
              <w:pStyle w:val="TableParagraph"/>
              <w:spacing w:line="207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3.</w:t>
            </w:r>
          </w:p>
        </w:tc>
        <w:tc>
          <w:tcPr>
            <w:tcW w:w="1585" w:type="dxa"/>
          </w:tcPr>
          <w:p w14:paraId="5A9255CC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Kiểu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Người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dùng</w:t>
            </w:r>
          </w:p>
        </w:tc>
        <w:tc>
          <w:tcPr>
            <w:tcW w:w="2105" w:type="dxa"/>
          </w:tcPr>
          <w:p w14:paraId="3AF2623B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  <w:lang w:val="en-US"/>
              </w:rPr>
            </w:pPr>
            <w:proofErr w:type="spellStart"/>
            <w:r>
              <w:rPr>
                <w:sz w:val="18"/>
                <w:lang w:val="en-US"/>
              </w:rPr>
              <w:t>Nhà</w:t>
            </w:r>
            <w:proofErr w:type="spellEnd"/>
            <w:r>
              <w:rPr>
                <w:sz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lang w:val="en-US"/>
              </w:rPr>
              <w:t>tuyển</w:t>
            </w:r>
            <w:proofErr w:type="spellEnd"/>
            <w:r>
              <w:rPr>
                <w:sz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lang w:val="en-US"/>
              </w:rPr>
              <w:t>dụng</w:t>
            </w:r>
            <w:proofErr w:type="spellEnd"/>
            <w:r>
              <w:rPr>
                <w:sz w:val="18"/>
                <w:lang w:val="en-US"/>
              </w:rPr>
              <w:t xml:space="preserve">, Sinh </w:t>
            </w:r>
            <w:proofErr w:type="spellStart"/>
            <w:r>
              <w:rPr>
                <w:sz w:val="18"/>
                <w:lang w:val="en-US"/>
              </w:rPr>
              <w:t>viên</w:t>
            </w:r>
            <w:proofErr w:type="spellEnd"/>
          </w:p>
        </w:tc>
        <w:tc>
          <w:tcPr>
            <w:tcW w:w="901" w:type="dxa"/>
          </w:tcPr>
          <w:p w14:paraId="7FAF3338" w14:textId="77777777" w:rsidR="00361513" w:rsidRDefault="00000000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1441" w:type="dxa"/>
          </w:tcPr>
          <w:p w14:paraId="7F4CD79D" w14:textId="77777777" w:rsidR="00361513" w:rsidRDefault="00000000">
            <w:pPr>
              <w:pStyle w:val="TableParagraph"/>
              <w:spacing w:before="119"/>
              <w:ind w:left="111"/>
              <w:rPr>
                <w:sz w:val="18"/>
              </w:rPr>
            </w:pPr>
            <w:r>
              <w:rPr>
                <w:sz w:val="18"/>
              </w:rPr>
              <w:t>Số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nguyên</w:t>
            </w:r>
          </w:p>
        </w:tc>
        <w:tc>
          <w:tcPr>
            <w:tcW w:w="2166" w:type="dxa"/>
          </w:tcPr>
          <w:p w14:paraId="41F88E02" w14:textId="77777777" w:rsidR="00361513" w:rsidRDefault="00000000">
            <w:pPr>
              <w:pStyle w:val="TableParagraph"/>
              <w:spacing w:before="119"/>
              <w:ind w:left="110"/>
              <w:rPr>
                <w:sz w:val="18"/>
              </w:rPr>
            </w:pPr>
            <w:r>
              <w:rPr>
                <w:sz w:val="18"/>
              </w:rPr>
              <w:t>1: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Admin</w:t>
            </w:r>
            <w:proofErr w:type="spellEnd"/>
          </w:p>
          <w:p w14:paraId="776CB2D2" w14:textId="77777777" w:rsidR="00361513" w:rsidRDefault="00000000">
            <w:pPr>
              <w:pStyle w:val="TableParagraph"/>
              <w:spacing w:before="163"/>
              <w:ind w:left="110"/>
              <w:rPr>
                <w:sz w:val="18"/>
              </w:rPr>
            </w:pPr>
            <w:r>
              <w:rPr>
                <w:sz w:val="18"/>
              </w:rPr>
              <w:t>2:</w:t>
            </w:r>
            <w:r>
              <w:rPr>
                <w:spacing w:val="-7"/>
                <w:sz w:val="18"/>
              </w:rPr>
              <w:t xml:space="preserve"> </w:t>
            </w:r>
            <w:proofErr w:type="spellStart"/>
            <w:r>
              <w:rPr>
                <w:sz w:val="18"/>
                <w:lang w:val="en-US"/>
              </w:rPr>
              <w:t>Nhà</w:t>
            </w:r>
            <w:proofErr w:type="spellEnd"/>
            <w:r>
              <w:rPr>
                <w:sz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lang w:val="en-US"/>
              </w:rPr>
              <w:t>tuyển</w:t>
            </w:r>
            <w:proofErr w:type="spellEnd"/>
            <w:r>
              <w:rPr>
                <w:sz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lang w:val="en-US"/>
              </w:rPr>
              <w:t>dụng</w:t>
            </w:r>
            <w:proofErr w:type="spellEnd"/>
          </w:p>
        </w:tc>
      </w:tr>
    </w:tbl>
    <w:p w14:paraId="66D8E1EF" w14:textId="77777777" w:rsidR="00361513" w:rsidRDefault="00361513">
      <w:pPr>
        <w:rPr>
          <w:sz w:val="18"/>
        </w:rPr>
        <w:sectPr w:rsidR="00361513" w:rsidSect="002F61B4">
          <w:pgSz w:w="12240" w:h="15840"/>
          <w:pgMar w:top="1420" w:right="1300" w:bottom="1020" w:left="1480" w:header="0" w:footer="758" w:gutter="0"/>
          <w:cols w:space="720"/>
        </w:sectPr>
      </w:pPr>
    </w:p>
    <w:tbl>
      <w:tblPr>
        <w:tblW w:w="8834" w:type="dxa"/>
        <w:tblInd w:w="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6"/>
        <w:gridCol w:w="1585"/>
        <w:gridCol w:w="2105"/>
        <w:gridCol w:w="901"/>
        <w:gridCol w:w="1441"/>
        <w:gridCol w:w="2166"/>
      </w:tblGrid>
      <w:tr w:rsidR="00361513" w14:paraId="16D01391" w14:textId="77777777">
        <w:trPr>
          <w:trHeight w:val="369"/>
        </w:trPr>
        <w:tc>
          <w:tcPr>
            <w:tcW w:w="636" w:type="dxa"/>
          </w:tcPr>
          <w:p w14:paraId="29607813" w14:textId="77777777" w:rsidR="00361513" w:rsidRDefault="00000000">
            <w:pPr>
              <w:pStyle w:val="TableParagraph"/>
              <w:spacing w:line="207" w:lineRule="exact"/>
              <w:ind w:right="237"/>
              <w:jc w:val="right"/>
              <w:rPr>
                <w:sz w:val="18"/>
              </w:rPr>
            </w:pPr>
            <w:r>
              <w:rPr>
                <w:sz w:val="18"/>
              </w:rPr>
              <w:lastRenderedPageBreak/>
              <w:t>4.</w:t>
            </w:r>
          </w:p>
        </w:tc>
        <w:tc>
          <w:tcPr>
            <w:tcW w:w="1585" w:type="dxa"/>
          </w:tcPr>
          <w:p w14:paraId="74EB3A1B" w14:textId="77777777" w:rsidR="00361513" w:rsidRDefault="00000000">
            <w:pPr>
              <w:pStyle w:val="TableParagraph"/>
              <w:spacing w:before="120"/>
              <w:ind w:left="124"/>
              <w:rPr>
                <w:sz w:val="18"/>
              </w:rPr>
            </w:pPr>
            <w:r>
              <w:rPr>
                <w:sz w:val="18"/>
              </w:rPr>
              <w:t>Ngày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sinh</w:t>
            </w:r>
          </w:p>
        </w:tc>
        <w:tc>
          <w:tcPr>
            <w:tcW w:w="2105" w:type="dxa"/>
          </w:tcPr>
          <w:p w14:paraId="7F210967" w14:textId="77777777" w:rsidR="00361513" w:rsidRDefault="00000000">
            <w:pPr>
              <w:pStyle w:val="TableParagraph"/>
              <w:spacing w:before="120"/>
              <w:ind w:left="124"/>
              <w:rPr>
                <w:sz w:val="18"/>
              </w:rPr>
            </w:pPr>
            <w:proofErr w:type="spellStart"/>
            <w:r>
              <w:rPr>
                <w:sz w:val="18"/>
              </w:rPr>
              <w:t>DatePicker</w:t>
            </w:r>
            <w:proofErr w:type="spellEnd"/>
          </w:p>
        </w:tc>
        <w:tc>
          <w:tcPr>
            <w:tcW w:w="901" w:type="dxa"/>
          </w:tcPr>
          <w:p w14:paraId="3172AE54" w14:textId="77777777" w:rsidR="00361513" w:rsidRDefault="00000000">
            <w:pPr>
              <w:pStyle w:val="TableParagraph"/>
              <w:spacing w:before="120"/>
              <w:ind w:left="123"/>
              <w:rPr>
                <w:sz w:val="18"/>
              </w:rPr>
            </w:pPr>
            <w:r>
              <w:rPr>
                <w:sz w:val="18"/>
              </w:rPr>
              <w:t>Không</w:t>
            </w:r>
          </w:p>
        </w:tc>
        <w:tc>
          <w:tcPr>
            <w:tcW w:w="1441" w:type="dxa"/>
          </w:tcPr>
          <w:p w14:paraId="17969460" w14:textId="77777777" w:rsidR="00361513" w:rsidRDefault="00000000">
            <w:pPr>
              <w:pStyle w:val="TableParagraph"/>
              <w:spacing w:before="120"/>
              <w:ind w:left="111"/>
              <w:rPr>
                <w:sz w:val="18"/>
              </w:rPr>
            </w:pPr>
            <w:r>
              <w:rPr>
                <w:sz w:val="18"/>
              </w:rPr>
              <w:t>Định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dạng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ngày</w:t>
            </w:r>
          </w:p>
        </w:tc>
        <w:tc>
          <w:tcPr>
            <w:tcW w:w="2166" w:type="dxa"/>
          </w:tcPr>
          <w:p w14:paraId="06C6E1C6" w14:textId="77777777" w:rsidR="00361513" w:rsidRDefault="00000000">
            <w:pPr>
              <w:pStyle w:val="TableParagraph"/>
              <w:spacing w:before="120"/>
              <w:ind w:left="110"/>
              <w:rPr>
                <w:sz w:val="18"/>
              </w:rPr>
            </w:pPr>
            <w:r>
              <w:rPr>
                <w:sz w:val="18"/>
              </w:rPr>
              <w:t>04/15/1980</w:t>
            </w:r>
          </w:p>
        </w:tc>
      </w:tr>
      <w:tr w:rsidR="00361513" w14:paraId="348CE503" w14:textId="77777777">
        <w:trPr>
          <w:trHeight w:val="364"/>
        </w:trPr>
        <w:tc>
          <w:tcPr>
            <w:tcW w:w="636" w:type="dxa"/>
          </w:tcPr>
          <w:p w14:paraId="478B62B7" w14:textId="77777777" w:rsidR="00361513" w:rsidRDefault="00000000">
            <w:pPr>
              <w:pStyle w:val="TableParagraph"/>
              <w:spacing w:line="204" w:lineRule="exact"/>
              <w:ind w:right="237"/>
              <w:jc w:val="right"/>
              <w:rPr>
                <w:sz w:val="18"/>
              </w:rPr>
            </w:pPr>
            <w:r>
              <w:rPr>
                <w:sz w:val="18"/>
              </w:rPr>
              <w:t>5.</w:t>
            </w:r>
          </w:p>
        </w:tc>
        <w:tc>
          <w:tcPr>
            <w:tcW w:w="1585" w:type="dxa"/>
          </w:tcPr>
          <w:p w14:paraId="4956D36E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Điện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thoại</w:t>
            </w:r>
          </w:p>
        </w:tc>
        <w:tc>
          <w:tcPr>
            <w:tcW w:w="2105" w:type="dxa"/>
          </w:tcPr>
          <w:p w14:paraId="22FA11B5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901" w:type="dxa"/>
          </w:tcPr>
          <w:p w14:paraId="6E86120F" w14:textId="77777777" w:rsidR="00361513" w:rsidRDefault="00000000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Không</w:t>
            </w:r>
          </w:p>
        </w:tc>
        <w:tc>
          <w:tcPr>
            <w:tcW w:w="1441" w:type="dxa"/>
          </w:tcPr>
          <w:p w14:paraId="286FCA54" w14:textId="77777777" w:rsidR="00361513" w:rsidRDefault="00000000">
            <w:pPr>
              <w:pStyle w:val="TableParagraph"/>
              <w:spacing w:before="119"/>
              <w:ind w:left="111"/>
              <w:rPr>
                <w:sz w:val="18"/>
              </w:rPr>
            </w:pPr>
            <w:r>
              <w:rPr>
                <w:sz w:val="18"/>
              </w:rPr>
              <w:t>Kí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tự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số</w:t>
            </w:r>
          </w:p>
        </w:tc>
        <w:tc>
          <w:tcPr>
            <w:tcW w:w="2166" w:type="dxa"/>
          </w:tcPr>
          <w:p w14:paraId="63B1BC2D" w14:textId="77777777" w:rsidR="00361513" w:rsidRDefault="00000000">
            <w:pPr>
              <w:pStyle w:val="TableParagraph"/>
              <w:spacing w:before="119"/>
              <w:ind w:left="110"/>
              <w:rPr>
                <w:sz w:val="18"/>
              </w:rPr>
            </w:pPr>
            <w:r>
              <w:rPr>
                <w:sz w:val="18"/>
              </w:rPr>
              <w:t>0989123456</w:t>
            </w:r>
          </w:p>
        </w:tc>
      </w:tr>
      <w:tr w:rsidR="00361513" w14:paraId="25962380" w14:textId="77777777">
        <w:trPr>
          <w:trHeight w:val="616"/>
        </w:trPr>
        <w:tc>
          <w:tcPr>
            <w:tcW w:w="636" w:type="dxa"/>
          </w:tcPr>
          <w:p w14:paraId="1C3A75B0" w14:textId="77777777" w:rsidR="00361513" w:rsidRDefault="00000000">
            <w:pPr>
              <w:pStyle w:val="TableParagraph"/>
              <w:spacing w:line="204" w:lineRule="exact"/>
              <w:ind w:right="237"/>
              <w:jc w:val="right"/>
              <w:rPr>
                <w:sz w:val="18"/>
              </w:rPr>
            </w:pPr>
            <w:r>
              <w:rPr>
                <w:sz w:val="18"/>
              </w:rPr>
              <w:t>6.</w:t>
            </w:r>
          </w:p>
        </w:tc>
        <w:tc>
          <w:tcPr>
            <w:tcW w:w="1585" w:type="dxa"/>
          </w:tcPr>
          <w:p w14:paraId="09C1B35D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Giới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tính</w:t>
            </w:r>
          </w:p>
        </w:tc>
        <w:tc>
          <w:tcPr>
            <w:tcW w:w="2105" w:type="dxa"/>
          </w:tcPr>
          <w:p w14:paraId="670AA2C4" w14:textId="77777777" w:rsidR="00361513" w:rsidRDefault="00000000">
            <w:pPr>
              <w:pStyle w:val="TableParagraph"/>
              <w:spacing w:before="76" w:line="250" w:lineRule="atLeast"/>
              <w:ind w:left="112" w:right="134" w:firstLine="12"/>
              <w:rPr>
                <w:sz w:val="18"/>
              </w:rPr>
            </w:pPr>
            <w:r>
              <w:rPr>
                <w:sz w:val="18"/>
              </w:rPr>
              <w:t>Lựa</w:t>
            </w:r>
            <w:r>
              <w:rPr>
                <w:spacing w:val="33"/>
                <w:sz w:val="18"/>
              </w:rPr>
              <w:t xml:space="preserve"> </w:t>
            </w:r>
            <w:r>
              <w:rPr>
                <w:sz w:val="18"/>
              </w:rPr>
              <w:t>chọn</w:t>
            </w:r>
            <w:r>
              <w:rPr>
                <w:spacing w:val="3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Male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3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Female</w:t>
            </w:r>
            <w:proofErr w:type="spellEnd"/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hoặc</w:t>
            </w:r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Other</w:t>
            </w:r>
            <w:proofErr w:type="spellEnd"/>
          </w:p>
        </w:tc>
        <w:tc>
          <w:tcPr>
            <w:tcW w:w="901" w:type="dxa"/>
          </w:tcPr>
          <w:p w14:paraId="1E132AF2" w14:textId="77777777" w:rsidR="00361513" w:rsidRDefault="00000000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Không</w:t>
            </w:r>
          </w:p>
        </w:tc>
        <w:tc>
          <w:tcPr>
            <w:tcW w:w="1441" w:type="dxa"/>
          </w:tcPr>
          <w:p w14:paraId="60635569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2166" w:type="dxa"/>
          </w:tcPr>
          <w:p w14:paraId="5DD092A1" w14:textId="77777777" w:rsidR="00361513" w:rsidRDefault="00000000">
            <w:pPr>
              <w:pStyle w:val="TableParagraph"/>
              <w:spacing w:before="119"/>
              <w:ind w:left="110"/>
              <w:rPr>
                <w:sz w:val="18"/>
              </w:rPr>
            </w:pPr>
            <w:proofErr w:type="spellStart"/>
            <w:r>
              <w:rPr>
                <w:sz w:val="18"/>
              </w:rPr>
              <w:t>Female</w:t>
            </w:r>
            <w:proofErr w:type="spellEnd"/>
          </w:p>
        </w:tc>
      </w:tr>
      <w:tr w:rsidR="00361513" w14:paraId="6933C926" w14:textId="77777777">
        <w:trPr>
          <w:trHeight w:val="866"/>
        </w:trPr>
        <w:tc>
          <w:tcPr>
            <w:tcW w:w="636" w:type="dxa"/>
          </w:tcPr>
          <w:p w14:paraId="0BDCA664" w14:textId="77777777" w:rsidR="00361513" w:rsidRDefault="00000000">
            <w:pPr>
              <w:pStyle w:val="TableParagraph"/>
              <w:spacing w:before="2"/>
              <w:ind w:right="237"/>
              <w:jc w:val="right"/>
              <w:rPr>
                <w:sz w:val="18"/>
              </w:rPr>
            </w:pPr>
            <w:r>
              <w:rPr>
                <w:sz w:val="18"/>
              </w:rPr>
              <w:t>7.</w:t>
            </w:r>
          </w:p>
        </w:tc>
        <w:tc>
          <w:tcPr>
            <w:tcW w:w="1585" w:type="dxa"/>
          </w:tcPr>
          <w:p w14:paraId="2AE80958" w14:textId="77777777" w:rsidR="00361513" w:rsidRDefault="00000000">
            <w:pPr>
              <w:pStyle w:val="TableParagraph"/>
              <w:spacing w:before="122"/>
              <w:ind w:left="124"/>
              <w:rPr>
                <w:sz w:val="18"/>
              </w:rPr>
            </w:pPr>
            <w:r>
              <w:rPr>
                <w:sz w:val="18"/>
              </w:rPr>
              <w:t>Ảnh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đại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diện</w:t>
            </w:r>
          </w:p>
        </w:tc>
        <w:tc>
          <w:tcPr>
            <w:tcW w:w="2105" w:type="dxa"/>
          </w:tcPr>
          <w:p w14:paraId="22BB4598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901" w:type="dxa"/>
          </w:tcPr>
          <w:p w14:paraId="05699CC8" w14:textId="77777777" w:rsidR="00361513" w:rsidRDefault="00000000">
            <w:pPr>
              <w:pStyle w:val="TableParagraph"/>
              <w:spacing w:before="122"/>
              <w:ind w:left="123"/>
              <w:rPr>
                <w:sz w:val="18"/>
              </w:rPr>
            </w:pPr>
            <w:r>
              <w:rPr>
                <w:sz w:val="18"/>
              </w:rPr>
              <w:t>Không</w:t>
            </w:r>
          </w:p>
        </w:tc>
        <w:tc>
          <w:tcPr>
            <w:tcW w:w="1441" w:type="dxa"/>
          </w:tcPr>
          <w:p w14:paraId="3FB05FDA" w14:textId="77777777" w:rsidR="00361513" w:rsidRDefault="00000000">
            <w:pPr>
              <w:pStyle w:val="TableParagraph"/>
              <w:spacing w:before="122" w:line="283" w:lineRule="auto"/>
              <w:ind w:left="111"/>
              <w:rPr>
                <w:sz w:val="18"/>
              </w:rPr>
            </w:pPr>
            <w:r>
              <w:rPr>
                <w:sz w:val="18"/>
              </w:rPr>
              <w:t>Định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dạng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ảnh:</w:t>
            </w:r>
            <w:r>
              <w:rPr>
                <w:spacing w:val="-4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png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3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jpeg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3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jpg</w:t>
            </w:r>
            <w:proofErr w:type="spellEnd"/>
            <w:r>
              <w:rPr>
                <w:sz w:val="18"/>
              </w:rPr>
              <w:t>,</w:t>
            </w:r>
          </w:p>
          <w:p w14:paraId="6C59F4B3" w14:textId="77777777" w:rsidR="00361513" w:rsidRDefault="00000000">
            <w:pPr>
              <w:pStyle w:val="TableParagraph"/>
              <w:spacing w:before="8"/>
              <w:ind w:left="111"/>
              <w:rPr>
                <w:sz w:val="18"/>
              </w:rPr>
            </w:pPr>
            <w:proofErr w:type="spellStart"/>
            <w:r>
              <w:rPr>
                <w:sz w:val="18"/>
              </w:rPr>
              <w:t>gif</w:t>
            </w:r>
            <w:proofErr w:type="spellEnd"/>
          </w:p>
        </w:tc>
        <w:tc>
          <w:tcPr>
            <w:tcW w:w="2166" w:type="dxa"/>
          </w:tcPr>
          <w:p w14:paraId="520D744F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3F4904DE" w14:textId="77777777">
        <w:trPr>
          <w:trHeight w:val="616"/>
        </w:trPr>
        <w:tc>
          <w:tcPr>
            <w:tcW w:w="636" w:type="dxa"/>
          </w:tcPr>
          <w:p w14:paraId="02B89777" w14:textId="77777777" w:rsidR="00361513" w:rsidRDefault="00000000">
            <w:pPr>
              <w:pStyle w:val="TableParagraph"/>
              <w:spacing w:line="204" w:lineRule="exact"/>
              <w:ind w:right="237"/>
              <w:jc w:val="right"/>
              <w:rPr>
                <w:sz w:val="18"/>
              </w:rPr>
            </w:pPr>
            <w:r>
              <w:rPr>
                <w:sz w:val="18"/>
              </w:rPr>
              <w:t>8.</w:t>
            </w:r>
          </w:p>
        </w:tc>
        <w:tc>
          <w:tcPr>
            <w:tcW w:w="1585" w:type="dxa"/>
          </w:tcPr>
          <w:p w14:paraId="7E976FD7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Mật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khẩu</w:t>
            </w:r>
          </w:p>
        </w:tc>
        <w:tc>
          <w:tcPr>
            <w:tcW w:w="2105" w:type="dxa"/>
          </w:tcPr>
          <w:p w14:paraId="12AA937B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901" w:type="dxa"/>
          </w:tcPr>
          <w:p w14:paraId="34E8905A" w14:textId="77777777" w:rsidR="00361513" w:rsidRDefault="00000000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1441" w:type="dxa"/>
          </w:tcPr>
          <w:p w14:paraId="58F6AF26" w14:textId="77777777" w:rsidR="00361513" w:rsidRDefault="00000000">
            <w:pPr>
              <w:pStyle w:val="TableParagraph"/>
              <w:spacing w:before="76" w:line="250" w:lineRule="atLeast"/>
              <w:ind w:left="111" w:right="2"/>
              <w:rPr>
                <w:sz w:val="18"/>
              </w:rPr>
            </w:pPr>
            <w:r>
              <w:rPr>
                <w:spacing w:val="-2"/>
                <w:sz w:val="18"/>
              </w:rPr>
              <w:t>Độ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dài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tối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thiểu</w:t>
            </w:r>
            <w:r>
              <w:rPr>
                <w:spacing w:val="-13"/>
                <w:sz w:val="18"/>
              </w:rPr>
              <w:t xml:space="preserve"> </w:t>
            </w:r>
            <w:r w:rsidRPr="00093C01">
              <w:rPr>
                <w:spacing w:val="-1"/>
                <w:sz w:val="18"/>
              </w:rPr>
              <w:t>8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kí tự</w:t>
            </w:r>
          </w:p>
        </w:tc>
        <w:tc>
          <w:tcPr>
            <w:tcW w:w="2166" w:type="dxa"/>
          </w:tcPr>
          <w:p w14:paraId="0AAA3893" w14:textId="77777777" w:rsidR="00361513" w:rsidRDefault="00000000">
            <w:pPr>
              <w:pStyle w:val="TableParagraph"/>
              <w:spacing w:before="119"/>
              <w:ind w:left="110"/>
              <w:rPr>
                <w:sz w:val="18"/>
              </w:rPr>
            </w:pPr>
            <w:r>
              <w:rPr>
                <w:sz w:val="18"/>
              </w:rPr>
              <w:t>123456</w:t>
            </w:r>
            <w:r>
              <w:rPr>
                <w:sz w:val="18"/>
                <w:lang w:val="en-US"/>
              </w:rPr>
              <w:t>78</w:t>
            </w:r>
          </w:p>
        </w:tc>
      </w:tr>
      <w:tr w:rsidR="00361513" w14:paraId="4A1086FB" w14:textId="77777777">
        <w:trPr>
          <w:trHeight w:val="618"/>
        </w:trPr>
        <w:tc>
          <w:tcPr>
            <w:tcW w:w="636" w:type="dxa"/>
          </w:tcPr>
          <w:p w14:paraId="6F4C8B97" w14:textId="77777777" w:rsidR="00361513" w:rsidRDefault="00000000">
            <w:pPr>
              <w:pStyle w:val="TableParagraph"/>
              <w:spacing w:line="204" w:lineRule="exact"/>
              <w:ind w:right="237"/>
              <w:jc w:val="right"/>
              <w:rPr>
                <w:sz w:val="18"/>
              </w:rPr>
            </w:pPr>
            <w:r>
              <w:rPr>
                <w:sz w:val="18"/>
              </w:rPr>
              <w:t>9.</w:t>
            </w:r>
          </w:p>
        </w:tc>
        <w:tc>
          <w:tcPr>
            <w:tcW w:w="1585" w:type="dxa"/>
          </w:tcPr>
          <w:p w14:paraId="669422FA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Trạng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thái</w:t>
            </w:r>
          </w:p>
        </w:tc>
        <w:tc>
          <w:tcPr>
            <w:tcW w:w="2105" w:type="dxa"/>
          </w:tcPr>
          <w:p w14:paraId="5C0ECC3A" w14:textId="77777777" w:rsidR="00361513" w:rsidRDefault="00000000">
            <w:pPr>
              <w:pStyle w:val="TableParagraph"/>
              <w:spacing w:before="76" w:line="250" w:lineRule="atLeast"/>
              <w:ind w:left="112" w:right="197" w:firstLine="12"/>
              <w:rPr>
                <w:sz w:val="18"/>
              </w:rPr>
            </w:pPr>
            <w:r>
              <w:rPr>
                <w:sz w:val="18"/>
              </w:rPr>
              <w:t>Tài</w:t>
            </w:r>
            <w:r>
              <w:rPr>
                <w:spacing w:val="36"/>
                <w:sz w:val="18"/>
              </w:rPr>
              <w:t xml:space="preserve"> </w:t>
            </w:r>
            <w:r>
              <w:rPr>
                <w:sz w:val="18"/>
              </w:rPr>
              <w:t>khoản</w:t>
            </w:r>
            <w:r>
              <w:rPr>
                <w:spacing w:val="36"/>
                <w:sz w:val="18"/>
              </w:rPr>
              <w:t xml:space="preserve"> </w:t>
            </w:r>
            <w:r>
              <w:rPr>
                <w:sz w:val="18"/>
              </w:rPr>
              <w:t>bị</w:t>
            </w:r>
            <w:r>
              <w:rPr>
                <w:spacing w:val="35"/>
                <w:sz w:val="18"/>
              </w:rPr>
              <w:t xml:space="preserve"> </w:t>
            </w:r>
            <w:r>
              <w:rPr>
                <w:sz w:val="18"/>
              </w:rPr>
              <w:t>khóa</w:t>
            </w:r>
            <w:r>
              <w:rPr>
                <w:spacing w:val="37"/>
                <w:sz w:val="18"/>
              </w:rPr>
              <w:t xml:space="preserve"> </w:t>
            </w:r>
            <w:r>
              <w:rPr>
                <w:sz w:val="18"/>
              </w:rPr>
              <w:t>hay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không</w:t>
            </w:r>
          </w:p>
        </w:tc>
        <w:tc>
          <w:tcPr>
            <w:tcW w:w="901" w:type="dxa"/>
          </w:tcPr>
          <w:p w14:paraId="3EBDAD21" w14:textId="77777777" w:rsidR="00361513" w:rsidRDefault="00000000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1441" w:type="dxa"/>
          </w:tcPr>
          <w:p w14:paraId="0DA79F96" w14:textId="77777777" w:rsidR="00361513" w:rsidRDefault="00000000">
            <w:pPr>
              <w:pStyle w:val="TableParagraph"/>
              <w:tabs>
                <w:tab w:val="left" w:pos="536"/>
                <w:tab w:val="left" w:pos="982"/>
              </w:tabs>
              <w:spacing w:before="76" w:line="250" w:lineRule="atLeast"/>
              <w:ind w:left="111" w:right="109"/>
              <w:rPr>
                <w:sz w:val="18"/>
              </w:rPr>
            </w:pPr>
            <w:r>
              <w:rPr>
                <w:sz w:val="18"/>
              </w:rPr>
              <w:t>Đã</w:t>
            </w:r>
            <w:r>
              <w:rPr>
                <w:sz w:val="18"/>
              </w:rPr>
              <w:tab/>
              <w:t>lựa</w:t>
            </w:r>
            <w:r>
              <w:rPr>
                <w:sz w:val="18"/>
              </w:rPr>
              <w:tab/>
            </w:r>
            <w:r>
              <w:rPr>
                <w:spacing w:val="-5"/>
                <w:sz w:val="18"/>
              </w:rPr>
              <w:t>chọn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trạng thái</w:t>
            </w:r>
          </w:p>
        </w:tc>
        <w:tc>
          <w:tcPr>
            <w:tcW w:w="2166" w:type="dxa"/>
          </w:tcPr>
          <w:p w14:paraId="72A1F3BD" w14:textId="77777777" w:rsidR="00361513" w:rsidRDefault="00000000">
            <w:pPr>
              <w:pStyle w:val="TableParagraph"/>
              <w:spacing w:before="119"/>
              <w:ind w:left="110"/>
              <w:rPr>
                <w:sz w:val="18"/>
              </w:rPr>
            </w:pPr>
            <w:proofErr w:type="spellStart"/>
            <w:r>
              <w:rPr>
                <w:sz w:val="18"/>
              </w:rPr>
              <w:t>Unlocked</w:t>
            </w:r>
            <w:proofErr w:type="spellEnd"/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(không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bị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khóa)</w:t>
            </w:r>
          </w:p>
        </w:tc>
      </w:tr>
    </w:tbl>
    <w:p w14:paraId="7717259E" w14:textId="77777777" w:rsidR="00361513" w:rsidRDefault="00000000">
      <w:pPr>
        <w:pStyle w:val="u4"/>
        <w:spacing w:before="141"/>
      </w:pPr>
      <w:bookmarkStart w:id="56" w:name="_bookmark61"/>
      <w:bookmarkEnd w:id="56"/>
      <w:r>
        <w:t>Bảng</w:t>
      </w:r>
      <w:r>
        <w:rPr>
          <w:spacing w:val="-4"/>
        </w:rPr>
        <w:t xml:space="preserve"> </w:t>
      </w:r>
      <w:r>
        <w:t>2-1</w:t>
      </w:r>
      <w:r w:rsidRPr="00093C01">
        <w:t>6</w:t>
      </w:r>
      <w:r>
        <w:t>:</w:t>
      </w:r>
      <w:r>
        <w:rPr>
          <w:spacing w:val="-2"/>
        </w:rPr>
        <w:t xml:space="preserve"> </w:t>
      </w:r>
      <w:r>
        <w:t>Dữ</w:t>
      </w:r>
      <w:r>
        <w:rPr>
          <w:spacing w:val="-5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đầu</w:t>
      </w:r>
      <w:r>
        <w:rPr>
          <w:spacing w:val="-6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chức</w:t>
      </w:r>
      <w:r>
        <w:rPr>
          <w:spacing w:val="-6"/>
        </w:rPr>
        <w:t xml:space="preserve"> </w:t>
      </w:r>
      <w:r>
        <w:t>năng</w:t>
      </w:r>
      <w:r>
        <w:rPr>
          <w:spacing w:val="-3"/>
        </w:rPr>
        <w:t xml:space="preserve"> </w:t>
      </w:r>
      <w:r>
        <w:t>“Quản</w:t>
      </w:r>
      <w:r>
        <w:rPr>
          <w:spacing w:val="-5"/>
        </w:rPr>
        <w:t xml:space="preserve"> </w:t>
      </w:r>
      <w:r w:rsidRPr="00093C01">
        <w:t>trị người dùng</w:t>
      </w:r>
      <w:r>
        <w:t>”</w:t>
      </w:r>
    </w:p>
    <w:p w14:paraId="4E0B27D1" w14:textId="77777777" w:rsidR="00361513" w:rsidRDefault="00361513">
      <w:pPr>
        <w:pStyle w:val="ThnVnban"/>
        <w:spacing w:before="11"/>
        <w:rPr>
          <w:b/>
          <w:sz w:val="25"/>
        </w:rPr>
      </w:pPr>
    </w:p>
    <w:p w14:paraId="1D035BDD" w14:textId="77777777" w:rsidR="00361513" w:rsidRDefault="00000000">
      <w:pPr>
        <w:pStyle w:val="u3"/>
        <w:numPr>
          <w:ilvl w:val="2"/>
          <w:numId w:val="4"/>
        </w:numPr>
        <w:tabs>
          <w:tab w:val="left" w:pos="1040"/>
          <w:tab w:val="left" w:pos="1041"/>
        </w:tabs>
        <w:spacing w:before="0" w:after="52"/>
        <w:ind w:hanging="721"/>
      </w:pPr>
      <w:bookmarkStart w:id="57" w:name="_bookmark62"/>
      <w:bookmarkEnd w:id="57"/>
      <w:r>
        <w:t>Quản</w:t>
      </w:r>
      <w:r>
        <w:rPr>
          <w:spacing w:val="-12"/>
        </w:rPr>
        <w:t xml:space="preserve"> </w:t>
      </w:r>
      <w:r>
        <w:t>lý</w:t>
      </w:r>
      <w:r>
        <w:rPr>
          <w:spacing w:val="-11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</w:p>
    <w:tbl>
      <w:tblPr>
        <w:tblW w:w="8764" w:type="dxa"/>
        <w:tblInd w:w="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8"/>
        <w:gridCol w:w="22"/>
        <w:gridCol w:w="1382"/>
        <w:gridCol w:w="574"/>
        <w:gridCol w:w="1555"/>
        <w:gridCol w:w="425"/>
        <w:gridCol w:w="2202"/>
        <w:gridCol w:w="2146"/>
        <w:gridCol w:w="240"/>
      </w:tblGrid>
      <w:tr w:rsidR="00361513" w14:paraId="258CFE19" w14:textId="77777777">
        <w:trPr>
          <w:trHeight w:val="398"/>
        </w:trPr>
        <w:tc>
          <w:tcPr>
            <w:tcW w:w="1624" w:type="dxa"/>
            <w:gridSpan w:val="3"/>
            <w:shd w:val="clear" w:color="auto" w:fill="C5EFE1"/>
          </w:tcPr>
          <w:p w14:paraId="24E7E615" w14:textId="77777777" w:rsidR="00361513" w:rsidRDefault="00000000">
            <w:pPr>
              <w:pStyle w:val="TableParagraph"/>
              <w:spacing w:before="119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Mã</w:t>
            </w:r>
            <w:r>
              <w:rPr>
                <w:b/>
                <w:spacing w:val="-7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Use</w:t>
            </w:r>
            <w:proofErr w:type="spellEnd"/>
            <w:r>
              <w:rPr>
                <w:b/>
                <w:spacing w:val="-6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case</w:t>
            </w:r>
            <w:proofErr w:type="spellEnd"/>
          </w:p>
        </w:tc>
        <w:tc>
          <w:tcPr>
            <w:tcW w:w="2559" w:type="dxa"/>
            <w:gridSpan w:val="3"/>
          </w:tcPr>
          <w:p w14:paraId="6F728154" w14:textId="77777777" w:rsidR="00361513" w:rsidRDefault="00000000">
            <w:pPr>
              <w:pStyle w:val="TableParagraph"/>
              <w:spacing w:before="81"/>
              <w:ind w:left="70"/>
              <w:rPr>
                <w:sz w:val="19"/>
              </w:rPr>
            </w:pPr>
            <w:r>
              <w:rPr>
                <w:sz w:val="19"/>
              </w:rPr>
              <w:t>UC0</w:t>
            </w:r>
            <w:r>
              <w:rPr>
                <w:sz w:val="19"/>
                <w:lang w:val="en-US"/>
              </w:rPr>
              <w:t>09</w:t>
            </w:r>
          </w:p>
        </w:tc>
        <w:tc>
          <w:tcPr>
            <w:tcW w:w="2206" w:type="dxa"/>
          </w:tcPr>
          <w:p w14:paraId="16D85B38" w14:textId="77777777" w:rsidR="00361513" w:rsidRDefault="00000000">
            <w:pPr>
              <w:pStyle w:val="TableParagraph"/>
              <w:spacing w:before="120"/>
              <w:ind w:left="101"/>
              <w:rPr>
                <w:b/>
                <w:sz w:val="19"/>
              </w:rPr>
            </w:pPr>
            <w:r>
              <w:rPr>
                <w:b/>
                <w:sz w:val="19"/>
              </w:rPr>
              <w:t>Tên</w:t>
            </w:r>
            <w:r>
              <w:rPr>
                <w:b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Use</w:t>
            </w:r>
            <w:proofErr w:type="spellEnd"/>
            <w:r>
              <w:rPr>
                <w:b/>
                <w:spacing w:val="-7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case</w:t>
            </w:r>
            <w:proofErr w:type="spellEnd"/>
          </w:p>
        </w:tc>
        <w:tc>
          <w:tcPr>
            <w:tcW w:w="2374" w:type="dxa"/>
            <w:gridSpan w:val="2"/>
          </w:tcPr>
          <w:p w14:paraId="053035CF" w14:textId="77777777" w:rsidR="00361513" w:rsidRDefault="00000000">
            <w:pPr>
              <w:pStyle w:val="TableParagraph"/>
              <w:spacing w:before="81"/>
              <w:ind w:left="115"/>
              <w:rPr>
                <w:sz w:val="19"/>
              </w:rPr>
            </w:pPr>
            <w:r>
              <w:rPr>
                <w:sz w:val="19"/>
              </w:rPr>
              <w:t>Quản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lý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8"/>
                <w:sz w:val="19"/>
              </w:rPr>
              <w:t xml:space="preserve"> </w:t>
            </w:r>
            <w:proofErr w:type="spellStart"/>
            <w:r>
              <w:rPr>
                <w:spacing w:val="-8"/>
                <w:sz w:val="19"/>
                <w:lang w:val="en-US"/>
              </w:rPr>
              <w:t>đăng</w:t>
            </w:r>
            <w:proofErr w:type="spellEnd"/>
          </w:p>
        </w:tc>
      </w:tr>
      <w:tr w:rsidR="00361513" w14:paraId="5D2ABFF1" w14:textId="77777777">
        <w:trPr>
          <w:trHeight w:val="388"/>
        </w:trPr>
        <w:tc>
          <w:tcPr>
            <w:tcW w:w="1624" w:type="dxa"/>
            <w:gridSpan w:val="3"/>
            <w:shd w:val="clear" w:color="auto" w:fill="C5EFE1"/>
          </w:tcPr>
          <w:p w14:paraId="2CFCCBE4" w14:textId="77777777" w:rsidR="00361513" w:rsidRDefault="00000000">
            <w:pPr>
              <w:pStyle w:val="TableParagraph"/>
              <w:spacing w:before="122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Tác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nhân</w:t>
            </w:r>
          </w:p>
        </w:tc>
        <w:tc>
          <w:tcPr>
            <w:tcW w:w="7139" w:type="dxa"/>
            <w:gridSpan w:val="6"/>
          </w:tcPr>
          <w:p w14:paraId="7926B640" w14:textId="77777777" w:rsidR="00361513" w:rsidRDefault="00000000">
            <w:pPr>
              <w:pStyle w:val="TableParagraph"/>
              <w:spacing w:before="84"/>
              <w:ind w:left="70"/>
              <w:rPr>
                <w:sz w:val="19"/>
              </w:rPr>
            </w:pPr>
            <w:r>
              <w:rPr>
                <w:sz w:val="19"/>
                <w:lang w:val="en-US"/>
              </w:rPr>
              <w:t xml:space="preserve">Quản </w:t>
            </w:r>
            <w:proofErr w:type="spellStart"/>
            <w:r>
              <w:rPr>
                <w:sz w:val="19"/>
                <w:lang w:val="en-US"/>
              </w:rPr>
              <w:t>trị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viên</w:t>
            </w:r>
            <w:proofErr w:type="spellEnd"/>
          </w:p>
        </w:tc>
      </w:tr>
      <w:tr w:rsidR="00361513" w14:paraId="4063AD25" w14:textId="77777777">
        <w:trPr>
          <w:trHeight w:val="594"/>
        </w:trPr>
        <w:tc>
          <w:tcPr>
            <w:tcW w:w="1624" w:type="dxa"/>
            <w:gridSpan w:val="3"/>
            <w:shd w:val="clear" w:color="auto" w:fill="C5EFE1"/>
          </w:tcPr>
          <w:p w14:paraId="4C1262C8" w14:textId="77777777" w:rsidR="00361513" w:rsidRDefault="00000000">
            <w:pPr>
              <w:pStyle w:val="TableParagraph"/>
              <w:spacing w:before="119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7139" w:type="dxa"/>
            <w:gridSpan w:val="6"/>
          </w:tcPr>
          <w:p w14:paraId="78647183" w14:textId="77777777" w:rsidR="00361513" w:rsidRDefault="00000000">
            <w:pPr>
              <w:pStyle w:val="TableParagraph"/>
              <w:spacing w:before="79"/>
              <w:ind w:left="70"/>
              <w:rPr>
                <w:sz w:val="19"/>
              </w:rPr>
            </w:pPr>
            <w:r>
              <w:rPr>
                <w:sz w:val="19"/>
              </w:rPr>
              <w:t>Thực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hiện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tác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vụ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như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thêm,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sửa,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xóa,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tìm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  <w:r w:rsidRPr="00093C01">
              <w:rPr>
                <w:sz w:val="19"/>
              </w:rPr>
              <w:t>, duyệt bài đăng</w:t>
            </w:r>
          </w:p>
        </w:tc>
      </w:tr>
      <w:tr w:rsidR="00361513" w14:paraId="33B6C2FF" w14:textId="77777777">
        <w:trPr>
          <w:trHeight w:val="597"/>
        </w:trPr>
        <w:tc>
          <w:tcPr>
            <w:tcW w:w="1624" w:type="dxa"/>
            <w:gridSpan w:val="3"/>
            <w:shd w:val="clear" w:color="auto" w:fill="C5EFE1"/>
          </w:tcPr>
          <w:p w14:paraId="4AF63656" w14:textId="77777777" w:rsidR="00361513" w:rsidRDefault="00000000">
            <w:pPr>
              <w:pStyle w:val="TableParagraph"/>
              <w:spacing w:before="119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Sự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kích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hoạt</w:t>
            </w:r>
          </w:p>
        </w:tc>
        <w:tc>
          <w:tcPr>
            <w:tcW w:w="7139" w:type="dxa"/>
            <w:gridSpan w:val="6"/>
          </w:tcPr>
          <w:p w14:paraId="628F6F89" w14:textId="77777777" w:rsidR="00361513" w:rsidRDefault="00000000">
            <w:pPr>
              <w:pStyle w:val="TableParagraph"/>
              <w:spacing w:before="81"/>
              <w:ind w:left="70" w:right="130"/>
              <w:rPr>
                <w:sz w:val="19"/>
              </w:rPr>
            </w:pPr>
            <w:proofErr w:type="spellStart"/>
            <w:r>
              <w:rPr>
                <w:sz w:val="19"/>
              </w:rPr>
              <w:t>Click</w:t>
            </w:r>
            <w:proofErr w:type="spellEnd"/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nút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“</w:t>
            </w:r>
            <w:proofErr w:type="spellStart"/>
            <w:r>
              <w:rPr>
                <w:sz w:val="19"/>
              </w:rPr>
              <w:t>Create</w:t>
            </w:r>
            <w:proofErr w:type="spellEnd"/>
            <w:r>
              <w:rPr>
                <w:sz w:val="19"/>
              </w:rPr>
              <w:t>”,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“</w:t>
            </w:r>
            <w:proofErr w:type="spellStart"/>
            <w:r>
              <w:rPr>
                <w:sz w:val="19"/>
              </w:rPr>
              <w:t>Delete</w:t>
            </w:r>
            <w:proofErr w:type="spellEnd"/>
            <w:r>
              <w:rPr>
                <w:sz w:val="19"/>
              </w:rPr>
              <w:t>”,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"/>
                <w:sz w:val="19"/>
                <w:lang w:val="en-US"/>
              </w:rPr>
              <w:t>“Edit”, “Search”, “Browse”</w:t>
            </w:r>
          </w:p>
        </w:tc>
      </w:tr>
      <w:tr w:rsidR="00361513" w14:paraId="3BA8C994" w14:textId="77777777">
        <w:trPr>
          <w:trHeight w:val="386"/>
        </w:trPr>
        <w:tc>
          <w:tcPr>
            <w:tcW w:w="1624" w:type="dxa"/>
            <w:gridSpan w:val="3"/>
            <w:shd w:val="clear" w:color="auto" w:fill="C5EFE1"/>
          </w:tcPr>
          <w:p w14:paraId="05637D84" w14:textId="77777777" w:rsidR="00361513" w:rsidRDefault="00000000">
            <w:pPr>
              <w:pStyle w:val="TableParagraph"/>
              <w:spacing w:before="122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Tiền</w:t>
            </w:r>
            <w:r>
              <w:rPr>
                <w:b/>
                <w:spacing w:val="-9"/>
                <w:sz w:val="18"/>
              </w:rPr>
              <w:t xml:space="preserve"> </w:t>
            </w:r>
            <w:r>
              <w:rPr>
                <w:b/>
                <w:sz w:val="18"/>
              </w:rPr>
              <w:t>điều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</w:p>
        </w:tc>
        <w:tc>
          <w:tcPr>
            <w:tcW w:w="7139" w:type="dxa"/>
            <w:gridSpan w:val="6"/>
          </w:tcPr>
          <w:p w14:paraId="54D2F25D" w14:textId="77777777" w:rsidR="00361513" w:rsidRDefault="00000000">
            <w:pPr>
              <w:pStyle w:val="TableParagraph"/>
              <w:spacing w:before="84"/>
              <w:ind w:left="70"/>
              <w:rPr>
                <w:sz w:val="19"/>
              </w:rPr>
            </w:pPr>
            <w:r>
              <w:rPr>
                <w:sz w:val="19"/>
              </w:rPr>
              <w:t>Đăng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thành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công</w:t>
            </w:r>
          </w:p>
        </w:tc>
      </w:tr>
      <w:tr w:rsidR="00361513" w14:paraId="20058923" w14:textId="77777777">
        <w:trPr>
          <w:trHeight w:val="417"/>
        </w:trPr>
        <w:tc>
          <w:tcPr>
            <w:tcW w:w="8763" w:type="dxa"/>
            <w:gridSpan w:val="9"/>
            <w:tcBorders>
              <w:bottom w:val="nil"/>
            </w:tcBorders>
          </w:tcPr>
          <w:p w14:paraId="554A0CE7" w14:textId="77777777" w:rsidR="00361513" w:rsidRDefault="00361513">
            <w:pPr>
              <w:pStyle w:val="TableParagraph"/>
              <w:spacing w:before="1"/>
              <w:rPr>
                <w:sz w:val="16"/>
              </w:rPr>
            </w:pPr>
          </w:p>
          <w:p w14:paraId="14DDE777" w14:textId="77777777" w:rsidR="00361513" w:rsidRDefault="00000000">
            <w:pPr>
              <w:pStyle w:val="TableParagraph"/>
              <w:spacing w:line="212" w:lineRule="exact"/>
              <w:ind w:left="112"/>
              <w:rPr>
                <w:b/>
                <w:sz w:val="19"/>
              </w:rPr>
            </w:pPr>
            <w:r>
              <w:rPr>
                <w:b/>
                <w:sz w:val="19"/>
              </w:rPr>
              <w:t>Tìm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kiếm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(S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-</w:t>
            </w:r>
            <w:r>
              <w:rPr>
                <w:b/>
                <w:spacing w:val="-7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Search</w:t>
            </w:r>
            <w:proofErr w:type="spellEnd"/>
            <w:r>
              <w:rPr>
                <w:b/>
                <w:sz w:val="19"/>
              </w:rPr>
              <w:t>):</w:t>
            </w:r>
          </w:p>
        </w:tc>
      </w:tr>
      <w:tr w:rsidR="00361513" w14:paraId="10D64F0A" w14:textId="77777777">
        <w:trPr>
          <w:trHeight w:val="404"/>
        </w:trPr>
        <w:tc>
          <w:tcPr>
            <w:tcW w:w="218" w:type="dxa"/>
            <w:vMerge w:val="restart"/>
            <w:tcBorders>
              <w:top w:val="single" w:sz="8" w:space="0" w:color="000000"/>
            </w:tcBorders>
          </w:tcPr>
          <w:p w14:paraId="0F6AD371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1406" w:type="dxa"/>
            <w:gridSpan w:val="2"/>
            <w:vMerge w:val="restart"/>
            <w:tcBorders>
              <w:top w:val="single" w:sz="12" w:space="0" w:color="000000"/>
              <w:bottom w:val="single" w:sz="8" w:space="0" w:color="000000"/>
            </w:tcBorders>
            <w:shd w:val="clear" w:color="auto" w:fill="CCFFCC"/>
          </w:tcPr>
          <w:p w14:paraId="103E53B8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421E8020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27263400" w14:textId="77777777" w:rsidR="00361513" w:rsidRDefault="00361513">
            <w:pPr>
              <w:pStyle w:val="TableParagraph"/>
              <w:spacing w:before="2"/>
              <w:rPr>
                <w:sz w:val="18"/>
              </w:rPr>
            </w:pPr>
          </w:p>
          <w:p w14:paraId="7FA5BECF" w14:textId="77777777" w:rsidR="00361513" w:rsidRDefault="00000000">
            <w:pPr>
              <w:pStyle w:val="TableParagraph"/>
              <w:spacing w:line="362" w:lineRule="auto"/>
              <w:ind w:left="436" w:right="239" w:hanging="315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 xml:space="preserve">Luồng sự </w:t>
            </w:r>
            <w:r>
              <w:rPr>
                <w:b/>
                <w:spacing w:val="-1"/>
                <w:sz w:val="17"/>
              </w:rPr>
              <w:t>kiện</w:t>
            </w:r>
            <w:r>
              <w:rPr>
                <w:b/>
                <w:spacing w:val="-40"/>
                <w:sz w:val="17"/>
              </w:rPr>
              <w:t xml:space="preserve"> </w:t>
            </w:r>
            <w:r>
              <w:rPr>
                <w:b/>
                <w:sz w:val="17"/>
              </w:rPr>
              <w:t>chính</w:t>
            </w:r>
          </w:p>
        </w:tc>
        <w:tc>
          <w:tcPr>
            <w:tcW w:w="567" w:type="dxa"/>
            <w:tcBorders>
              <w:top w:val="single" w:sz="12" w:space="0" w:color="000000"/>
            </w:tcBorders>
            <w:shd w:val="clear" w:color="auto" w:fill="FFCC99"/>
          </w:tcPr>
          <w:p w14:paraId="14961119" w14:textId="77777777" w:rsidR="00361513" w:rsidRDefault="00000000">
            <w:pPr>
              <w:pStyle w:val="TableParagraph"/>
              <w:spacing w:before="119"/>
              <w:ind w:left="92" w:right="10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555" w:type="dxa"/>
            <w:shd w:val="clear" w:color="auto" w:fill="FFCC99"/>
          </w:tcPr>
          <w:p w14:paraId="5C1AB656" w14:textId="77777777" w:rsidR="00361513" w:rsidRDefault="00000000">
            <w:pPr>
              <w:pStyle w:val="TableParagraph"/>
              <w:spacing w:before="119"/>
              <w:ind w:left="271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6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777" w:type="dxa"/>
            <w:gridSpan w:val="3"/>
            <w:shd w:val="clear" w:color="auto" w:fill="FFCC99"/>
          </w:tcPr>
          <w:p w14:paraId="07D1DB4F" w14:textId="77777777" w:rsidR="00361513" w:rsidRDefault="00000000">
            <w:pPr>
              <w:pStyle w:val="TableParagraph"/>
              <w:spacing w:before="119"/>
              <w:ind w:left="2251" w:right="167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8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240" w:type="dxa"/>
            <w:vMerge w:val="restart"/>
            <w:tcBorders>
              <w:top w:val="nil"/>
            </w:tcBorders>
          </w:tcPr>
          <w:p w14:paraId="18D725EA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6F317B8E" w14:textId="77777777">
        <w:trPr>
          <w:trHeight w:val="409"/>
        </w:trPr>
        <w:tc>
          <w:tcPr>
            <w:tcW w:w="218" w:type="dxa"/>
            <w:vMerge/>
            <w:tcBorders>
              <w:top w:val="nil"/>
            </w:tcBorders>
          </w:tcPr>
          <w:p w14:paraId="08A2DB9F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6" w:type="dxa"/>
            <w:gridSpan w:val="2"/>
            <w:vMerge/>
            <w:tcBorders>
              <w:top w:val="nil"/>
              <w:bottom w:val="single" w:sz="8" w:space="0" w:color="000000"/>
            </w:tcBorders>
            <w:shd w:val="clear" w:color="auto" w:fill="CCFFCC"/>
          </w:tcPr>
          <w:p w14:paraId="6AD023F2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4DFFFC2A" w14:textId="77777777" w:rsidR="00361513" w:rsidRDefault="00000000">
            <w:pPr>
              <w:pStyle w:val="TableParagraph"/>
              <w:spacing w:before="120"/>
              <w:ind w:left="92" w:right="81"/>
              <w:jc w:val="center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555" w:type="dxa"/>
          </w:tcPr>
          <w:p w14:paraId="7079BDD5" w14:textId="77777777" w:rsidR="00361513" w:rsidRDefault="00000000">
            <w:pPr>
              <w:pStyle w:val="TableParagraph"/>
              <w:spacing w:before="120"/>
              <w:ind w:left="214"/>
              <w:rPr>
                <w:sz w:val="19"/>
              </w:rPr>
            </w:pPr>
            <w:r>
              <w:rPr>
                <w:sz w:val="19"/>
                <w:lang w:val="en-US"/>
              </w:rPr>
              <w:t xml:space="preserve">Quản </w:t>
            </w:r>
            <w:proofErr w:type="spellStart"/>
            <w:r>
              <w:rPr>
                <w:sz w:val="19"/>
                <w:lang w:val="en-US"/>
              </w:rPr>
              <w:t>trị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viên</w:t>
            </w:r>
            <w:proofErr w:type="spellEnd"/>
          </w:p>
        </w:tc>
        <w:tc>
          <w:tcPr>
            <w:tcW w:w="4777" w:type="dxa"/>
            <w:gridSpan w:val="3"/>
          </w:tcPr>
          <w:p w14:paraId="097487C6" w14:textId="77777777" w:rsidR="00361513" w:rsidRDefault="00000000">
            <w:pPr>
              <w:pStyle w:val="TableParagraph"/>
              <w:spacing w:before="120"/>
              <w:ind w:left="113"/>
              <w:rPr>
                <w:sz w:val="19"/>
              </w:rPr>
            </w:pPr>
            <w:r>
              <w:rPr>
                <w:sz w:val="19"/>
              </w:rPr>
              <w:t>Chọn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tìm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9"/>
                <w:sz w:val="19"/>
              </w:rPr>
              <w:t xml:space="preserve"> </w:t>
            </w:r>
            <w:r w:rsidRPr="00093C01">
              <w:rPr>
                <w:spacing w:val="-9"/>
                <w:sz w:val="19"/>
              </w:rPr>
              <w:t>đăng</w:t>
            </w:r>
          </w:p>
        </w:tc>
        <w:tc>
          <w:tcPr>
            <w:tcW w:w="240" w:type="dxa"/>
            <w:vMerge/>
            <w:tcBorders>
              <w:top w:val="nil"/>
            </w:tcBorders>
          </w:tcPr>
          <w:p w14:paraId="56895FEA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5804C6C8" w14:textId="77777777">
        <w:trPr>
          <w:trHeight w:val="411"/>
        </w:trPr>
        <w:tc>
          <w:tcPr>
            <w:tcW w:w="218" w:type="dxa"/>
            <w:vMerge/>
            <w:tcBorders>
              <w:top w:val="nil"/>
            </w:tcBorders>
          </w:tcPr>
          <w:p w14:paraId="585DF7D6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6" w:type="dxa"/>
            <w:gridSpan w:val="2"/>
            <w:vMerge/>
            <w:tcBorders>
              <w:top w:val="nil"/>
              <w:bottom w:val="single" w:sz="8" w:space="0" w:color="000000"/>
            </w:tcBorders>
            <w:shd w:val="clear" w:color="auto" w:fill="CCFFCC"/>
          </w:tcPr>
          <w:p w14:paraId="27F9B352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31611DD1" w14:textId="77777777" w:rsidR="00361513" w:rsidRDefault="00000000">
            <w:pPr>
              <w:pStyle w:val="TableParagraph"/>
              <w:spacing w:before="122"/>
              <w:ind w:left="92" w:right="81"/>
              <w:jc w:val="center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555" w:type="dxa"/>
          </w:tcPr>
          <w:p w14:paraId="75C1AA46" w14:textId="77777777" w:rsidR="00361513" w:rsidRDefault="00000000">
            <w:pPr>
              <w:pStyle w:val="TableParagraph"/>
              <w:spacing w:before="122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77" w:type="dxa"/>
            <w:gridSpan w:val="3"/>
          </w:tcPr>
          <w:p w14:paraId="21AE26FC" w14:textId="77777777" w:rsidR="00361513" w:rsidRDefault="00000000">
            <w:pPr>
              <w:pStyle w:val="TableParagraph"/>
              <w:spacing w:before="122"/>
              <w:ind w:left="113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giao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diện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tìm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</w:p>
        </w:tc>
        <w:tc>
          <w:tcPr>
            <w:tcW w:w="240" w:type="dxa"/>
            <w:vMerge/>
            <w:tcBorders>
              <w:top w:val="nil"/>
            </w:tcBorders>
          </w:tcPr>
          <w:p w14:paraId="311A4639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38B199F7" w14:textId="77777777">
        <w:trPr>
          <w:trHeight w:val="426"/>
        </w:trPr>
        <w:tc>
          <w:tcPr>
            <w:tcW w:w="218" w:type="dxa"/>
            <w:vMerge/>
            <w:tcBorders>
              <w:top w:val="nil"/>
            </w:tcBorders>
          </w:tcPr>
          <w:p w14:paraId="4A4ACAD6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6" w:type="dxa"/>
            <w:gridSpan w:val="2"/>
            <w:vMerge/>
            <w:tcBorders>
              <w:top w:val="nil"/>
              <w:bottom w:val="single" w:sz="8" w:space="0" w:color="000000"/>
            </w:tcBorders>
            <w:shd w:val="clear" w:color="auto" w:fill="CCFFCC"/>
          </w:tcPr>
          <w:p w14:paraId="325447F6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66598880" w14:textId="77777777" w:rsidR="00361513" w:rsidRDefault="00000000">
            <w:pPr>
              <w:pStyle w:val="TableParagraph"/>
              <w:spacing w:before="122"/>
              <w:ind w:left="92" w:right="81"/>
              <w:jc w:val="center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555" w:type="dxa"/>
            <w:tcBorders>
              <w:bottom w:val="single" w:sz="8" w:space="0" w:color="000000"/>
            </w:tcBorders>
          </w:tcPr>
          <w:p w14:paraId="13D67211" w14:textId="77777777" w:rsidR="00361513" w:rsidRDefault="00000000">
            <w:pPr>
              <w:pStyle w:val="TableParagraph"/>
              <w:spacing w:before="122"/>
              <w:ind w:left="214"/>
              <w:rPr>
                <w:sz w:val="19"/>
              </w:rPr>
            </w:pPr>
            <w:r>
              <w:rPr>
                <w:sz w:val="19"/>
                <w:lang w:val="en-US"/>
              </w:rPr>
              <w:t xml:space="preserve">Quản </w:t>
            </w:r>
            <w:proofErr w:type="spellStart"/>
            <w:r>
              <w:rPr>
                <w:sz w:val="19"/>
                <w:lang w:val="en-US"/>
              </w:rPr>
              <w:t>trị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viên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</w:p>
        </w:tc>
        <w:tc>
          <w:tcPr>
            <w:tcW w:w="4777" w:type="dxa"/>
            <w:gridSpan w:val="3"/>
            <w:tcBorders>
              <w:bottom w:val="single" w:sz="8" w:space="0" w:color="000000"/>
            </w:tcBorders>
          </w:tcPr>
          <w:p w14:paraId="24E2A84E" w14:textId="77777777" w:rsidR="00361513" w:rsidRDefault="00000000">
            <w:pPr>
              <w:pStyle w:val="TableParagraph"/>
              <w:spacing w:before="122"/>
              <w:ind w:left="113"/>
              <w:rPr>
                <w:sz w:val="19"/>
              </w:rPr>
            </w:pPr>
            <w:r>
              <w:rPr>
                <w:sz w:val="19"/>
              </w:rPr>
              <w:t>Nhập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tên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10"/>
                <w:sz w:val="19"/>
              </w:rPr>
              <w:t xml:space="preserve"> </w:t>
            </w:r>
            <w:r w:rsidRPr="00093C01">
              <w:rPr>
                <w:spacing w:val="-10"/>
                <w:sz w:val="19"/>
              </w:rPr>
              <w:t>đăng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muốn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tìm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</w:p>
        </w:tc>
        <w:tc>
          <w:tcPr>
            <w:tcW w:w="240" w:type="dxa"/>
            <w:vMerge/>
            <w:tcBorders>
              <w:top w:val="nil"/>
            </w:tcBorders>
          </w:tcPr>
          <w:p w14:paraId="265F7FAB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767F010B" w14:textId="77777777">
        <w:trPr>
          <w:trHeight w:val="535"/>
        </w:trPr>
        <w:tc>
          <w:tcPr>
            <w:tcW w:w="216" w:type="dxa"/>
            <w:vMerge w:val="restart"/>
            <w:tcBorders>
              <w:bottom w:val="nil"/>
            </w:tcBorders>
          </w:tcPr>
          <w:p w14:paraId="106C6037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1404" w:type="dxa"/>
            <w:gridSpan w:val="2"/>
            <w:vMerge w:val="restart"/>
            <w:tcBorders>
              <w:top w:val="single" w:sz="8" w:space="0" w:color="000000"/>
            </w:tcBorders>
            <w:shd w:val="clear" w:color="auto" w:fill="CCFFCC"/>
          </w:tcPr>
          <w:p w14:paraId="28B3DC66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575" w:type="dxa"/>
            <w:tcBorders>
              <w:top w:val="single" w:sz="8" w:space="0" w:color="000000"/>
            </w:tcBorders>
          </w:tcPr>
          <w:p w14:paraId="171AF44C" w14:textId="77777777" w:rsidR="00361513" w:rsidRDefault="00000000">
            <w:pPr>
              <w:pStyle w:val="TableParagraph"/>
              <w:spacing w:before="125"/>
              <w:ind w:left="99" w:right="88"/>
              <w:jc w:val="center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558" w:type="dxa"/>
            <w:tcBorders>
              <w:top w:val="single" w:sz="8" w:space="0" w:color="000000"/>
            </w:tcBorders>
          </w:tcPr>
          <w:p w14:paraId="001AC6C7" w14:textId="77777777" w:rsidR="00361513" w:rsidRDefault="00000000">
            <w:pPr>
              <w:pStyle w:val="TableParagraph"/>
              <w:spacing w:before="125"/>
              <w:ind w:left="210"/>
              <w:rPr>
                <w:sz w:val="19"/>
              </w:rPr>
            </w:pPr>
            <w:r>
              <w:rPr>
                <w:sz w:val="19"/>
                <w:lang w:val="en-US"/>
              </w:rPr>
              <w:t xml:space="preserve">Quản </w:t>
            </w:r>
            <w:proofErr w:type="spellStart"/>
            <w:r>
              <w:rPr>
                <w:sz w:val="19"/>
                <w:lang w:val="en-US"/>
              </w:rPr>
              <w:t>trị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viên</w:t>
            </w:r>
            <w:proofErr w:type="spellEnd"/>
          </w:p>
        </w:tc>
        <w:tc>
          <w:tcPr>
            <w:tcW w:w="4777" w:type="dxa"/>
            <w:gridSpan w:val="3"/>
            <w:tcBorders>
              <w:top w:val="single" w:sz="8" w:space="0" w:color="000000"/>
            </w:tcBorders>
          </w:tcPr>
          <w:p w14:paraId="1E48787E" w14:textId="77777777" w:rsidR="00361513" w:rsidRDefault="00000000">
            <w:pPr>
              <w:pStyle w:val="TableParagraph"/>
              <w:spacing w:before="125"/>
              <w:ind w:left="108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tìm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</w:p>
        </w:tc>
        <w:tc>
          <w:tcPr>
            <w:tcW w:w="234" w:type="dxa"/>
            <w:vMerge w:val="restart"/>
            <w:tcBorders>
              <w:bottom w:val="nil"/>
            </w:tcBorders>
          </w:tcPr>
          <w:p w14:paraId="5D433617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47F2C126" w14:textId="77777777">
        <w:trPr>
          <w:trHeight w:val="422"/>
        </w:trPr>
        <w:tc>
          <w:tcPr>
            <w:tcW w:w="216" w:type="dxa"/>
            <w:vMerge/>
            <w:tcBorders>
              <w:top w:val="nil"/>
              <w:bottom w:val="nil"/>
            </w:tcBorders>
          </w:tcPr>
          <w:p w14:paraId="01580A65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vMerge/>
            <w:tcBorders>
              <w:top w:val="nil"/>
            </w:tcBorders>
            <w:shd w:val="clear" w:color="auto" w:fill="CCFFCC"/>
          </w:tcPr>
          <w:p w14:paraId="299380DC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75" w:type="dxa"/>
          </w:tcPr>
          <w:p w14:paraId="1AC34C4B" w14:textId="77777777" w:rsidR="00361513" w:rsidRDefault="00000000">
            <w:pPr>
              <w:pStyle w:val="TableParagraph"/>
              <w:spacing w:before="120"/>
              <w:ind w:left="99" w:right="88"/>
              <w:jc w:val="center"/>
              <w:rPr>
                <w:sz w:val="19"/>
              </w:rPr>
            </w:pPr>
            <w:r>
              <w:rPr>
                <w:sz w:val="19"/>
              </w:rPr>
              <w:t>5.</w:t>
            </w:r>
          </w:p>
        </w:tc>
        <w:tc>
          <w:tcPr>
            <w:tcW w:w="1558" w:type="dxa"/>
          </w:tcPr>
          <w:p w14:paraId="5152AC74" w14:textId="77777777" w:rsidR="00361513" w:rsidRDefault="00000000">
            <w:pPr>
              <w:pStyle w:val="TableParagraph"/>
              <w:spacing w:before="120"/>
              <w:ind w:left="210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77" w:type="dxa"/>
            <w:gridSpan w:val="3"/>
          </w:tcPr>
          <w:p w14:paraId="6BAEC01B" w14:textId="77777777" w:rsidR="00361513" w:rsidRDefault="00000000">
            <w:pPr>
              <w:pStyle w:val="TableParagraph"/>
              <w:spacing w:before="120"/>
              <w:ind w:left="108"/>
              <w:rPr>
                <w:sz w:val="19"/>
              </w:rPr>
            </w:pPr>
            <w:r>
              <w:rPr>
                <w:sz w:val="19"/>
              </w:rPr>
              <w:t>Tìm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lấy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về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8"/>
                <w:sz w:val="19"/>
              </w:rPr>
              <w:t xml:space="preserve"> </w:t>
            </w:r>
            <w:r w:rsidRPr="00093C01">
              <w:rPr>
                <w:spacing w:val="-8"/>
                <w:sz w:val="19"/>
              </w:rPr>
              <w:t>đăng</w:t>
            </w:r>
          </w:p>
        </w:tc>
        <w:tc>
          <w:tcPr>
            <w:tcW w:w="234" w:type="dxa"/>
            <w:vMerge/>
            <w:tcBorders>
              <w:top w:val="nil"/>
              <w:bottom w:val="nil"/>
            </w:tcBorders>
          </w:tcPr>
          <w:p w14:paraId="2A0CCBCA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554D54B7" w14:textId="77777777">
        <w:trPr>
          <w:trHeight w:val="817"/>
        </w:trPr>
        <w:tc>
          <w:tcPr>
            <w:tcW w:w="216" w:type="dxa"/>
            <w:vMerge/>
            <w:tcBorders>
              <w:top w:val="nil"/>
              <w:bottom w:val="nil"/>
            </w:tcBorders>
          </w:tcPr>
          <w:p w14:paraId="46E8B48F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shd w:val="clear" w:color="auto" w:fill="CCFFCC"/>
          </w:tcPr>
          <w:p w14:paraId="68639F0C" w14:textId="77777777" w:rsidR="00361513" w:rsidRDefault="00361513">
            <w:pPr>
              <w:pStyle w:val="TableParagraph"/>
              <w:spacing w:before="10"/>
              <w:rPr>
                <w:sz w:val="21"/>
              </w:rPr>
            </w:pPr>
          </w:p>
          <w:p w14:paraId="50D98C0A" w14:textId="77777777" w:rsidR="00361513" w:rsidRDefault="00000000">
            <w:pPr>
              <w:pStyle w:val="TableParagraph"/>
              <w:ind w:left="376" w:right="121" w:hanging="252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Luồng</w:t>
            </w:r>
            <w:r>
              <w:rPr>
                <w:b/>
                <w:spacing w:val="-9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sự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kiện</w:t>
            </w:r>
            <w:r>
              <w:rPr>
                <w:b/>
                <w:spacing w:val="-45"/>
                <w:sz w:val="19"/>
              </w:rPr>
              <w:t xml:space="preserve"> </w:t>
            </w:r>
            <w:r>
              <w:rPr>
                <w:b/>
                <w:sz w:val="19"/>
              </w:rPr>
              <w:t>thay thế</w:t>
            </w:r>
          </w:p>
        </w:tc>
        <w:tc>
          <w:tcPr>
            <w:tcW w:w="575" w:type="dxa"/>
          </w:tcPr>
          <w:p w14:paraId="44DE3F10" w14:textId="77777777" w:rsidR="00361513" w:rsidRDefault="00000000">
            <w:pPr>
              <w:pStyle w:val="TableParagraph"/>
              <w:spacing w:before="120"/>
              <w:ind w:left="99" w:right="87"/>
              <w:jc w:val="center"/>
              <w:rPr>
                <w:sz w:val="19"/>
              </w:rPr>
            </w:pPr>
            <w:r>
              <w:rPr>
                <w:sz w:val="19"/>
              </w:rPr>
              <w:t>5a.</w:t>
            </w:r>
          </w:p>
        </w:tc>
        <w:tc>
          <w:tcPr>
            <w:tcW w:w="1558" w:type="dxa"/>
          </w:tcPr>
          <w:p w14:paraId="1D262414" w14:textId="77777777" w:rsidR="00361513" w:rsidRDefault="00000000">
            <w:pPr>
              <w:pStyle w:val="TableParagraph"/>
              <w:spacing w:before="120"/>
              <w:ind w:left="210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77" w:type="dxa"/>
            <w:gridSpan w:val="3"/>
          </w:tcPr>
          <w:p w14:paraId="5B42CFE2" w14:textId="77777777" w:rsidR="00361513" w:rsidRDefault="00000000">
            <w:pPr>
              <w:pStyle w:val="TableParagraph"/>
              <w:spacing w:before="120" w:line="290" w:lineRule="auto"/>
              <w:ind w:left="108"/>
              <w:rPr>
                <w:sz w:val="19"/>
              </w:rPr>
            </w:pPr>
            <w:r>
              <w:rPr>
                <w:spacing w:val="-1"/>
                <w:sz w:val="19"/>
              </w:rPr>
              <w:t>Thông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báo: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Không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tìm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thấy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14"/>
                <w:sz w:val="19"/>
              </w:rPr>
              <w:t xml:space="preserve"> </w:t>
            </w:r>
            <w:r w:rsidRPr="00093C01">
              <w:rPr>
                <w:spacing w:val="-14"/>
                <w:sz w:val="19"/>
              </w:rPr>
              <w:t xml:space="preserve">đăng  </w:t>
            </w:r>
            <w:r>
              <w:rPr>
                <w:sz w:val="19"/>
              </w:rPr>
              <w:t>nào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trùng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khớp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với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tên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cần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tìm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nếu trả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về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danh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sách rỗng</w:t>
            </w:r>
          </w:p>
        </w:tc>
        <w:tc>
          <w:tcPr>
            <w:tcW w:w="234" w:type="dxa"/>
            <w:vMerge/>
            <w:tcBorders>
              <w:top w:val="nil"/>
              <w:bottom w:val="nil"/>
            </w:tcBorders>
          </w:tcPr>
          <w:p w14:paraId="2D2DE8EB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25994882" w14:textId="77777777">
        <w:trPr>
          <w:trHeight w:val="10443"/>
        </w:trPr>
        <w:tc>
          <w:tcPr>
            <w:tcW w:w="8764" w:type="dxa"/>
            <w:gridSpan w:val="9"/>
            <w:tcBorders>
              <w:top w:val="nil"/>
              <w:bottom w:val="nil"/>
            </w:tcBorders>
          </w:tcPr>
          <w:p w14:paraId="12B7C60D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2F35A4D5" w14:textId="77777777" w:rsidR="00361513" w:rsidRDefault="00361513">
            <w:pPr>
              <w:pStyle w:val="TableParagraph"/>
              <w:spacing w:before="11"/>
              <w:rPr>
                <w:sz w:val="17"/>
              </w:rPr>
            </w:pPr>
          </w:p>
          <w:p w14:paraId="38015D7D" w14:textId="77777777" w:rsidR="00361513" w:rsidRDefault="00000000">
            <w:pPr>
              <w:pStyle w:val="TableParagraph"/>
              <w:ind w:left="112"/>
              <w:rPr>
                <w:b/>
                <w:sz w:val="19"/>
              </w:rPr>
            </w:pPr>
            <w:r>
              <w:rPr>
                <w:b/>
                <w:sz w:val="19"/>
              </w:rPr>
              <w:t>Xem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(R</w:t>
            </w:r>
            <w:r>
              <w:rPr>
                <w:b/>
                <w:spacing w:val="-6"/>
                <w:sz w:val="19"/>
              </w:rPr>
              <w:t xml:space="preserve"> </w:t>
            </w:r>
            <w:r>
              <w:rPr>
                <w:b/>
                <w:sz w:val="19"/>
              </w:rPr>
              <w:t>-</w:t>
            </w:r>
            <w:r>
              <w:rPr>
                <w:b/>
                <w:spacing w:val="-9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Read</w:t>
            </w:r>
            <w:proofErr w:type="spellEnd"/>
            <w:r>
              <w:rPr>
                <w:b/>
                <w:sz w:val="19"/>
              </w:rPr>
              <w:t>):</w:t>
            </w:r>
          </w:p>
          <w:p w14:paraId="276C63A5" w14:textId="77777777" w:rsidR="00361513" w:rsidRDefault="00000000">
            <w:pPr>
              <w:pStyle w:val="TableParagraph"/>
              <w:spacing w:line="20" w:lineRule="exact"/>
              <w:ind w:left="112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114300" distR="114300" wp14:anchorId="5BEC18EA" wp14:editId="0B84C252">
                      <wp:extent cx="847725" cy="12700"/>
                      <wp:effectExtent l="0" t="0" r="0" b="0"/>
                      <wp:docPr id="34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47725" cy="12700"/>
                                <a:chOff x="0" y="0"/>
                                <a:chExt cx="1335" cy="20"/>
                              </a:xfrm>
                            </wpg:grpSpPr>
                            <wps:wsp>
                              <wps:cNvPr id="32" name="Rectangle 57"/>
                              <wps:cNvSpPr/>
                              <wps:spPr>
                                <a:xfrm>
                                  <a:off x="0" y="0"/>
                                  <a:ext cx="1335" cy="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noFill/>
                                </a:ln>
                              </wps:spPr>
                              <wps:bodyPr upright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9C8273" id="Group 56" o:spid="_x0000_s1026" style="width:66.75pt;height:1pt;mso-position-horizontal-relative:char;mso-position-vertical-relative:line" coordsize="13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">
                      <v:rect id="Rectangle 57" o:spid="_x0000_s1027" style="position:absolute;width:13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" fillcolor="black" stroked="f"/>
                      <w10:anchorlock/>
                    </v:group>
                  </w:pict>
                </mc:Fallback>
              </mc:AlternateContent>
            </w:r>
          </w:p>
          <w:p w14:paraId="0437859D" w14:textId="77777777" w:rsidR="00361513" w:rsidRDefault="00361513">
            <w:pPr>
              <w:pStyle w:val="TableParagraph"/>
              <w:rPr>
                <w:sz w:val="20"/>
              </w:rPr>
            </w:pPr>
          </w:p>
          <w:tbl>
            <w:tblPr>
              <w:tblW w:w="8314" w:type="dxa"/>
              <w:tblInd w:w="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04"/>
              <w:gridCol w:w="575"/>
              <w:gridCol w:w="1558"/>
              <w:gridCol w:w="4777"/>
            </w:tblGrid>
            <w:tr w:rsidR="00361513" w14:paraId="033C2D13" w14:textId="77777777">
              <w:trPr>
                <w:trHeight w:val="428"/>
              </w:trPr>
              <w:tc>
                <w:tcPr>
                  <w:tcW w:w="1404" w:type="dxa"/>
                  <w:vMerge w:val="restart"/>
                  <w:shd w:val="clear" w:color="auto" w:fill="CCFFCC"/>
                </w:tcPr>
                <w:p w14:paraId="610D9540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6123A173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2EF59384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1E290785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2712479E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03524B20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0718AC1F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588FDC28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21FDD286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21822DBB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1A212A9D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056C8E0C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30922100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7108D124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7A4C519A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5CE38724" w14:textId="77777777" w:rsidR="00361513" w:rsidRDefault="00361513">
                  <w:pPr>
                    <w:pStyle w:val="TableParagraph"/>
                    <w:rPr>
                      <w:sz w:val="15"/>
                    </w:rPr>
                  </w:pPr>
                </w:p>
                <w:p w14:paraId="1FC45635" w14:textId="77777777" w:rsidR="00361513" w:rsidRDefault="00000000">
                  <w:pPr>
                    <w:pStyle w:val="TableParagraph"/>
                    <w:spacing w:line="362" w:lineRule="auto"/>
                    <w:ind w:left="434" w:right="239" w:hanging="315"/>
                    <w:rPr>
                      <w:b/>
                      <w:sz w:val="17"/>
                    </w:rPr>
                  </w:pPr>
                  <w:r>
                    <w:rPr>
                      <w:b/>
                      <w:spacing w:val="-2"/>
                      <w:sz w:val="17"/>
                    </w:rPr>
                    <w:t xml:space="preserve">Luồng sự </w:t>
                  </w:r>
                  <w:r>
                    <w:rPr>
                      <w:b/>
                      <w:spacing w:val="-1"/>
                      <w:sz w:val="17"/>
                    </w:rPr>
                    <w:t>kiện</w:t>
                  </w:r>
                  <w:r>
                    <w:rPr>
                      <w:b/>
                      <w:spacing w:val="-40"/>
                      <w:sz w:val="17"/>
                    </w:rPr>
                    <w:t xml:space="preserve"> </w:t>
                  </w:r>
                  <w:r>
                    <w:rPr>
                      <w:b/>
                      <w:sz w:val="17"/>
                    </w:rPr>
                    <w:t>chính</w:t>
                  </w:r>
                </w:p>
              </w:tc>
              <w:tc>
                <w:tcPr>
                  <w:tcW w:w="575" w:type="dxa"/>
                  <w:shd w:val="clear" w:color="auto" w:fill="FFCC99"/>
                </w:tcPr>
                <w:p w14:paraId="4A2BF8D5" w14:textId="77777777" w:rsidR="00361513" w:rsidRDefault="00000000">
                  <w:pPr>
                    <w:pStyle w:val="TableParagraph"/>
                    <w:spacing w:before="135"/>
                    <w:ind w:left="112"/>
                    <w:rPr>
                      <w:b/>
                      <w:sz w:val="17"/>
                    </w:rPr>
                  </w:pPr>
                  <w:r>
                    <w:rPr>
                      <w:b/>
                      <w:sz w:val="17"/>
                    </w:rPr>
                    <w:t>STT</w:t>
                  </w:r>
                </w:p>
              </w:tc>
              <w:tc>
                <w:tcPr>
                  <w:tcW w:w="1558" w:type="dxa"/>
                  <w:shd w:val="clear" w:color="auto" w:fill="FFCC99"/>
                </w:tcPr>
                <w:p w14:paraId="13F5EB75" w14:textId="77777777" w:rsidR="00361513" w:rsidRDefault="00000000">
                  <w:pPr>
                    <w:pStyle w:val="TableParagraph"/>
                    <w:spacing w:before="135"/>
                    <w:ind w:left="277"/>
                    <w:rPr>
                      <w:b/>
                      <w:sz w:val="17"/>
                    </w:rPr>
                  </w:pPr>
                  <w:r>
                    <w:rPr>
                      <w:b/>
                      <w:sz w:val="17"/>
                    </w:rPr>
                    <w:t>Thực</w:t>
                  </w:r>
                  <w:r>
                    <w:rPr>
                      <w:b/>
                      <w:spacing w:val="-9"/>
                      <w:sz w:val="17"/>
                    </w:rPr>
                    <w:t xml:space="preserve"> </w:t>
                  </w:r>
                  <w:r>
                    <w:rPr>
                      <w:b/>
                      <w:sz w:val="17"/>
                    </w:rPr>
                    <w:t>hiện</w:t>
                  </w:r>
                  <w:r>
                    <w:rPr>
                      <w:b/>
                      <w:spacing w:val="-6"/>
                      <w:sz w:val="17"/>
                    </w:rPr>
                    <w:t xml:space="preserve"> </w:t>
                  </w:r>
                  <w:r>
                    <w:rPr>
                      <w:b/>
                      <w:sz w:val="17"/>
                    </w:rPr>
                    <w:t>bởi</w:t>
                  </w:r>
                </w:p>
              </w:tc>
              <w:tc>
                <w:tcPr>
                  <w:tcW w:w="4777" w:type="dxa"/>
                  <w:shd w:val="clear" w:color="auto" w:fill="FFCC99"/>
                </w:tcPr>
                <w:p w14:paraId="5C56A671" w14:textId="77777777" w:rsidR="00361513" w:rsidRDefault="00000000">
                  <w:pPr>
                    <w:pStyle w:val="TableParagraph"/>
                    <w:spacing w:before="135"/>
                    <w:ind w:left="2244" w:right="1672"/>
                    <w:jc w:val="center"/>
                    <w:rPr>
                      <w:b/>
                      <w:sz w:val="17"/>
                    </w:rPr>
                  </w:pPr>
                  <w:r>
                    <w:rPr>
                      <w:b/>
                      <w:sz w:val="17"/>
                    </w:rPr>
                    <w:t>Hành</w:t>
                  </w:r>
                  <w:r>
                    <w:rPr>
                      <w:b/>
                      <w:spacing w:val="-8"/>
                      <w:sz w:val="17"/>
                    </w:rPr>
                    <w:t xml:space="preserve"> </w:t>
                  </w:r>
                  <w:r>
                    <w:rPr>
                      <w:b/>
                      <w:sz w:val="17"/>
                    </w:rPr>
                    <w:t>động</w:t>
                  </w:r>
                </w:p>
              </w:tc>
            </w:tr>
            <w:tr w:rsidR="00361513" w14:paraId="6472EED2" w14:textId="77777777">
              <w:trPr>
                <w:trHeight w:val="421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3699D438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466F4987" w14:textId="77777777" w:rsidR="00361513" w:rsidRDefault="00000000">
                  <w:pPr>
                    <w:pStyle w:val="TableParagraph"/>
                    <w:spacing w:before="120"/>
                    <w:ind w:left="222"/>
                    <w:rPr>
                      <w:sz w:val="19"/>
                    </w:rPr>
                  </w:pPr>
                  <w:r>
                    <w:rPr>
                      <w:sz w:val="19"/>
                    </w:rPr>
                    <w:t>1.</w:t>
                  </w:r>
                </w:p>
              </w:tc>
              <w:tc>
                <w:tcPr>
                  <w:tcW w:w="1558" w:type="dxa"/>
                </w:tcPr>
                <w:p w14:paraId="3664A113" w14:textId="77777777" w:rsidR="00361513" w:rsidRDefault="00000000">
                  <w:pPr>
                    <w:pStyle w:val="TableParagraph"/>
                    <w:spacing w:before="120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  <w:lang w:val="en-US"/>
                    </w:rPr>
                    <w:t xml:space="preserve">Quản </w:t>
                  </w:r>
                  <w:proofErr w:type="spellStart"/>
                  <w:r>
                    <w:rPr>
                      <w:sz w:val="19"/>
                      <w:lang w:val="en-US"/>
                    </w:rPr>
                    <w:t>trị</w:t>
                  </w:r>
                  <w:proofErr w:type="spellEnd"/>
                  <w:r>
                    <w:rPr>
                      <w:sz w:val="19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lang w:val="en-US"/>
                    </w:rPr>
                    <w:t>viên</w:t>
                  </w:r>
                  <w:proofErr w:type="spellEnd"/>
                  <w:r>
                    <w:rPr>
                      <w:sz w:val="19"/>
                      <w:lang w:val="en-US"/>
                    </w:rPr>
                    <w:t xml:space="preserve"> </w:t>
                  </w:r>
                </w:p>
              </w:tc>
              <w:tc>
                <w:tcPr>
                  <w:tcW w:w="4777" w:type="dxa"/>
                </w:tcPr>
                <w:p w14:paraId="4D84385C" w14:textId="77777777" w:rsidR="00361513" w:rsidRDefault="00000000">
                  <w:pPr>
                    <w:pStyle w:val="TableParagraph"/>
                    <w:spacing w:before="120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Yêu</w:t>
                  </w:r>
                  <w:r>
                    <w:rPr>
                      <w:spacing w:val="-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cầu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Xem</w:t>
                  </w:r>
                  <w:r>
                    <w:rPr>
                      <w:spacing w:val="-1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danh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sách</w:t>
                  </w:r>
                  <w:r>
                    <w:rPr>
                      <w:spacing w:val="-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 w:rsidRPr="00093C01">
                    <w:rPr>
                      <w:spacing w:val="-8"/>
                      <w:sz w:val="19"/>
                    </w:rPr>
                    <w:t>đăng</w:t>
                  </w:r>
                </w:p>
              </w:tc>
            </w:tr>
            <w:tr w:rsidR="00361513" w14:paraId="248E6391" w14:textId="77777777">
              <w:trPr>
                <w:trHeight w:val="422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2840E07B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5BF0A1A1" w14:textId="77777777" w:rsidR="00361513" w:rsidRDefault="00000000">
                  <w:pPr>
                    <w:pStyle w:val="TableParagraph"/>
                    <w:spacing w:before="120"/>
                    <w:ind w:left="222"/>
                    <w:rPr>
                      <w:sz w:val="19"/>
                    </w:rPr>
                  </w:pPr>
                  <w:r>
                    <w:rPr>
                      <w:sz w:val="19"/>
                    </w:rPr>
                    <w:t>2.</w:t>
                  </w:r>
                </w:p>
              </w:tc>
              <w:tc>
                <w:tcPr>
                  <w:tcW w:w="1558" w:type="dxa"/>
                </w:tcPr>
                <w:p w14:paraId="39757A40" w14:textId="77777777" w:rsidR="00361513" w:rsidRDefault="00000000">
                  <w:pPr>
                    <w:pStyle w:val="TableParagraph"/>
                    <w:spacing w:before="120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77" w:type="dxa"/>
                </w:tcPr>
                <w:p w14:paraId="6ADFBE24" w14:textId="77777777" w:rsidR="00361513" w:rsidRDefault="00000000">
                  <w:pPr>
                    <w:pStyle w:val="TableParagraph"/>
                    <w:spacing w:before="120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</w:t>
                  </w:r>
                  <w:r>
                    <w:rPr>
                      <w:spacing w:val="-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thị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danh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sách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 w:rsidRPr="00093C01">
                    <w:rPr>
                      <w:spacing w:val="-9"/>
                      <w:sz w:val="19"/>
                    </w:rPr>
                    <w:t>đăng</w:t>
                  </w:r>
                </w:p>
              </w:tc>
            </w:tr>
            <w:tr w:rsidR="00361513" w14:paraId="5DC93B4C" w14:textId="77777777">
              <w:trPr>
                <w:trHeight w:val="422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058E6827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433E55AB" w14:textId="77777777" w:rsidR="00361513" w:rsidRDefault="00000000">
                  <w:pPr>
                    <w:pStyle w:val="TableParagraph"/>
                    <w:spacing w:before="120"/>
                    <w:ind w:left="222"/>
                    <w:rPr>
                      <w:sz w:val="19"/>
                    </w:rPr>
                  </w:pPr>
                  <w:r>
                    <w:rPr>
                      <w:sz w:val="19"/>
                    </w:rPr>
                    <w:t>3.</w:t>
                  </w:r>
                </w:p>
              </w:tc>
              <w:tc>
                <w:tcPr>
                  <w:tcW w:w="1558" w:type="dxa"/>
                </w:tcPr>
                <w:p w14:paraId="49694F1F" w14:textId="77777777" w:rsidR="00361513" w:rsidRDefault="00000000">
                  <w:pPr>
                    <w:pStyle w:val="TableParagraph"/>
                    <w:spacing w:before="120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  <w:lang w:val="en-US"/>
                    </w:rPr>
                    <w:t xml:space="preserve">Quản </w:t>
                  </w:r>
                  <w:proofErr w:type="spellStart"/>
                  <w:r>
                    <w:rPr>
                      <w:sz w:val="19"/>
                      <w:lang w:val="en-US"/>
                    </w:rPr>
                    <w:t>trị</w:t>
                  </w:r>
                  <w:proofErr w:type="spellEnd"/>
                  <w:r>
                    <w:rPr>
                      <w:sz w:val="19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lang w:val="en-US"/>
                    </w:rPr>
                    <w:t>viên</w:t>
                  </w:r>
                  <w:proofErr w:type="spellEnd"/>
                  <w:r>
                    <w:rPr>
                      <w:sz w:val="19"/>
                      <w:lang w:val="en-US"/>
                    </w:rPr>
                    <w:t xml:space="preserve"> </w:t>
                  </w:r>
                </w:p>
              </w:tc>
              <w:tc>
                <w:tcPr>
                  <w:tcW w:w="4777" w:type="dxa"/>
                </w:tcPr>
                <w:p w14:paraId="680D3578" w14:textId="77777777" w:rsidR="00361513" w:rsidRDefault="00000000">
                  <w:pPr>
                    <w:pStyle w:val="TableParagraph"/>
                    <w:spacing w:before="120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Yêu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cầu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xem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chi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tiết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một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 w:rsidRPr="00093C01">
                    <w:rPr>
                      <w:spacing w:val="-8"/>
                      <w:sz w:val="19"/>
                    </w:rPr>
                    <w:t>đăng</w:t>
                  </w:r>
                </w:p>
              </w:tc>
            </w:tr>
            <w:tr w:rsidR="00361513" w14:paraId="6FF9D3BC" w14:textId="77777777">
              <w:trPr>
                <w:trHeight w:val="681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0BF4B25F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456B9F3C" w14:textId="77777777" w:rsidR="00361513" w:rsidRDefault="00000000">
                  <w:pPr>
                    <w:pStyle w:val="TableParagraph"/>
                    <w:spacing w:before="120"/>
                    <w:ind w:left="222"/>
                    <w:rPr>
                      <w:sz w:val="19"/>
                    </w:rPr>
                  </w:pPr>
                  <w:r>
                    <w:rPr>
                      <w:sz w:val="19"/>
                    </w:rPr>
                    <w:t>4.</w:t>
                  </w:r>
                </w:p>
              </w:tc>
              <w:tc>
                <w:tcPr>
                  <w:tcW w:w="1558" w:type="dxa"/>
                </w:tcPr>
                <w:p w14:paraId="4CC88787" w14:textId="77777777" w:rsidR="00361513" w:rsidRDefault="00000000">
                  <w:pPr>
                    <w:pStyle w:val="TableParagraph"/>
                    <w:spacing w:before="120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77" w:type="dxa"/>
                </w:tcPr>
                <w:p w14:paraId="440431DD" w14:textId="77777777" w:rsidR="00361513" w:rsidRDefault="00000000">
                  <w:pPr>
                    <w:pStyle w:val="TableParagraph"/>
                    <w:spacing w:before="120" w:line="288" w:lineRule="auto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</w:t>
                  </w:r>
                  <w:r>
                    <w:rPr>
                      <w:spacing w:val="2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thị</w:t>
                  </w:r>
                  <w:r>
                    <w:rPr>
                      <w:spacing w:val="2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chi</w:t>
                  </w:r>
                  <w:r>
                    <w:rPr>
                      <w:spacing w:val="2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tiết</w:t>
                  </w:r>
                  <w:r>
                    <w:rPr>
                      <w:spacing w:val="2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22"/>
                      <w:sz w:val="19"/>
                    </w:rPr>
                    <w:t xml:space="preserve"> </w:t>
                  </w:r>
                  <w:r w:rsidRPr="00093C01">
                    <w:rPr>
                      <w:spacing w:val="22"/>
                      <w:sz w:val="19"/>
                    </w:rPr>
                    <w:t>đăng</w:t>
                  </w:r>
                  <w:r>
                    <w:rPr>
                      <w:spacing w:val="24"/>
                      <w:sz w:val="19"/>
                    </w:rPr>
                    <w:t xml:space="preserve"> </w:t>
                  </w:r>
                </w:p>
              </w:tc>
            </w:tr>
            <w:tr w:rsidR="00361513" w14:paraId="394C3A97" w14:textId="77777777">
              <w:trPr>
                <w:trHeight w:val="422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5E3CB514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59FB9BC0" w14:textId="77777777" w:rsidR="00361513" w:rsidRDefault="00000000">
                  <w:pPr>
                    <w:pStyle w:val="TableParagraph"/>
                    <w:spacing w:before="122"/>
                    <w:ind w:left="153"/>
                    <w:rPr>
                      <w:sz w:val="19"/>
                    </w:rPr>
                  </w:pPr>
                  <w:r>
                    <w:rPr>
                      <w:sz w:val="19"/>
                    </w:rPr>
                    <w:t>5.1.</w:t>
                  </w:r>
                </w:p>
              </w:tc>
              <w:tc>
                <w:tcPr>
                  <w:tcW w:w="1558" w:type="dxa"/>
                </w:tcPr>
                <w:p w14:paraId="24930CA3" w14:textId="77777777" w:rsidR="00361513" w:rsidRDefault="00000000">
                  <w:pPr>
                    <w:pStyle w:val="TableParagraph"/>
                    <w:spacing w:before="122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  <w:lang w:val="en-US"/>
                    </w:rPr>
                    <w:t xml:space="preserve">Quản </w:t>
                  </w:r>
                  <w:proofErr w:type="spellStart"/>
                  <w:r>
                    <w:rPr>
                      <w:sz w:val="19"/>
                      <w:lang w:val="en-US"/>
                    </w:rPr>
                    <w:t>trị</w:t>
                  </w:r>
                  <w:proofErr w:type="spellEnd"/>
                  <w:r>
                    <w:rPr>
                      <w:sz w:val="19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lang w:val="en-US"/>
                    </w:rPr>
                    <w:t>viên</w:t>
                  </w:r>
                  <w:proofErr w:type="spellEnd"/>
                  <w:r>
                    <w:rPr>
                      <w:sz w:val="19"/>
                      <w:lang w:val="en-US"/>
                    </w:rPr>
                    <w:t xml:space="preserve"> </w:t>
                  </w:r>
                </w:p>
              </w:tc>
              <w:tc>
                <w:tcPr>
                  <w:tcW w:w="4777" w:type="dxa"/>
                </w:tcPr>
                <w:p w14:paraId="385894AB" w14:textId="77777777" w:rsidR="00361513" w:rsidRDefault="00000000">
                  <w:pPr>
                    <w:pStyle w:val="TableParagraph"/>
                    <w:spacing w:before="122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Yêu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cầu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xóa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 w:rsidRPr="00093C01">
                    <w:rPr>
                      <w:spacing w:val="-7"/>
                      <w:sz w:val="19"/>
                    </w:rPr>
                    <w:t>đăng</w:t>
                  </w:r>
                </w:p>
              </w:tc>
            </w:tr>
            <w:tr w:rsidR="00361513" w14:paraId="3FAC36F5" w14:textId="77777777">
              <w:trPr>
                <w:trHeight w:val="424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3C707DDC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429933F1" w14:textId="77777777" w:rsidR="00361513" w:rsidRDefault="00000000">
                  <w:pPr>
                    <w:pStyle w:val="TableParagraph"/>
                    <w:spacing w:before="122"/>
                    <w:ind w:left="153"/>
                    <w:rPr>
                      <w:sz w:val="19"/>
                    </w:rPr>
                  </w:pPr>
                  <w:r>
                    <w:rPr>
                      <w:sz w:val="19"/>
                    </w:rPr>
                    <w:t>5.2.</w:t>
                  </w:r>
                </w:p>
              </w:tc>
              <w:tc>
                <w:tcPr>
                  <w:tcW w:w="1558" w:type="dxa"/>
                </w:tcPr>
                <w:p w14:paraId="0A6A8849" w14:textId="77777777" w:rsidR="00361513" w:rsidRDefault="00000000">
                  <w:pPr>
                    <w:pStyle w:val="TableParagraph"/>
                    <w:spacing w:before="122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77" w:type="dxa"/>
                </w:tcPr>
                <w:p w14:paraId="33FB02EE" w14:textId="77777777" w:rsidR="00361513" w:rsidRDefault="00000000">
                  <w:pPr>
                    <w:pStyle w:val="TableParagraph"/>
                    <w:spacing w:before="122"/>
                    <w:ind w:left="118"/>
                    <w:rPr>
                      <w:sz w:val="19"/>
                    </w:rPr>
                  </w:pPr>
                  <w:r>
                    <w:rPr>
                      <w:spacing w:val="-1"/>
                      <w:sz w:val="19"/>
                    </w:rPr>
                    <w:t>Hiển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pacing w:val="-1"/>
                      <w:sz w:val="19"/>
                    </w:rPr>
                    <w:t>thị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báo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yêu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cầu</w:t>
                  </w:r>
                  <w:r>
                    <w:rPr>
                      <w:spacing w:val="-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xác</w:t>
                  </w:r>
                  <w:r>
                    <w:rPr>
                      <w:spacing w:val="-1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nhận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việc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xoá</w:t>
                  </w:r>
                  <w:proofErr w:type="spellEnd"/>
                </w:p>
              </w:tc>
            </w:tr>
            <w:tr w:rsidR="00361513" w14:paraId="7BC29175" w14:textId="77777777">
              <w:trPr>
                <w:trHeight w:val="421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4CC52E51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438EC70C" w14:textId="77777777" w:rsidR="00361513" w:rsidRDefault="00000000">
                  <w:pPr>
                    <w:pStyle w:val="TableParagraph"/>
                    <w:spacing w:before="120"/>
                    <w:ind w:left="153"/>
                    <w:rPr>
                      <w:sz w:val="19"/>
                    </w:rPr>
                  </w:pPr>
                  <w:r>
                    <w:rPr>
                      <w:sz w:val="19"/>
                    </w:rPr>
                    <w:t>5.3.</w:t>
                  </w:r>
                </w:p>
              </w:tc>
              <w:tc>
                <w:tcPr>
                  <w:tcW w:w="1558" w:type="dxa"/>
                </w:tcPr>
                <w:p w14:paraId="5776E73B" w14:textId="77777777" w:rsidR="00361513" w:rsidRDefault="00000000">
                  <w:pPr>
                    <w:pStyle w:val="TableParagraph"/>
                    <w:spacing w:before="120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  <w:lang w:val="en-US"/>
                    </w:rPr>
                    <w:t xml:space="preserve">Quản </w:t>
                  </w:r>
                  <w:proofErr w:type="spellStart"/>
                  <w:r>
                    <w:rPr>
                      <w:sz w:val="19"/>
                      <w:lang w:val="en-US"/>
                    </w:rPr>
                    <w:t>trị</w:t>
                  </w:r>
                  <w:proofErr w:type="spellEnd"/>
                  <w:r>
                    <w:rPr>
                      <w:sz w:val="19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lang w:val="en-US"/>
                    </w:rPr>
                    <w:t>viên</w:t>
                  </w:r>
                  <w:proofErr w:type="spellEnd"/>
                  <w:r>
                    <w:rPr>
                      <w:sz w:val="19"/>
                      <w:lang w:val="en-US"/>
                    </w:rPr>
                    <w:t xml:space="preserve"> </w:t>
                  </w:r>
                </w:p>
              </w:tc>
              <w:tc>
                <w:tcPr>
                  <w:tcW w:w="4777" w:type="dxa"/>
                </w:tcPr>
                <w:p w14:paraId="0791B467" w14:textId="77777777" w:rsidR="00361513" w:rsidRDefault="00000000">
                  <w:pPr>
                    <w:pStyle w:val="TableParagraph"/>
                    <w:spacing w:before="120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Xác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nhận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xoá</w:t>
                  </w:r>
                  <w:proofErr w:type="spellEnd"/>
                </w:p>
              </w:tc>
            </w:tr>
            <w:tr w:rsidR="00361513" w14:paraId="721176DA" w14:textId="77777777">
              <w:trPr>
                <w:trHeight w:val="422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72531EA0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79CADA54" w14:textId="77777777" w:rsidR="00361513" w:rsidRDefault="00000000">
                  <w:pPr>
                    <w:pStyle w:val="TableParagraph"/>
                    <w:spacing w:before="120"/>
                    <w:ind w:left="153"/>
                    <w:rPr>
                      <w:sz w:val="19"/>
                    </w:rPr>
                  </w:pPr>
                  <w:r>
                    <w:rPr>
                      <w:sz w:val="19"/>
                    </w:rPr>
                    <w:t>5.4.</w:t>
                  </w:r>
                </w:p>
              </w:tc>
              <w:tc>
                <w:tcPr>
                  <w:tcW w:w="1558" w:type="dxa"/>
                </w:tcPr>
                <w:p w14:paraId="7626D29B" w14:textId="77777777" w:rsidR="00361513" w:rsidRDefault="00000000">
                  <w:pPr>
                    <w:pStyle w:val="TableParagraph"/>
                    <w:spacing w:before="120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77" w:type="dxa"/>
                </w:tcPr>
                <w:p w14:paraId="4A6A7B85" w14:textId="77777777" w:rsidR="00361513" w:rsidRDefault="00000000">
                  <w:pPr>
                    <w:pStyle w:val="TableParagraph"/>
                    <w:spacing w:before="120"/>
                    <w:ind w:left="118"/>
                    <w:rPr>
                      <w:sz w:val="19"/>
                    </w:rPr>
                  </w:pPr>
                  <w:proofErr w:type="spellStart"/>
                  <w:r>
                    <w:rPr>
                      <w:sz w:val="19"/>
                    </w:rPr>
                    <w:t>Xoá</w:t>
                  </w:r>
                  <w:proofErr w:type="spellEnd"/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và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báo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xoá</w:t>
                  </w:r>
                  <w:proofErr w:type="spellEnd"/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thành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công</w:t>
                  </w:r>
                </w:p>
              </w:tc>
            </w:tr>
            <w:tr w:rsidR="00361513" w14:paraId="553839D1" w14:textId="77777777">
              <w:trPr>
                <w:trHeight w:val="422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23098BB9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4041FBDE" w14:textId="77777777" w:rsidR="00361513" w:rsidRDefault="00000000">
                  <w:pPr>
                    <w:pStyle w:val="TableParagraph"/>
                    <w:spacing w:before="120"/>
                    <w:ind w:left="153"/>
                    <w:rPr>
                      <w:sz w:val="19"/>
                    </w:rPr>
                  </w:pPr>
                  <w:r>
                    <w:rPr>
                      <w:sz w:val="19"/>
                    </w:rPr>
                    <w:t>6.1.</w:t>
                  </w:r>
                </w:p>
              </w:tc>
              <w:tc>
                <w:tcPr>
                  <w:tcW w:w="1558" w:type="dxa"/>
                </w:tcPr>
                <w:p w14:paraId="3E684E50" w14:textId="77777777" w:rsidR="00361513" w:rsidRDefault="00000000">
                  <w:pPr>
                    <w:pStyle w:val="TableParagraph"/>
                    <w:spacing w:before="120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  <w:lang w:val="en-US"/>
                    </w:rPr>
                    <w:t xml:space="preserve">Quản </w:t>
                  </w:r>
                  <w:proofErr w:type="spellStart"/>
                  <w:r>
                    <w:rPr>
                      <w:sz w:val="19"/>
                      <w:lang w:val="en-US"/>
                    </w:rPr>
                    <w:t>trị</w:t>
                  </w:r>
                  <w:proofErr w:type="spellEnd"/>
                  <w:r>
                    <w:rPr>
                      <w:sz w:val="19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lang w:val="en-US"/>
                    </w:rPr>
                    <w:t>viên</w:t>
                  </w:r>
                  <w:proofErr w:type="spellEnd"/>
                  <w:r>
                    <w:rPr>
                      <w:sz w:val="19"/>
                      <w:lang w:val="en-US"/>
                    </w:rPr>
                    <w:t xml:space="preserve"> </w:t>
                  </w:r>
                </w:p>
              </w:tc>
              <w:tc>
                <w:tcPr>
                  <w:tcW w:w="4777" w:type="dxa"/>
                </w:tcPr>
                <w:p w14:paraId="429124A9" w14:textId="77777777" w:rsidR="00361513" w:rsidRDefault="00000000">
                  <w:pPr>
                    <w:pStyle w:val="TableParagraph"/>
                    <w:spacing w:before="120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Yêu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cầu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xem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chi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tiết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 w:rsidRPr="00093C01">
                    <w:rPr>
                      <w:spacing w:val="-7"/>
                      <w:sz w:val="19"/>
                    </w:rPr>
                    <w:t>đăng</w:t>
                  </w:r>
                </w:p>
              </w:tc>
            </w:tr>
            <w:tr w:rsidR="00361513" w14:paraId="259769B0" w14:textId="77777777">
              <w:trPr>
                <w:trHeight w:val="420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690ED945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79B21DCE" w14:textId="77777777" w:rsidR="00361513" w:rsidRDefault="00000000">
                  <w:pPr>
                    <w:pStyle w:val="TableParagraph"/>
                    <w:spacing w:before="120"/>
                    <w:ind w:left="153"/>
                    <w:rPr>
                      <w:sz w:val="19"/>
                    </w:rPr>
                  </w:pPr>
                  <w:r>
                    <w:rPr>
                      <w:sz w:val="19"/>
                    </w:rPr>
                    <w:t>6.2.</w:t>
                  </w:r>
                </w:p>
              </w:tc>
              <w:tc>
                <w:tcPr>
                  <w:tcW w:w="1558" w:type="dxa"/>
                </w:tcPr>
                <w:p w14:paraId="412E5DB3" w14:textId="77777777" w:rsidR="00361513" w:rsidRDefault="00000000">
                  <w:pPr>
                    <w:pStyle w:val="TableParagraph"/>
                    <w:spacing w:before="120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77" w:type="dxa"/>
                </w:tcPr>
                <w:p w14:paraId="2ACD6B3A" w14:textId="77777777" w:rsidR="00361513" w:rsidRDefault="00000000">
                  <w:pPr>
                    <w:pStyle w:val="TableParagraph"/>
                    <w:spacing w:before="120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thị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chi</w:t>
                  </w:r>
                  <w:r>
                    <w:rPr>
                      <w:spacing w:val="-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tiết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 w:rsidRPr="00093C01">
                    <w:rPr>
                      <w:spacing w:val="-7"/>
                      <w:sz w:val="19"/>
                    </w:rPr>
                    <w:t>đăng đó</w:t>
                  </w:r>
                </w:p>
              </w:tc>
            </w:tr>
            <w:tr w:rsidR="00361513" w14:paraId="287B54FE" w14:textId="77777777">
              <w:trPr>
                <w:trHeight w:val="422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3CBE41B4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69EB7C24" w14:textId="77777777" w:rsidR="00361513" w:rsidRDefault="00000000">
                  <w:pPr>
                    <w:pStyle w:val="TableParagraph"/>
                    <w:spacing w:before="120"/>
                    <w:ind w:left="153"/>
                    <w:rPr>
                      <w:sz w:val="19"/>
                    </w:rPr>
                  </w:pPr>
                  <w:r>
                    <w:rPr>
                      <w:sz w:val="19"/>
                    </w:rPr>
                    <w:t>6.3.</w:t>
                  </w:r>
                </w:p>
              </w:tc>
              <w:tc>
                <w:tcPr>
                  <w:tcW w:w="1558" w:type="dxa"/>
                </w:tcPr>
                <w:p w14:paraId="0A06648C" w14:textId="77777777" w:rsidR="00361513" w:rsidRDefault="00000000">
                  <w:pPr>
                    <w:pStyle w:val="TableParagraph"/>
                    <w:spacing w:before="120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  <w:lang w:val="en-US"/>
                    </w:rPr>
                    <w:t xml:space="preserve">Quản </w:t>
                  </w:r>
                  <w:proofErr w:type="spellStart"/>
                  <w:r>
                    <w:rPr>
                      <w:sz w:val="19"/>
                      <w:lang w:val="en-US"/>
                    </w:rPr>
                    <w:t>trị</w:t>
                  </w:r>
                  <w:proofErr w:type="spellEnd"/>
                  <w:r>
                    <w:rPr>
                      <w:sz w:val="19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lang w:val="en-US"/>
                    </w:rPr>
                    <w:t>viên</w:t>
                  </w:r>
                  <w:proofErr w:type="spellEnd"/>
                  <w:r>
                    <w:rPr>
                      <w:sz w:val="19"/>
                      <w:lang w:val="en-US"/>
                    </w:rPr>
                    <w:t xml:space="preserve"> </w:t>
                  </w:r>
                </w:p>
              </w:tc>
              <w:tc>
                <w:tcPr>
                  <w:tcW w:w="4777" w:type="dxa"/>
                </w:tcPr>
                <w:p w14:paraId="324BFED1" w14:textId="77777777" w:rsidR="00361513" w:rsidRDefault="00000000">
                  <w:pPr>
                    <w:pStyle w:val="TableParagraph"/>
                    <w:spacing w:before="120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Yêu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cầu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cập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nhật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tin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 w:rsidRPr="00093C01">
                    <w:rPr>
                      <w:sz w:val="19"/>
                    </w:rPr>
                    <w:t xml:space="preserve"> đăng</w:t>
                  </w:r>
                </w:p>
              </w:tc>
            </w:tr>
            <w:tr w:rsidR="00361513" w14:paraId="7D03DB62" w14:textId="77777777">
              <w:trPr>
                <w:trHeight w:val="422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1E786F8A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0D5BBDC1" w14:textId="77777777" w:rsidR="00361513" w:rsidRDefault="00000000">
                  <w:pPr>
                    <w:pStyle w:val="TableParagraph"/>
                    <w:spacing w:before="120"/>
                    <w:ind w:left="153"/>
                    <w:rPr>
                      <w:sz w:val="19"/>
                    </w:rPr>
                  </w:pPr>
                  <w:r>
                    <w:rPr>
                      <w:sz w:val="19"/>
                    </w:rPr>
                    <w:t>6.4.</w:t>
                  </w:r>
                </w:p>
              </w:tc>
              <w:tc>
                <w:tcPr>
                  <w:tcW w:w="1558" w:type="dxa"/>
                </w:tcPr>
                <w:p w14:paraId="138B4692" w14:textId="77777777" w:rsidR="00361513" w:rsidRDefault="00000000">
                  <w:pPr>
                    <w:pStyle w:val="TableParagraph"/>
                    <w:spacing w:before="120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77" w:type="dxa"/>
                </w:tcPr>
                <w:p w14:paraId="611EFE04" w14:textId="77777777" w:rsidR="00361513" w:rsidRDefault="00000000">
                  <w:pPr>
                    <w:pStyle w:val="TableParagraph"/>
                    <w:spacing w:before="120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thị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giao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diện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cập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nhật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 w:rsidRPr="00093C01">
                    <w:rPr>
                      <w:spacing w:val="-8"/>
                      <w:sz w:val="19"/>
                    </w:rPr>
                    <w:t>đăng</w:t>
                  </w:r>
                </w:p>
              </w:tc>
            </w:tr>
            <w:tr w:rsidR="00361513" w14:paraId="02E8CE13" w14:textId="77777777">
              <w:trPr>
                <w:trHeight w:val="421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18042914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72A89C16" w14:textId="77777777" w:rsidR="00361513" w:rsidRDefault="00000000">
                  <w:pPr>
                    <w:pStyle w:val="TableParagraph"/>
                    <w:spacing w:before="120"/>
                    <w:ind w:left="153"/>
                    <w:rPr>
                      <w:sz w:val="19"/>
                    </w:rPr>
                  </w:pPr>
                  <w:r>
                    <w:rPr>
                      <w:sz w:val="19"/>
                    </w:rPr>
                    <w:t>6.5.</w:t>
                  </w:r>
                </w:p>
              </w:tc>
              <w:tc>
                <w:tcPr>
                  <w:tcW w:w="1558" w:type="dxa"/>
                </w:tcPr>
                <w:p w14:paraId="4978DE32" w14:textId="77777777" w:rsidR="00361513" w:rsidRDefault="00000000">
                  <w:pPr>
                    <w:pStyle w:val="TableParagraph"/>
                    <w:spacing w:before="120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  <w:lang w:val="en-US"/>
                    </w:rPr>
                    <w:t xml:space="preserve">Quản </w:t>
                  </w:r>
                  <w:proofErr w:type="spellStart"/>
                  <w:r>
                    <w:rPr>
                      <w:sz w:val="19"/>
                      <w:lang w:val="en-US"/>
                    </w:rPr>
                    <w:t>trị</w:t>
                  </w:r>
                  <w:proofErr w:type="spellEnd"/>
                  <w:r>
                    <w:rPr>
                      <w:sz w:val="19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lang w:val="en-US"/>
                    </w:rPr>
                    <w:t>viên</w:t>
                  </w:r>
                  <w:proofErr w:type="spellEnd"/>
                  <w:r>
                    <w:rPr>
                      <w:sz w:val="19"/>
                      <w:lang w:val="en-US"/>
                    </w:rPr>
                    <w:t xml:space="preserve"> </w:t>
                  </w:r>
                </w:p>
              </w:tc>
              <w:tc>
                <w:tcPr>
                  <w:tcW w:w="4777" w:type="dxa"/>
                </w:tcPr>
                <w:p w14:paraId="3CF0F4B6" w14:textId="77777777" w:rsidR="00361513" w:rsidRDefault="00000000">
                  <w:pPr>
                    <w:pStyle w:val="TableParagraph"/>
                    <w:spacing w:before="120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Chỉnh</w:t>
                  </w:r>
                  <w:r>
                    <w:rPr>
                      <w:spacing w:val="-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sửa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các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tin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cần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cập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nhật</w:t>
                  </w:r>
                  <w:r>
                    <w:rPr>
                      <w:spacing w:val="-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cho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 w:rsidRPr="00093C01">
                    <w:rPr>
                      <w:spacing w:val="-7"/>
                      <w:sz w:val="19"/>
                    </w:rPr>
                    <w:t>đăng</w:t>
                  </w:r>
                </w:p>
              </w:tc>
            </w:tr>
            <w:tr w:rsidR="00361513" w14:paraId="50A58FB3" w14:textId="77777777">
              <w:trPr>
                <w:trHeight w:val="683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38366E38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1B2F207B" w14:textId="77777777" w:rsidR="00361513" w:rsidRDefault="00000000">
                  <w:pPr>
                    <w:pStyle w:val="TableParagraph"/>
                    <w:spacing w:before="120"/>
                    <w:ind w:left="153"/>
                    <w:rPr>
                      <w:sz w:val="19"/>
                    </w:rPr>
                  </w:pPr>
                  <w:r>
                    <w:rPr>
                      <w:sz w:val="19"/>
                    </w:rPr>
                    <w:t>6.6.</w:t>
                  </w:r>
                </w:p>
              </w:tc>
              <w:tc>
                <w:tcPr>
                  <w:tcW w:w="1558" w:type="dxa"/>
                </w:tcPr>
                <w:p w14:paraId="79FDD9C2" w14:textId="77777777" w:rsidR="00361513" w:rsidRDefault="00000000">
                  <w:pPr>
                    <w:pStyle w:val="TableParagraph"/>
                    <w:spacing w:before="120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77" w:type="dxa"/>
                </w:tcPr>
                <w:p w14:paraId="1A97E7D5" w14:textId="77777777" w:rsidR="00361513" w:rsidRDefault="00000000">
                  <w:pPr>
                    <w:pStyle w:val="TableParagraph"/>
                    <w:spacing w:before="120" w:line="290" w:lineRule="auto"/>
                    <w:ind w:left="118" w:right="54"/>
                    <w:rPr>
                      <w:sz w:val="19"/>
                    </w:rPr>
                  </w:pPr>
                  <w:r>
                    <w:rPr>
                      <w:sz w:val="19"/>
                    </w:rPr>
                    <w:t>Kiểm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tra</w:t>
                  </w:r>
                  <w:r>
                    <w:rPr>
                      <w:spacing w:val="-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tin</w:t>
                  </w:r>
                  <w:r>
                    <w:rPr>
                      <w:spacing w:val="-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mới</w:t>
                  </w:r>
                  <w:r>
                    <w:rPr>
                      <w:spacing w:val="-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cần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chỉnh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sửa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và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cập nhật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lại</w:t>
                  </w:r>
                  <w:r>
                    <w:rPr>
                      <w:spacing w:val="-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cơ</w:t>
                  </w:r>
                  <w:r>
                    <w:rPr>
                      <w:spacing w:val="-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sở</w:t>
                  </w:r>
                  <w:r>
                    <w:rPr>
                      <w:spacing w:val="-4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dữ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liệu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của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</w:tr>
            <w:tr w:rsidR="00361513" w14:paraId="5482B9FF" w14:textId="77777777">
              <w:trPr>
                <w:trHeight w:val="458"/>
              </w:trPr>
              <w:tc>
                <w:tcPr>
                  <w:tcW w:w="1404" w:type="dxa"/>
                  <w:vMerge w:val="restart"/>
                  <w:shd w:val="clear" w:color="auto" w:fill="CCFFCC"/>
                </w:tcPr>
                <w:p w14:paraId="7A869E24" w14:textId="77777777" w:rsidR="00361513" w:rsidRDefault="00361513">
                  <w:pPr>
                    <w:pStyle w:val="TableParagraph"/>
                    <w:rPr>
                      <w:sz w:val="20"/>
                    </w:rPr>
                  </w:pPr>
                </w:p>
                <w:p w14:paraId="196DBC4C" w14:textId="77777777" w:rsidR="00361513" w:rsidRDefault="00361513">
                  <w:pPr>
                    <w:pStyle w:val="TableParagraph"/>
                    <w:rPr>
                      <w:sz w:val="20"/>
                    </w:rPr>
                  </w:pPr>
                </w:p>
                <w:p w14:paraId="21DD74C5" w14:textId="77777777" w:rsidR="00361513" w:rsidRDefault="00361513">
                  <w:pPr>
                    <w:pStyle w:val="TableParagraph"/>
                    <w:rPr>
                      <w:sz w:val="20"/>
                    </w:rPr>
                  </w:pPr>
                </w:p>
                <w:p w14:paraId="47D57625" w14:textId="77777777" w:rsidR="00361513" w:rsidRDefault="00361513">
                  <w:pPr>
                    <w:pStyle w:val="TableParagraph"/>
                    <w:spacing w:before="6"/>
                    <w:rPr>
                      <w:sz w:val="28"/>
                    </w:rPr>
                  </w:pPr>
                </w:p>
                <w:p w14:paraId="63223558" w14:textId="77777777" w:rsidR="00361513" w:rsidRDefault="00000000">
                  <w:pPr>
                    <w:pStyle w:val="TableParagraph"/>
                    <w:ind w:left="369" w:right="126" w:hanging="250"/>
                    <w:rPr>
                      <w:b/>
                      <w:sz w:val="19"/>
                    </w:rPr>
                  </w:pPr>
                  <w:r>
                    <w:rPr>
                      <w:b/>
                      <w:spacing w:val="-1"/>
                      <w:sz w:val="19"/>
                    </w:rPr>
                    <w:t>Luồng</w:t>
                  </w:r>
                  <w:r>
                    <w:rPr>
                      <w:b/>
                      <w:spacing w:val="-9"/>
                      <w:sz w:val="19"/>
                    </w:rPr>
                    <w:t xml:space="preserve"> </w:t>
                  </w:r>
                  <w:r>
                    <w:rPr>
                      <w:b/>
                      <w:spacing w:val="-1"/>
                      <w:sz w:val="19"/>
                    </w:rPr>
                    <w:t>sự</w:t>
                  </w:r>
                  <w:r>
                    <w:rPr>
                      <w:b/>
                      <w:spacing w:val="-11"/>
                      <w:sz w:val="19"/>
                    </w:rPr>
                    <w:t xml:space="preserve"> </w:t>
                  </w:r>
                  <w:r>
                    <w:rPr>
                      <w:b/>
                      <w:spacing w:val="-1"/>
                      <w:sz w:val="19"/>
                    </w:rPr>
                    <w:t>kiện</w:t>
                  </w:r>
                  <w:r>
                    <w:rPr>
                      <w:b/>
                      <w:spacing w:val="-45"/>
                      <w:sz w:val="19"/>
                    </w:rPr>
                    <w:t xml:space="preserve"> </w:t>
                  </w:r>
                  <w:r>
                    <w:rPr>
                      <w:b/>
                      <w:sz w:val="19"/>
                    </w:rPr>
                    <w:t>thay thế</w:t>
                  </w:r>
                </w:p>
              </w:tc>
              <w:tc>
                <w:tcPr>
                  <w:tcW w:w="575" w:type="dxa"/>
                </w:tcPr>
                <w:p w14:paraId="32654AE2" w14:textId="77777777" w:rsidR="00361513" w:rsidRDefault="00000000">
                  <w:pPr>
                    <w:pStyle w:val="TableParagraph"/>
                    <w:spacing w:before="122"/>
                    <w:ind w:left="182"/>
                    <w:rPr>
                      <w:sz w:val="19"/>
                    </w:rPr>
                  </w:pPr>
                  <w:r>
                    <w:rPr>
                      <w:sz w:val="19"/>
                    </w:rPr>
                    <w:t>2a.</w:t>
                  </w:r>
                </w:p>
              </w:tc>
              <w:tc>
                <w:tcPr>
                  <w:tcW w:w="1558" w:type="dxa"/>
                </w:tcPr>
                <w:p w14:paraId="72F698BD" w14:textId="77777777" w:rsidR="00361513" w:rsidRDefault="00000000">
                  <w:pPr>
                    <w:pStyle w:val="TableParagraph"/>
                    <w:spacing w:before="122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77" w:type="dxa"/>
                </w:tcPr>
                <w:p w14:paraId="794E864A" w14:textId="77777777" w:rsidR="00361513" w:rsidRDefault="00000000">
                  <w:pPr>
                    <w:pStyle w:val="TableParagraph"/>
                    <w:spacing w:before="122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báo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nếu</w:t>
                  </w:r>
                  <w:r>
                    <w:rPr>
                      <w:spacing w:val="-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không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có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ít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nhất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một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 w:rsidRPr="00093C01">
                    <w:rPr>
                      <w:spacing w:val="-8"/>
                      <w:sz w:val="19"/>
                    </w:rPr>
                    <w:t>đăng</w:t>
                  </w:r>
                  <w:r>
                    <w:rPr>
                      <w:spacing w:val="-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nào</w:t>
                  </w:r>
                </w:p>
              </w:tc>
            </w:tr>
            <w:tr w:rsidR="00361513" w14:paraId="59A19B75" w14:textId="77777777">
              <w:trPr>
                <w:trHeight w:val="458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362641E1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74BA3132" w14:textId="77777777" w:rsidR="00361513" w:rsidRDefault="00000000">
                  <w:pPr>
                    <w:pStyle w:val="TableParagraph"/>
                    <w:spacing w:before="122"/>
                    <w:ind w:left="182"/>
                    <w:rPr>
                      <w:sz w:val="19"/>
                    </w:rPr>
                  </w:pPr>
                  <w:r>
                    <w:rPr>
                      <w:sz w:val="19"/>
                    </w:rPr>
                    <w:t>4a.</w:t>
                  </w:r>
                </w:p>
              </w:tc>
              <w:tc>
                <w:tcPr>
                  <w:tcW w:w="1558" w:type="dxa"/>
                </w:tcPr>
                <w:p w14:paraId="25FE50EA" w14:textId="77777777" w:rsidR="00361513" w:rsidRDefault="00000000">
                  <w:pPr>
                    <w:pStyle w:val="TableParagraph"/>
                    <w:spacing w:before="122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77" w:type="dxa"/>
                </w:tcPr>
                <w:p w14:paraId="2872DD54" w14:textId="77777777" w:rsidR="00361513" w:rsidRDefault="00000000">
                  <w:pPr>
                    <w:pStyle w:val="TableParagraph"/>
                    <w:spacing w:before="122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báo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nếu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không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có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ít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nhất</w:t>
                  </w:r>
                  <w:r>
                    <w:rPr>
                      <w:spacing w:val="-1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 w:rsidRPr="00093C01">
                    <w:rPr>
                      <w:spacing w:val="-8"/>
                      <w:sz w:val="19"/>
                    </w:rPr>
                    <w:t xml:space="preserve">đăng nào </w:t>
                  </w:r>
                </w:p>
              </w:tc>
            </w:tr>
            <w:tr w:rsidR="00361513" w14:paraId="5BAB1A94" w14:textId="77777777">
              <w:trPr>
                <w:trHeight w:val="458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27D5BD55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4DCD39F3" w14:textId="77777777" w:rsidR="00361513" w:rsidRDefault="00000000">
                  <w:pPr>
                    <w:pStyle w:val="TableParagraph"/>
                    <w:spacing w:before="123"/>
                    <w:ind w:left="110"/>
                    <w:rPr>
                      <w:sz w:val="19"/>
                    </w:rPr>
                  </w:pPr>
                  <w:r>
                    <w:rPr>
                      <w:sz w:val="19"/>
                    </w:rPr>
                    <w:t>5.4a.</w:t>
                  </w:r>
                </w:p>
              </w:tc>
              <w:tc>
                <w:tcPr>
                  <w:tcW w:w="1558" w:type="dxa"/>
                </w:tcPr>
                <w:p w14:paraId="5534F179" w14:textId="77777777" w:rsidR="00361513" w:rsidRDefault="00000000">
                  <w:pPr>
                    <w:pStyle w:val="TableParagraph"/>
                    <w:spacing w:before="123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77" w:type="dxa"/>
                </w:tcPr>
                <w:p w14:paraId="6B2092C2" w14:textId="77777777" w:rsidR="00361513" w:rsidRDefault="00000000">
                  <w:pPr>
                    <w:pStyle w:val="TableParagraph"/>
                    <w:spacing w:before="123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1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báo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lỗi</w:t>
                  </w:r>
                  <w:r>
                    <w:rPr>
                      <w:spacing w:val="-1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nếu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xóa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không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thành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công</w:t>
                  </w:r>
                </w:p>
              </w:tc>
            </w:tr>
            <w:tr w:rsidR="00361513" w14:paraId="2B8AD015" w14:textId="77777777">
              <w:trPr>
                <w:trHeight w:val="947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4E279494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5F7BD26C" w14:textId="77777777" w:rsidR="00361513" w:rsidRDefault="00000000">
                  <w:pPr>
                    <w:pStyle w:val="TableParagraph"/>
                    <w:spacing w:before="122"/>
                    <w:ind w:left="110"/>
                    <w:rPr>
                      <w:sz w:val="19"/>
                    </w:rPr>
                  </w:pPr>
                  <w:r>
                    <w:rPr>
                      <w:sz w:val="19"/>
                    </w:rPr>
                    <w:t>6.6a.</w:t>
                  </w:r>
                </w:p>
              </w:tc>
              <w:tc>
                <w:tcPr>
                  <w:tcW w:w="1558" w:type="dxa"/>
                </w:tcPr>
                <w:p w14:paraId="2C445F37" w14:textId="77777777" w:rsidR="00361513" w:rsidRDefault="00000000">
                  <w:pPr>
                    <w:pStyle w:val="TableParagraph"/>
                    <w:spacing w:before="122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77" w:type="dxa"/>
                </w:tcPr>
                <w:p w14:paraId="56057C9F" w14:textId="77777777" w:rsidR="00361513" w:rsidRDefault="00000000">
                  <w:pPr>
                    <w:pStyle w:val="TableParagraph"/>
                    <w:spacing w:before="122" w:line="288" w:lineRule="auto"/>
                    <w:ind w:left="118" w:right="89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 nếu thông tin mới cần cập nhật không đ</w:t>
                  </w:r>
                  <w:r w:rsidRPr="00093C01">
                    <w:rPr>
                      <w:sz w:val="19"/>
                    </w:rPr>
                    <w:t>úng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định</w:t>
                  </w:r>
                  <w:r>
                    <w:rPr>
                      <w:spacing w:val="-1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dạng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hoặc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báo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lỗi</w:t>
                  </w:r>
                  <w:r>
                    <w:rPr>
                      <w:spacing w:val="-1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nếu</w:t>
                  </w:r>
                  <w:r>
                    <w:rPr>
                      <w:spacing w:val="-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cập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nhật</w:t>
                  </w:r>
                  <w:r>
                    <w:rPr>
                      <w:spacing w:val="-1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không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thành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công</w:t>
                  </w:r>
                  <w:r>
                    <w:rPr>
                      <w:spacing w:val="-4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vào hệ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</w:tr>
          </w:tbl>
          <w:p w14:paraId="075D73D3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27310FFD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203F2871" w14:textId="77777777" w:rsidR="00361513" w:rsidRDefault="00000000">
            <w:pPr>
              <w:pStyle w:val="TableParagraph"/>
              <w:rPr>
                <w:sz w:val="20"/>
                <w:lang w:val="en-US"/>
              </w:rPr>
            </w:pPr>
            <w:proofErr w:type="spellStart"/>
            <w:r>
              <w:rPr>
                <w:b/>
                <w:bCs/>
                <w:sz w:val="20"/>
                <w:lang w:val="en-US"/>
              </w:rPr>
              <w:t>Duyệt</w:t>
            </w:r>
            <w:proofErr w:type="spellEnd"/>
            <w:r>
              <w:rPr>
                <w:b/>
                <w:bCs/>
                <w:sz w:val="20"/>
                <w:lang w:val="en-US"/>
              </w:rPr>
              <w:t>(B-Browse):</w:t>
            </w:r>
          </w:p>
          <w:p w14:paraId="31FF2E20" w14:textId="77777777" w:rsidR="00361513" w:rsidRDefault="00361513">
            <w:pPr>
              <w:pStyle w:val="TableParagraph"/>
              <w:spacing w:line="214" w:lineRule="exact"/>
              <w:rPr>
                <w:b/>
                <w:sz w:val="19"/>
              </w:rPr>
            </w:pPr>
          </w:p>
        </w:tc>
      </w:tr>
      <w:tr w:rsidR="00361513" w14:paraId="5EC0819F" w14:textId="77777777">
        <w:trPr>
          <w:trHeight w:val="418"/>
        </w:trPr>
        <w:tc>
          <w:tcPr>
            <w:tcW w:w="240" w:type="dxa"/>
            <w:gridSpan w:val="2"/>
            <w:tcBorders>
              <w:top w:val="single" w:sz="8" w:space="0" w:color="000000"/>
            </w:tcBorders>
          </w:tcPr>
          <w:p w14:paraId="047F76A0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1380" w:type="dxa"/>
            <w:tcBorders>
              <w:top w:val="single" w:sz="12" w:space="0" w:color="000000"/>
              <w:bottom w:val="single" w:sz="8" w:space="0" w:color="000000"/>
            </w:tcBorders>
            <w:shd w:val="clear" w:color="auto" w:fill="CCFFCC"/>
          </w:tcPr>
          <w:p w14:paraId="28F691F9" w14:textId="77777777" w:rsidR="00361513" w:rsidRDefault="00000000">
            <w:pPr>
              <w:pStyle w:val="TableParagraph"/>
              <w:spacing w:before="119"/>
              <w:ind w:left="124"/>
              <w:rPr>
                <w:b/>
                <w:sz w:val="17"/>
              </w:rPr>
            </w:pPr>
            <w:r>
              <w:rPr>
                <w:b/>
                <w:sz w:val="17"/>
              </w:rPr>
              <w:t>Luồng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sự</w:t>
            </w:r>
            <w:r>
              <w:rPr>
                <w:b/>
                <w:spacing w:val="-4"/>
                <w:sz w:val="17"/>
              </w:rPr>
              <w:t xml:space="preserve"> </w:t>
            </w:r>
            <w:r>
              <w:rPr>
                <w:b/>
                <w:sz w:val="17"/>
              </w:rPr>
              <w:t>kiện</w:t>
            </w:r>
          </w:p>
        </w:tc>
        <w:tc>
          <w:tcPr>
            <w:tcW w:w="575" w:type="dxa"/>
            <w:tcBorders>
              <w:top w:val="single" w:sz="12" w:space="0" w:color="000000"/>
              <w:bottom w:val="single" w:sz="8" w:space="0" w:color="000000"/>
            </w:tcBorders>
            <w:shd w:val="clear" w:color="auto" w:fill="FFCC99"/>
          </w:tcPr>
          <w:p w14:paraId="164AB9A1" w14:textId="77777777" w:rsidR="00361513" w:rsidRDefault="00000000">
            <w:pPr>
              <w:pStyle w:val="TableParagraph"/>
              <w:spacing w:before="119"/>
              <w:ind w:left="99" w:right="104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558" w:type="dxa"/>
            <w:tcBorders>
              <w:top w:val="single" w:sz="12" w:space="0" w:color="202020"/>
              <w:bottom w:val="single" w:sz="8" w:space="0" w:color="000000"/>
            </w:tcBorders>
            <w:shd w:val="clear" w:color="auto" w:fill="FFCC99"/>
          </w:tcPr>
          <w:p w14:paraId="4BC0037E" w14:textId="77777777" w:rsidR="00361513" w:rsidRDefault="00000000">
            <w:pPr>
              <w:pStyle w:val="TableParagraph"/>
              <w:spacing w:before="119"/>
              <w:ind w:left="270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6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777" w:type="dxa"/>
            <w:gridSpan w:val="3"/>
            <w:tcBorders>
              <w:top w:val="single" w:sz="12" w:space="0" w:color="000000"/>
              <w:bottom w:val="single" w:sz="8" w:space="0" w:color="000000"/>
            </w:tcBorders>
            <w:shd w:val="clear" w:color="auto" w:fill="FFCC99"/>
          </w:tcPr>
          <w:p w14:paraId="2052E6D8" w14:textId="77777777" w:rsidR="00361513" w:rsidRDefault="00000000">
            <w:pPr>
              <w:pStyle w:val="TableParagraph"/>
              <w:spacing w:before="119"/>
              <w:ind w:left="2239" w:right="167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8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234" w:type="dxa"/>
            <w:tcBorders>
              <w:top w:val="nil"/>
            </w:tcBorders>
          </w:tcPr>
          <w:p w14:paraId="276EBFCA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5B365575" w14:textId="77777777">
        <w:trPr>
          <w:trHeight w:val="427"/>
        </w:trPr>
        <w:tc>
          <w:tcPr>
            <w:tcW w:w="240" w:type="dxa"/>
            <w:gridSpan w:val="2"/>
            <w:vMerge w:val="restart"/>
            <w:tcBorders>
              <w:bottom w:val="nil"/>
            </w:tcBorders>
          </w:tcPr>
          <w:p w14:paraId="1A39976B" w14:textId="77777777" w:rsidR="00361513" w:rsidRDefault="00361513">
            <w:pPr>
              <w:pStyle w:val="TableParagraph"/>
              <w:rPr>
                <w:sz w:val="18"/>
              </w:rPr>
            </w:pPr>
            <w:bookmarkStart w:id="58" w:name="_bookmark63"/>
            <w:bookmarkEnd w:id="58"/>
          </w:p>
        </w:tc>
        <w:tc>
          <w:tcPr>
            <w:tcW w:w="1380" w:type="dxa"/>
            <w:vMerge w:val="restart"/>
            <w:tcBorders>
              <w:top w:val="single" w:sz="8" w:space="0" w:color="000000"/>
            </w:tcBorders>
            <w:shd w:val="clear" w:color="auto" w:fill="CCFFCC"/>
          </w:tcPr>
          <w:p w14:paraId="2E729181" w14:textId="77777777" w:rsidR="00361513" w:rsidRDefault="00000000">
            <w:pPr>
              <w:pStyle w:val="TableParagraph"/>
              <w:spacing w:before="4"/>
              <w:ind w:left="438"/>
              <w:rPr>
                <w:b/>
                <w:sz w:val="17"/>
              </w:rPr>
            </w:pPr>
            <w:r>
              <w:rPr>
                <w:b/>
                <w:sz w:val="17"/>
              </w:rPr>
              <w:t>chính</w:t>
            </w:r>
          </w:p>
        </w:tc>
        <w:tc>
          <w:tcPr>
            <w:tcW w:w="569" w:type="dxa"/>
            <w:tcBorders>
              <w:top w:val="single" w:sz="8" w:space="0" w:color="000000"/>
            </w:tcBorders>
          </w:tcPr>
          <w:p w14:paraId="7C44CD17" w14:textId="77777777" w:rsidR="00361513" w:rsidRDefault="00000000">
            <w:pPr>
              <w:pStyle w:val="TableParagraph"/>
              <w:spacing w:before="125"/>
              <w:ind w:right="201"/>
              <w:jc w:val="right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556" w:type="dxa"/>
            <w:tcBorders>
              <w:top w:val="single" w:sz="8" w:space="0" w:color="000000"/>
            </w:tcBorders>
          </w:tcPr>
          <w:p w14:paraId="767CD347" w14:textId="77777777" w:rsidR="00361513" w:rsidRDefault="00000000">
            <w:pPr>
              <w:pStyle w:val="TableParagraph"/>
              <w:spacing w:before="125"/>
              <w:ind w:left="216"/>
              <w:rPr>
                <w:sz w:val="19"/>
              </w:rPr>
            </w:pPr>
            <w:r>
              <w:rPr>
                <w:sz w:val="19"/>
                <w:lang w:val="en-US"/>
              </w:rPr>
              <w:t xml:space="preserve">Quản </w:t>
            </w:r>
            <w:proofErr w:type="spellStart"/>
            <w:r>
              <w:rPr>
                <w:sz w:val="19"/>
                <w:lang w:val="en-US"/>
              </w:rPr>
              <w:t>trị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viên</w:t>
            </w:r>
            <w:proofErr w:type="spellEnd"/>
          </w:p>
        </w:tc>
        <w:tc>
          <w:tcPr>
            <w:tcW w:w="4782" w:type="dxa"/>
            <w:gridSpan w:val="3"/>
            <w:tcBorders>
              <w:top w:val="single" w:sz="8" w:space="0" w:color="000000"/>
            </w:tcBorders>
          </w:tcPr>
          <w:p w14:paraId="2DC24899" w14:textId="77777777" w:rsidR="00361513" w:rsidRDefault="00000000">
            <w:pPr>
              <w:pStyle w:val="TableParagraph"/>
              <w:spacing w:before="125"/>
              <w:ind w:left="114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5"/>
                <w:sz w:val="19"/>
              </w:rPr>
              <w:t xml:space="preserve"> </w:t>
            </w:r>
            <w:r w:rsidRPr="00093C01">
              <w:rPr>
                <w:spacing w:val="-5"/>
                <w:sz w:val="19"/>
              </w:rPr>
              <w:t>x</w:t>
            </w:r>
            <w:r>
              <w:rPr>
                <w:sz w:val="19"/>
              </w:rPr>
              <w:t>em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chi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tiết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8"/>
                <w:sz w:val="19"/>
              </w:rPr>
              <w:t xml:space="preserve"> </w:t>
            </w:r>
            <w:r w:rsidRPr="00093C01">
              <w:rPr>
                <w:spacing w:val="-8"/>
                <w:sz w:val="19"/>
              </w:rPr>
              <w:t>đăng</w:t>
            </w:r>
          </w:p>
        </w:tc>
        <w:tc>
          <w:tcPr>
            <w:tcW w:w="235" w:type="dxa"/>
            <w:vMerge w:val="restart"/>
            <w:tcBorders>
              <w:bottom w:val="nil"/>
            </w:tcBorders>
          </w:tcPr>
          <w:p w14:paraId="1167EE86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3E9CB1C6" w14:textId="77777777">
        <w:trPr>
          <w:trHeight w:val="422"/>
        </w:trPr>
        <w:tc>
          <w:tcPr>
            <w:tcW w:w="240" w:type="dxa"/>
            <w:gridSpan w:val="2"/>
            <w:vMerge/>
            <w:tcBorders>
              <w:top w:val="nil"/>
              <w:bottom w:val="nil"/>
            </w:tcBorders>
          </w:tcPr>
          <w:p w14:paraId="4E794DFB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0" w:type="dxa"/>
            <w:vMerge/>
            <w:tcBorders>
              <w:top w:val="nil"/>
            </w:tcBorders>
            <w:shd w:val="clear" w:color="auto" w:fill="CCFFCC"/>
          </w:tcPr>
          <w:p w14:paraId="1EB18647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1B792172" w14:textId="77777777" w:rsidR="00361513" w:rsidRDefault="00000000">
            <w:pPr>
              <w:pStyle w:val="TableParagraph"/>
              <w:spacing w:before="120"/>
              <w:ind w:right="201"/>
              <w:jc w:val="right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556" w:type="dxa"/>
          </w:tcPr>
          <w:p w14:paraId="1104C91D" w14:textId="77777777" w:rsidR="00361513" w:rsidRDefault="00000000">
            <w:pPr>
              <w:pStyle w:val="TableParagraph"/>
              <w:spacing w:before="120"/>
              <w:ind w:left="21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</w:tcPr>
          <w:p w14:paraId="7FA427EF" w14:textId="77777777" w:rsidR="00361513" w:rsidRDefault="00000000">
            <w:pPr>
              <w:pStyle w:val="TableParagraph"/>
              <w:spacing w:before="120"/>
              <w:ind w:left="114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chi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tiết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9"/>
                <w:sz w:val="19"/>
              </w:rPr>
              <w:t xml:space="preserve"> </w:t>
            </w:r>
            <w:r w:rsidRPr="00093C01">
              <w:rPr>
                <w:spacing w:val="-9"/>
                <w:sz w:val="19"/>
              </w:rPr>
              <w:t>đăng</w:t>
            </w:r>
          </w:p>
        </w:tc>
        <w:tc>
          <w:tcPr>
            <w:tcW w:w="235" w:type="dxa"/>
            <w:vMerge/>
            <w:tcBorders>
              <w:top w:val="nil"/>
              <w:bottom w:val="nil"/>
            </w:tcBorders>
          </w:tcPr>
          <w:p w14:paraId="579D0A30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706FD49D" w14:textId="77777777">
        <w:trPr>
          <w:trHeight w:val="421"/>
        </w:trPr>
        <w:tc>
          <w:tcPr>
            <w:tcW w:w="240" w:type="dxa"/>
            <w:gridSpan w:val="2"/>
            <w:vMerge/>
            <w:tcBorders>
              <w:top w:val="nil"/>
              <w:bottom w:val="nil"/>
            </w:tcBorders>
          </w:tcPr>
          <w:p w14:paraId="1C5CC6B5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0" w:type="dxa"/>
            <w:vMerge/>
            <w:tcBorders>
              <w:top w:val="nil"/>
            </w:tcBorders>
            <w:shd w:val="clear" w:color="auto" w:fill="CCFFCC"/>
          </w:tcPr>
          <w:p w14:paraId="2E3FD610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6203E227" w14:textId="77777777" w:rsidR="00361513" w:rsidRDefault="00000000">
            <w:pPr>
              <w:pStyle w:val="TableParagraph"/>
              <w:spacing w:before="120"/>
              <w:ind w:right="201"/>
              <w:jc w:val="right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556" w:type="dxa"/>
          </w:tcPr>
          <w:p w14:paraId="4A07D0CD" w14:textId="77777777" w:rsidR="00361513" w:rsidRDefault="00000000">
            <w:pPr>
              <w:pStyle w:val="TableParagraph"/>
              <w:spacing w:before="120"/>
              <w:ind w:left="216"/>
              <w:rPr>
                <w:sz w:val="19"/>
              </w:rPr>
            </w:pPr>
            <w:r>
              <w:rPr>
                <w:sz w:val="19"/>
                <w:lang w:val="en-US"/>
              </w:rPr>
              <w:t xml:space="preserve">Quản </w:t>
            </w:r>
            <w:proofErr w:type="spellStart"/>
            <w:r>
              <w:rPr>
                <w:sz w:val="19"/>
                <w:lang w:val="en-US"/>
              </w:rPr>
              <w:t>trị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viên</w:t>
            </w:r>
            <w:proofErr w:type="spellEnd"/>
          </w:p>
        </w:tc>
        <w:tc>
          <w:tcPr>
            <w:tcW w:w="4782" w:type="dxa"/>
            <w:gridSpan w:val="3"/>
          </w:tcPr>
          <w:p w14:paraId="28E23220" w14:textId="77777777" w:rsidR="00361513" w:rsidRDefault="00000000">
            <w:pPr>
              <w:pStyle w:val="TableParagraph"/>
              <w:spacing w:before="120"/>
              <w:ind w:left="114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6"/>
                <w:sz w:val="19"/>
              </w:rPr>
              <w:t xml:space="preserve"> </w:t>
            </w:r>
            <w:r w:rsidRPr="00093C01">
              <w:rPr>
                <w:sz w:val="19"/>
              </w:rPr>
              <w:t>duyệt bài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cho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7"/>
                <w:sz w:val="19"/>
              </w:rPr>
              <w:t xml:space="preserve"> </w:t>
            </w:r>
            <w:r w:rsidRPr="00093C01">
              <w:rPr>
                <w:spacing w:val="-7"/>
                <w:sz w:val="19"/>
              </w:rPr>
              <w:t>đăng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đó</w:t>
            </w:r>
          </w:p>
        </w:tc>
        <w:tc>
          <w:tcPr>
            <w:tcW w:w="235" w:type="dxa"/>
            <w:vMerge/>
            <w:tcBorders>
              <w:top w:val="nil"/>
              <w:bottom w:val="nil"/>
            </w:tcBorders>
          </w:tcPr>
          <w:p w14:paraId="08A9AD73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44E860F5" w14:textId="77777777">
        <w:trPr>
          <w:trHeight w:val="422"/>
        </w:trPr>
        <w:tc>
          <w:tcPr>
            <w:tcW w:w="240" w:type="dxa"/>
            <w:gridSpan w:val="2"/>
            <w:vMerge/>
            <w:tcBorders>
              <w:top w:val="nil"/>
              <w:bottom w:val="nil"/>
            </w:tcBorders>
          </w:tcPr>
          <w:p w14:paraId="0D3C81F3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0" w:type="dxa"/>
            <w:vMerge/>
            <w:tcBorders>
              <w:top w:val="nil"/>
            </w:tcBorders>
            <w:shd w:val="clear" w:color="auto" w:fill="CCFFCC"/>
          </w:tcPr>
          <w:p w14:paraId="655204F1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16947E33" w14:textId="77777777" w:rsidR="00361513" w:rsidRDefault="00000000">
            <w:pPr>
              <w:pStyle w:val="TableParagraph"/>
              <w:spacing w:before="122"/>
              <w:ind w:right="201"/>
              <w:jc w:val="right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556" w:type="dxa"/>
          </w:tcPr>
          <w:p w14:paraId="59BA2C8A" w14:textId="77777777" w:rsidR="00361513" w:rsidRDefault="00000000">
            <w:pPr>
              <w:pStyle w:val="TableParagraph"/>
              <w:spacing w:before="122"/>
              <w:ind w:left="21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</w:tcPr>
          <w:p w14:paraId="564B84F2" w14:textId="77777777" w:rsidR="00361513" w:rsidRDefault="00000000">
            <w:pPr>
              <w:pStyle w:val="TableParagraph"/>
              <w:spacing w:before="122"/>
              <w:ind w:left="114"/>
              <w:rPr>
                <w:sz w:val="19"/>
              </w:rPr>
            </w:pPr>
            <w:r w:rsidRPr="00093C01">
              <w:rPr>
                <w:sz w:val="19"/>
              </w:rPr>
              <w:t xml:space="preserve">Chấp nhận bài đăng và công bố nó </w:t>
            </w:r>
          </w:p>
        </w:tc>
        <w:tc>
          <w:tcPr>
            <w:tcW w:w="235" w:type="dxa"/>
            <w:vMerge/>
            <w:tcBorders>
              <w:top w:val="nil"/>
              <w:bottom w:val="nil"/>
            </w:tcBorders>
          </w:tcPr>
          <w:p w14:paraId="2A381773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10F5FF71" w14:textId="77777777">
        <w:trPr>
          <w:trHeight w:val="783"/>
        </w:trPr>
        <w:tc>
          <w:tcPr>
            <w:tcW w:w="240" w:type="dxa"/>
            <w:gridSpan w:val="2"/>
            <w:vMerge/>
            <w:tcBorders>
              <w:top w:val="nil"/>
              <w:bottom w:val="nil"/>
            </w:tcBorders>
          </w:tcPr>
          <w:p w14:paraId="21DC6A1A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0" w:type="dxa"/>
            <w:vMerge/>
            <w:tcBorders>
              <w:top w:val="nil"/>
            </w:tcBorders>
            <w:shd w:val="clear" w:color="auto" w:fill="CCFFCC"/>
          </w:tcPr>
          <w:p w14:paraId="1FDF2BC8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4F9F644F" w14:textId="77777777" w:rsidR="00361513" w:rsidRDefault="00000000">
            <w:pPr>
              <w:pStyle w:val="TableParagraph"/>
              <w:spacing w:before="122"/>
              <w:ind w:right="201"/>
              <w:jc w:val="right"/>
              <w:rPr>
                <w:sz w:val="19"/>
                <w:lang w:val="en-US"/>
              </w:rPr>
            </w:pPr>
            <w:r>
              <w:rPr>
                <w:sz w:val="19"/>
                <w:lang w:val="en-US"/>
              </w:rPr>
              <w:t>5.</w:t>
            </w:r>
          </w:p>
        </w:tc>
        <w:tc>
          <w:tcPr>
            <w:tcW w:w="1556" w:type="dxa"/>
          </w:tcPr>
          <w:p w14:paraId="30D7FD92" w14:textId="77777777" w:rsidR="00361513" w:rsidRDefault="00000000">
            <w:pPr>
              <w:pStyle w:val="TableParagraph"/>
              <w:spacing w:before="122"/>
              <w:ind w:left="216"/>
              <w:rPr>
                <w:sz w:val="19"/>
                <w:lang w:val="en-US"/>
              </w:rPr>
            </w:pPr>
            <w:r>
              <w:rPr>
                <w:sz w:val="19"/>
                <w:lang w:val="en-US"/>
              </w:rPr>
              <w:t xml:space="preserve">Quản </w:t>
            </w:r>
            <w:proofErr w:type="spellStart"/>
            <w:r>
              <w:rPr>
                <w:sz w:val="19"/>
                <w:lang w:val="en-US"/>
              </w:rPr>
              <w:t>trị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viên</w:t>
            </w:r>
            <w:proofErr w:type="spellEnd"/>
          </w:p>
        </w:tc>
        <w:tc>
          <w:tcPr>
            <w:tcW w:w="4782" w:type="dxa"/>
            <w:gridSpan w:val="3"/>
          </w:tcPr>
          <w:p w14:paraId="69279FD4" w14:textId="77777777" w:rsidR="00361513" w:rsidRDefault="00000000">
            <w:pPr>
              <w:pStyle w:val="TableParagraph"/>
              <w:spacing w:before="122" w:line="288" w:lineRule="auto"/>
              <w:ind w:left="114" w:right="39"/>
              <w:rPr>
                <w:sz w:val="19"/>
                <w:lang w:val="en-US"/>
              </w:rPr>
            </w:pPr>
            <w:proofErr w:type="spellStart"/>
            <w:r>
              <w:rPr>
                <w:sz w:val="19"/>
                <w:lang w:val="en-US"/>
              </w:rPr>
              <w:t>Yêu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cầu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từ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chối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bài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đăng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</w:p>
        </w:tc>
        <w:tc>
          <w:tcPr>
            <w:tcW w:w="235" w:type="dxa"/>
            <w:vMerge/>
            <w:tcBorders>
              <w:top w:val="nil"/>
              <w:bottom w:val="nil"/>
            </w:tcBorders>
          </w:tcPr>
          <w:p w14:paraId="302B8765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0BD4CFDF" w14:textId="77777777">
        <w:trPr>
          <w:trHeight w:val="683"/>
        </w:trPr>
        <w:tc>
          <w:tcPr>
            <w:tcW w:w="240" w:type="dxa"/>
            <w:gridSpan w:val="2"/>
            <w:vMerge/>
            <w:tcBorders>
              <w:top w:val="nil"/>
              <w:bottom w:val="nil"/>
            </w:tcBorders>
          </w:tcPr>
          <w:p w14:paraId="48554C0C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0" w:type="dxa"/>
            <w:vMerge/>
            <w:tcBorders>
              <w:top w:val="nil"/>
            </w:tcBorders>
            <w:shd w:val="clear" w:color="auto" w:fill="CCFFCC"/>
          </w:tcPr>
          <w:p w14:paraId="0B533278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11C3CB5C" w14:textId="77777777" w:rsidR="00361513" w:rsidRDefault="00000000">
            <w:pPr>
              <w:pStyle w:val="TableParagraph"/>
              <w:spacing w:before="120"/>
              <w:ind w:right="201"/>
              <w:jc w:val="right"/>
              <w:rPr>
                <w:sz w:val="19"/>
                <w:lang w:val="en-US"/>
              </w:rPr>
            </w:pPr>
            <w:r>
              <w:rPr>
                <w:sz w:val="19"/>
                <w:lang w:val="en-US"/>
              </w:rPr>
              <w:t>6.</w:t>
            </w:r>
          </w:p>
        </w:tc>
        <w:tc>
          <w:tcPr>
            <w:tcW w:w="1556" w:type="dxa"/>
          </w:tcPr>
          <w:p w14:paraId="1F5D50E1" w14:textId="77777777" w:rsidR="00361513" w:rsidRDefault="00000000">
            <w:pPr>
              <w:pStyle w:val="TableParagraph"/>
              <w:spacing w:before="120"/>
              <w:ind w:left="216"/>
              <w:rPr>
                <w:sz w:val="19"/>
                <w:lang w:val="en-US"/>
              </w:rPr>
            </w:pPr>
            <w:proofErr w:type="spellStart"/>
            <w:r>
              <w:rPr>
                <w:sz w:val="19"/>
                <w:lang w:val="en-US"/>
              </w:rPr>
              <w:t>Hệ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thống</w:t>
            </w:r>
            <w:proofErr w:type="spellEnd"/>
          </w:p>
        </w:tc>
        <w:tc>
          <w:tcPr>
            <w:tcW w:w="4782" w:type="dxa"/>
            <w:gridSpan w:val="3"/>
          </w:tcPr>
          <w:p w14:paraId="59F49404" w14:textId="77777777" w:rsidR="00361513" w:rsidRDefault="00000000">
            <w:pPr>
              <w:pStyle w:val="TableParagraph"/>
              <w:spacing w:before="120" w:line="288" w:lineRule="auto"/>
              <w:ind w:left="114"/>
              <w:rPr>
                <w:sz w:val="19"/>
                <w:lang w:val="en-US"/>
              </w:rPr>
            </w:pPr>
            <w:proofErr w:type="spellStart"/>
            <w:r>
              <w:rPr>
                <w:sz w:val="19"/>
                <w:lang w:val="en-US"/>
              </w:rPr>
              <w:t>Từ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chối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bài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đăng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và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thông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báo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quản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trị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viên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nhập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lý</w:t>
            </w:r>
            <w:proofErr w:type="spellEnd"/>
            <w:r>
              <w:rPr>
                <w:sz w:val="19"/>
                <w:lang w:val="en-US"/>
              </w:rPr>
              <w:t xml:space="preserve"> do </w:t>
            </w:r>
            <w:proofErr w:type="spellStart"/>
            <w:r>
              <w:rPr>
                <w:sz w:val="19"/>
                <w:lang w:val="en-US"/>
              </w:rPr>
              <w:t>từ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chối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</w:p>
        </w:tc>
        <w:tc>
          <w:tcPr>
            <w:tcW w:w="235" w:type="dxa"/>
            <w:vMerge/>
            <w:tcBorders>
              <w:top w:val="nil"/>
              <w:bottom w:val="nil"/>
            </w:tcBorders>
          </w:tcPr>
          <w:p w14:paraId="16DF33D9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2529AEEE" w14:textId="77777777">
        <w:trPr>
          <w:trHeight w:val="667"/>
        </w:trPr>
        <w:tc>
          <w:tcPr>
            <w:tcW w:w="240" w:type="dxa"/>
            <w:gridSpan w:val="2"/>
            <w:vMerge/>
            <w:tcBorders>
              <w:top w:val="nil"/>
              <w:bottom w:val="nil"/>
            </w:tcBorders>
          </w:tcPr>
          <w:p w14:paraId="7E374EC9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0" w:type="dxa"/>
            <w:vMerge/>
            <w:tcBorders>
              <w:top w:val="nil"/>
            </w:tcBorders>
            <w:shd w:val="clear" w:color="auto" w:fill="CCFFCC"/>
          </w:tcPr>
          <w:p w14:paraId="2AD67EBD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01C8ED1C" w14:textId="77777777" w:rsidR="00361513" w:rsidRDefault="00000000">
            <w:pPr>
              <w:pStyle w:val="TableParagraph"/>
              <w:spacing w:before="120"/>
              <w:ind w:right="201"/>
              <w:jc w:val="right"/>
              <w:rPr>
                <w:sz w:val="19"/>
                <w:lang w:val="en-US"/>
              </w:rPr>
            </w:pPr>
            <w:r>
              <w:rPr>
                <w:sz w:val="19"/>
                <w:lang w:val="en-US"/>
              </w:rPr>
              <w:t>7.</w:t>
            </w:r>
          </w:p>
        </w:tc>
        <w:tc>
          <w:tcPr>
            <w:tcW w:w="1556" w:type="dxa"/>
          </w:tcPr>
          <w:p w14:paraId="143CF37C" w14:textId="77777777" w:rsidR="00361513" w:rsidRDefault="00000000">
            <w:pPr>
              <w:pStyle w:val="TableParagraph"/>
              <w:spacing w:before="120"/>
              <w:ind w:left="216"/>
              <w:rPr>
                <w:sz w:val="19"/>
                <w:lang w:val="en-US"/>
              </w:rPr>
            </w:pPr>
            <w:r>
              <w:rPr>
                <w:sz w:val="19"/>
                <w:lang w:val="en-US"/>
              </w:rPr>
              <w:t xml:space="preserve">Quản </w:t>
            </w:r>
            <w:proofErr w:type="spellStart"/>
            <w:r>
              <w:rPr>
                <w:sz w:val="19"/>
                <w:lang w:val="en-US"/>
              </w:rPr>
              <w:t>trị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viên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</w:p>
        </w:tc>
        <w:tc>
          <w:tcPr>
            <w:tcW w:w="4782" w:type="dxa"/>
            <w:gridSpan w:val="3"/>
          </w:tcPr>
          <w:p w14:paraId="0155AB41" w14:textId="77777777" w:rsidR="00361513" w:rsidRDefault="00000000">
            <w:pPr>
              <w:pStyle w:val="TableParagraph"/>
              <w:spacing w:before="120" w:line="288" w:lineRule="auto"/>
              <w:ind w:left="114"/>
              <w:rPr>
                <w:sz w:val="19"/>
                <w:lang w:val="en-US"/>
              </w:rPr>
            </w:pPr>
            <w:proofErr w:type="spellStart"/>
            <w:r>
              <w:rPr>
                <w:sz w:val="19"/>
                <w:lang w:val="en-US"/>
              </w:rPr>
              <w:t>Nhập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lý</w:t>
            </w:r>
            <w:proofErr w:type="spellEnd"/>
            <w:r>
              <w:rPr>
                <w:sz w:val="19"/>
                <w:lang w:val="en-US"/>
              </w:rPr>
              <w:t xml:space="preserve"> do </w:t>
            </w:r>
            <w:proofErr w:type="spellStart"/>
            <w:r>
              <w:rPr>
                <w:sz w:val="19"/>
                <w:lang w:val="en-US"/>
              </w:rPr>
              <w:t>từ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chối</w:t>
            </w:r>
            <w:proofErr w:type="spellEnd"/>
          </w:p>
        </w:tc>
        <w:tc>
          <w:tcPr>
            <w:tcW w:w="235" w:type="dxa"/>
            <w:vMerge/>
            <w:tcBorders>
              <w:top w:val="nil"/>
              <w:bottom w:val="nil"/>
            </w:tcBorders>
          </w:tcPr>
          <w:p w14:paraId="4E978081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0EC7D788" w14:textId="77777777">
        <w:trPr>
          <w:trHeight w:val="457"/>
        </w:trPr>
        <w:tc>
          <w:tcPr>
            <w:tcW w:w="240" w:type="dxa"/>
            <w:gridSpan w:val="2"/>
            <w:vMerge/>
            <w:tcBorders>
              <w:top w:val="nil"/>
              <w:bottom w:val="nil"/>
            </w:tcBorders>
          </w:tcPr>
          <w:p w14:paraId="4B28AC23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0" w:type="dxa"/>
            <w:vMerge w:val="restart"/>
            <w:shd w:val="clear" w:color="auto" w:fill="CCFFCC"/>
          </w:tcPr>
          <w:p w14:paraId="7260A616" w14:textId="77777777" w:rsidR="00361513" w:rsidRDefault="00361513">
            <w:pPr>
              <w:pStyle w:val="TableParagraph"/>
              <w:spacing w:before="5"/>
              <w:rPr>
                <w:sz w:val="26"/>
              </w:rPr>
            </w:pPr>
          </w:p>
          <w:p w14:paraId="00D07F00" w14:textId="77777777" w:rsidR="00361513" w:rsidRDefault="00000000">
            <w:pPr>
              <w:pStyle w:val="TableParagraph"/>
              <w:spacing w:before="1"/>
              <w:ind w:left="376" w:right="121" w:hanging="252"/>
              <w:jc w:val="center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Luồng</w:t>
            </w:r>
            <w:r>
              <w:rPr>
                <w:b/>
                <w:spacing w:val="-9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sự</w:t>
            </w:r>
            <w:r>
              <w:rPr>
                <w:b/>
                <w:spacing w:val="-1"/>
                <w:sz w:val="19"/>
                <w:lang w:val="en-US"/>
              </w:rPr>
              <w:t xml:space="preserve"> </w:t>
            </w:r>
            <w:r>
              <w:rPr>
                <w:b/>
                <w:spacing w:val="-1"/>
                <w:sz w:val="19"/>
              </w:rPr>
              <w:t>kiện</w:t>
            </w:r>
            <w:r>
              <w:rPr>
                <w:b/>
                <w:spacing w:val="-1"/>
                <w:sz w:val="19"/>
                <w:lang w:val="en-US"/>
              </w:rPr>
              <w:t xml:space="preserve"> </w:t>
            </w:r>
            <w:r>
              <w:rPr>
                <w:b/>
                <w:spacing w:val="-45"/>
                <w:sz w:val="19"/>
              </w:rPr>
              <w:t xml:space="preserve"> </w:t>
            </w:r>
            <w:r>
              <w:rPr>
                <w:b/>
                <w:sz w:val="19"/>
              </w:rPr>
              <w:t>thay thế</w:t>
            </w:r>
          </w:p>
        </w:tc>
        <w:tc>
          <w:tcPr>
            <w:tcW w:w="569" w:type="dxa"/>
          </w:tcPr>
          <w:p w14:paraId="59A4D0C8" w14:textId="77777777" w:rsidR="00361513" w:rsidRDefault="00000000">
            <w:pPr>
              <w:pStyle w:val="TableParagraph"/>
              <w:spacing w:before="122"/>
              <w:ind w:right="166"/>
              <w:jc w:val="right"/>
              <w:rPr>
                <w:sz w:val="19"/>
              </w:rPr>
            </w:pPr>
            <w:r>
              <w:rPr>
                <w:sz w:val="19"/>
              </w:rPr>
              <w:t>6a.</w:t>
            </w:r>
          </w:p>
        </w:tc>
        <w:tc>
          <w:tcPr>
            <w:tcW w:w="1556" w:type="dxa"/>
          </w:tcPr>
          <w:p w14:paraId="22EA61D3" w14:textId="77777777" w:rsidR="00361513" w:rsidRDefault="00000000">
            <w:pPr>
              <w:pStyle w:val="TableParagraph"/>
              <w:spacing w:before="122"/>
              <w:ind w:left="21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</w:tcPr>
          <w:p w14:paraId="14B7A071" w14:textId="77777777" w:rsidR="00361513" w:rsidRDefault="00000000">
            <w:pPr>
              <w:pStyle w:val="TableParagraph"/>
              <w:spacing w:before="122"/>
              <w:ind w:left="114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11"/>
                <w:sz w:val="19"/>
              </w:rPr>
              <w:t xml:space="preserve"> </w:t>
            </w:r>
            <w:r w:rsidRPr="00093C01">
              <w:rPr>
                <w:spacing w:val="-11"/>
                <w:sz w:val="19"/>
              </w:rPr>
              <w:t xml:space="preserve">và gửi lý do từ chối tới tác giả </w:t>
            </w:r>
          </w:p>
        </w:tc>
        <w:tc>
          <w:tcPr>
            <w:tcW w:w="235" w:type="dxa"/>
            <w:vMerge/>
            <w:tcBorders>
              <w:top w:val="nil"/>
              <w:bottom w:val="nil"/>
            </w:tcBorders>
          </w:tcPr>
          <w:p w14:paraId="6392B8C9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7F87A1CF" w14:textId="77777777">
        <w:trPr>
          <w:trHeight w:val="596"/>
        </w:trPr>
        <w:tc>
          <w:tcPr>
            <w:tcW w:w="240" w:type="dxa"/>
            <w:gridSpan w:val="2"/>
            <w:vMerge/>
            <w:tcBorders>
              <w:top w:val="nil"/>
              <w:bottom w:val="nil"/>
            </w:tcBorders>
          </w:tcPr>
          <w:p w14:paraId="23A42E16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0" w:type="dxa"/>
            <w:vMerge/>
            <w:tcBorders>
              <w:top w:val="nil"/>
            </w:tcBorders>
            <w:shd w:val="clear" w:color="auto" w:fill="CCFFCC"/>
          </w:tcPr>
          <w:p w14:paraId="6C88C5E0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561C11F1" w14:textId="77777777" w:rsidR="00361513" w:rsidRDefault="00000000">
            <w:pPr>
              <w:pStyle w:val="TableParagraph"/>
              <w:spacing w:before="122"/>
              <w:ind w:right="166"/>
              <w:jc w:val="right"/>
              <w:rPr>
                <w:sz w:val="19"/>
              </w:rPr>
            </w:pPr>
            <w:r>
              <w:rPr>
                <w:sz w:val="19"/>
              </w:rPr>
              <w:t>7a.</w:t>
            </w:r>
          </w:p>
        </w:tc>
        <w:tc>
          <w:tcPr>
            <w:tcW w:w="1556" w:type="dxa"/>
          </w:tcPr>
          <w:p w14:paraId="0DE9363A" w14:textId="77777777" w:rsidR="00361513" w:rsidRDefault="00000000">
            <w:pPr>
              <w:pStyle w:val="TableParagraph"/>
              <w:spacing w:before="122"/>
              <w:ind w:left="21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</w:tcPr>
          <w:p w14:paraId="46D20338" w14:textId="77777777" w:rsidR="00361513" w:rsidRDefault="00000000">
            <w:pPr>
              <w:pStyle w:val="TableParagraph"/>
              <w:spacing w:before="122"/>
              <w:ind w:left="114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lỗi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việc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lưu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trữ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thành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công</w:t>
            </w:r>
          </w:p>
        </w:tc>
        <w:tc>
          <w:tcPr>
            <w:tcW w:w="235" w:type="dxa"/>
            <w:vMerge/>
            <w:tcBorders>
              <w:top w:val="nil"/>
              <w:bottom w:val="nil"/>
            </w:tcBorders>
          </w:tcPr>
          <w:p w14:paraId="01D2655F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73AE4F1A" w14:textId="77777777">
        <w:trPr>
          <w:trHeight w:val="780"/>
        </w:trPr>
        <w:tc>
          <w:tcPr>
            <w:tcW w:w="8762" w:type="dxa"/>
            <w:gridSpan w:val="9"/>
            <w:tcBorders>
              <w:top w:val="nil"/>
              <w:bottom w:val="nil"/>
            </w:tcBorders>
          </w:tcPr>
          <w:p w14:paraId="11577A2A" w14:textId="77777777" w:rsidR="00361513" w:rsidRDefault="00361513">
            <w:pPr>
              <w:pStyle w:val="TableParagraph"/>
              <w:spacing w:before="11"/>
              <w:rPr>
                <w:sz w:val="18"/>
              </w:rPr>
            </w:pPr>
          </w:p>
          <w:p w14:paraId="63F66051" w14:textId="77777777" w:rsidR="00361513" w:rsidRDefault="00000000">
            <w:pPr>
              <w:pStyle w:val="TableParagraph"/>
              <w:ind w:left="112"/>
              <w:rPr>
                <w:b/>
                <w:sz w:val="19"/>
              </w:rPr>
            </w:pPr>
            <w:r>
              <w:rPr>
                <w:b/>
                <w:sz w:val="19"/>
              </w:rPr>
              <w:t>Sửa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(U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-</w:t>
            </w:r>
            <w:r>
              <w:rPr>
                <w:b/>
                <w:spacing w:val="-11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Update</w:t>
            </w:r>
            <w:proofErr w:type="spellEnd"/>
            <w:r>
              <w:rPr>
                <w:b/>
                <w:sz w:val="19"/>
              </w:rPr>
              <w:t>):</w:t>
            </w:r>
          </w:p>
          <w:p w14:paraId="7DD9F311" w14:textId="77777777" w:rsidR="00361513" w:rsidRDefault="00000000">
            <w:pPr>
              <w:pStyle w:val="TableParagraph"/>
              <w:spacing w:line="20" w:lineRule="exact"/>
              <w:ind w:left="112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114300" distR="114300" wp14:anchorId="7F1F7A2F" wp14:editId="759F5854">
                      <wp:extent cx="913130" cy="12700"/>
                      <wp:effectExtent l="0" t="0" r="0" b="0"/>
                      <wp:docPr id="38" name="Group 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3130" cy="12700"/>
                                <a:chOff x="0" y="0"/>
                                <a:chExt cx="1438" cy="20"/>
                              </a:xfrm>
                            </wpg:grpSpPr>
                            <wps:wsp>
                              <wps:cNvPr id="36" name="Rectangle 59"/>
                              <wps:cNvSpPr/>
                              <wps:spPr>
                                <a:xfrm>
                                  <a:off x="0" y="0"/>
                                  <a:ext cx="1438" cy="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noFill/>
                                </a:ln>
                              </wps:spPr>
                              <wps:bodyPr upright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D60C3D" id="Group 58" o:spid="_x0000_s1026" style="width:71.9pt;height:1pt;mso-position-horizontal-relative:char;mso-position-vertical-relative:line" coordsize="14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">
                      <v:rect id="Rectangle 59" o:spid="_x0000_s1027" style="position:absolute;width:1438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        <w10:anchorlock/>
                    </v:group>
                  </w:pict>
                </mc:Fallback>
              </mc:AlternateContent>
            </w:r>
          </w:p>
          <w:p w14:paraId="2D4EC5BE" w14:textId="77777777" w:rsidR="00361513" w:rsidRDefault="00361513">
            <w:pPr>
              <w:pStyle w:val="TableParagraph"/>
              <w:rPr>
                <w:sz w:val="20"/>
              </w:rPr>
            </w:pPr>
          </w:p>
          <w:tbl>
            <w:tblPr>
              <w:tblW w:w="8311" w:type="dxa"/>
              <w:tblInd w:w="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04"/>
              <w:gridCol w:w="569"/>
              <w:gridCol w:w="1556"/>
              <w:gridCol w:w="4782"/>
            </w:tblGrid>
            <w:tr w:rsidR="00361513" w14:paraId="07150383" w14:textId="77777777">
              <w:trPr>
                <w:trHeight w:val="428"/>
              </w:trPr>
              <w:tc>
                <w:tcPr>
                  <w:tcW w:w="1404" w:type="dxa"/>
                  <w:vMerge w:val="restart"/>
                  <w:shd w:val="clear" w:color="auto" w:fill="CCFFCC"/>
                </w:tcPr>
                <w:p w14:paraId="4204D986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4F19B8CE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28D3897C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564E1AEF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0D6C2835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094F2384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3C124383" w14:textId="77777777" w:rsidR="00361513" w:rsidRDefault="00361513">
                  <w:pPr>
                    <w:pStyle w:val="TableParagraph"/>
                    <w:spacing w:before="9"/>
                    <w:rPr>
                      <w:sz w:val="23"/>
                    </w:rPr>
                  </w:pPr>
                </w:p>
                <w:p w14:paraId="23B4DA26" w14:textId="77777777" w:rsidR="00361513" w:rsidRDefault="00000000">
                  <w:pPr>
                    <w:pStyle w:val="TableParagraph"/>
                    <w:spacing w:line="362" w:lineRule="auto"/>
                    <w:ind w:left="434" w:right="239" w:hanging="315"/>
                    <w:rPr>
                      <w:b/>
                      <w:sz w:val="17"/>
                    </w:rPr>
                  </w:pPr>
                  <w:r>
                    <w:rPr>
                      <w:b/>
                      <w:spacing w:val="-2"/>
                      <w:sz w:val="17"/>
                    </w:rPr>
                    <w:t xml:space="preserve">Luồng sự </w:t>
                  </w:r>
                  <w:r>
                    <w:rPr>
                      <w:b/>
                      <w:spacing w:val="-1"/>
                      <w:sz w:val="17"/>
                    </w:rPr>
                    <w:t>kiện</w:t>
                  </w:r>
                  <w:r>
                    <w:rPr>
                      <w:b/>
                      <w:spacing w:val="-40"/>
                      <w:sz w:val="17"/>
                    </w:rPr>
                    <w:t xml:space="preserve"> </w:t>
                  </w:r>
                  <w:r>
                    <w:rPr>
                      <w:b/>
                      <w:sz w:val="17"/>
                    </w:rPr>
                    <w:t>chính</w:t>
                  </w:r>
                </w:p>
              </w:tc>
              <w:tc>
                <w:tcPr>
                  <w:tcW w:w="569" w:type="dxa"/>
                  <w:shd w:val="clear" w:color="auto" w:fill="FFCC99"/>
                </w:tcPr>
                <w:p w14:paraId="6C21AA4F" w14:textId="77777777" w:rsidR="00361513" w:rsidRDefault="00000000">
                  <w:pPr>
                    <w:pStyle w:val="TableParagraph"/>
                    <w:spacing w:before="138"/>
                    <w:ind w:left="78" w:right="92"/>
                    <w:jc w:val="center"/>
                    <w:rPr>
                      <w:b/>
                      <w:sz w:val="17"/>
                    </w:rPr>
                  </w:pPr>
                  <w:r>
                    <w:rPr>
                      <w:b/>
                      <w:sz w:val="17"/>
                    </w:rPr>
                    <w:t>STT</w:t>
                  </w:r>
                </w:p>
              </w:tc>
              <w:tc>
                <w:tcPr>
                  <w:tcW w:w="1556" w:type="dxa"/>
                  <w:shd w:val="clear" w:color="auto" w:fill="FFCC99"/>
                </w:tcPr>
                <w:p w14:paraId="628F95FA" w14:textId="77777777" w:rsidR="00361513" w:rsidRDefault="00000000">
                  <w:pPr>
                    <w:pStyle w:val="TableParagraph"/>
                    <w:spacing w:before="138"/>
                    <w:ind w:left="268"/>
                    <w:rPr>
                      <w:b/>
                      <w:sz w:val="17"/>
                    </w:rPr>
                  </w:pPr>
                  <w:r>
                    <w:rPr>
                      <w:b/>
                      <w:sz w:val="17"/>
                    </w:rPr>
                    <w:t>Thực</w:t>
                  </w:r>
                  <w:r>
                    <w:rPr>
                      <w:b/>
                      <w:spacing w:val="-9"/>
                      <w:sz w:val="17"/>
                    </w:rPr>
                    <w:t xml:space="preserve"> </w:t>
                  </w:r>
                  <w:r>
                    <w:rPr>
                      <w:b/>
                      <w:sz w:val="17"/>
                    </w:rPr>
                    <w:t>hiện</w:t>
                  </w:r>
                  <w:r>
                    <w:rPr>
                      <w:b/>
                      <w:spacing w:val="-6"/>
                      <w:sz w:val="17"/>
                    </w:rPr>
                    <w:t xml:space="preserve"> </w:t>
                  </w:r>
                  <w:r>
                    <w:rPr>
                      <w:b/>
                      <w:sz w:val="17"/>
                    </w:rPr>
                    <w:t>bởi</w:t>
                  </w:r>
                </w:p>
              </w:tc>
              <w:tc>
                <w:tcPr>
                  <w:tcW w:w="4782" w:type="dxa"/>
                  <w:shd w:val="clear" w:color="auto" w:fill="FFCC99"/>
                </w:tcPr>
                <w:p w14:paraId="39798CA2" w14:textId="77777777" w:rsidR="00361513" w:rsidRDefault="00000000">
                  <w:pPr>
                    <w:pStyle w:val="TableParagraph"/>
                    <w:spacing w:before="138"/>
                    <w:ind w:left="2242" w:right="1679"/>
                    <w:jc w:val="center"/>
                    <w:rPr>
                      <w:b/>
                      <w:sz w:val="17"/>
                    </w:rPr>
                  </w:pPr>
                  <w:r>
                    <w:rPr>
                      <w:b/>
                      <w:sz w:val="17"/>
                    </w:rPr>
                    <w:t>Hành</w:t>
                  </w:r>
                  <w:r>
                    <w:rPr>
                      <w:b/>
                      <w:spacing w:val="-8"/>
                      <w:sz w:val="17"/>
                    </w:rPr>
                    <w:t xml:space="preserve"> </w:t>
                  </w:r>
                  <w:r>
                    <w:rPr>
                      <w:b/>
                      <w:sz w:val="17"/>
                    </w:rPr>
                    <w:t>động</w:t>
                  </w:r>
                </w:p>
              </w:tc>
            </w:tr>
            <w:tr w:rsidR="00361513" w14:paraId="4303A95B" w14:textId="77777777">
              <w:trPr>
                <w:trHeight w:val="421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4C347834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69" w:type="dxa"/>
                </w:tcPr>
                <w:p w14:paraId="13F444E6" w14:textId="77777777" w:rsidR="00361513" w:rsidRDefault="00000000">
                  <w:pPr>
                    <w:pStyle w:val="TableParagraph"/>
                    <w:spacing w:before="120"/>
                    <w:ind w:left="78" w:right="71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1.</w:t>
                  </w:r>
                </w:p>
              </w:tc>
              <w:tc>
                <w:tcPr>
                  <w:tcW w:w="1556" w:type="dxa"/>
                </w:tcPr>
                <w:p w14:paraId="1D03F583" w14:textId="77777777" w:rsidR="00361513" w:rsidRDefault="00000000">
                  <w:pPr>
                    <w:pStyle w:val="TableParagraph"/>
                    <w:spacing w:before="120"/>
                    <w:ind w:left="211"/>
                    <w:rPr>
                      <w:sz w:val="19"/>
                      <w:lang w:val="en-US"/>
                    </w:rPr>
                  </w:pPr>
                  <w:r>
                    <w:rPr>
                      <w:sz w:val="19"/>
                      <w:lang w:val="en-US"/>
                    </w:rPr>
                    <w:t xml:space="preserve">Quản </w:t>
                  </w:r>
                  <w:proofErr w:type="spellStart"/>
                  <w:r>
                    <w:rPr>
                      <w:sz w:val="19"/>
                      <w:lang w:val="en-US"/>
                    </w:rPr>
                    <w:t>trị</w:t>
                  </w:r>
                  <w:proofErr w:type="spellEnd"/>
                  <w:r>
                    <w:rPr>
                      <w:sz w:val="19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lang w:val="en-US"/>
                    </w:rPr>
                    <w:t>viên</w:t>
                  </w:r>
                  <w:proofErr w:type="spellEnd"/>
                  <w:r>
                    <w:rPr>
                      <w:sz w:val="19"/>
                      <w:lang w:val="en-US"/>
                    </w:rPr>
                    <w:t xml:space="preserve"> </w:t>
                  </w:r>
                </w:p>
              </w:tc>
              <w:tc>
                <w:tcPr>
                  <w:tcW w:w="4782" w:type="dxa"/>
                </w:tcPr>
                <w:p w14:paraId="3BEE60C8" w14:textId="77777777" w:rsidR="00361513" w:rsidRDefault="00000000">
                  <w:pPr>
                    <w:pStyle w:val="TableParagraph"/>
                    <w:spacing w:before="120"/>
                    <w:ind w:left="109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xem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chi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tiết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-6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pacing w:val="-6"/>
                      <w:sz w:val="19"/>
                      <w:lang w:val="en-US"/>
                    </w:rPr>
                    <w:t>đăng</w:t>
                  </w:r>
                  <w:proofErr w:type="spellEnd"/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và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yêu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cầu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sửa</w:t>
                  </w:r>
                </w:p>
              </w:tc>
            </w:tr>
            <w:tr w:rsidR="00361513" w14:paraId="1DB9FFE3" w14:textId="77777777">
              <w:trPr>
                <w:trHeight w:val="681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7E84D395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69" w:type="dxa"/>
                </w:tcPr>
                <w:p w14:paraId="48B5FEED" w14:textId="77777777" w:rsidR="00361513" w:rsidRDefault="00000000">
                  <w:pPr>
                    <w:pStyle w:val="TableParagraph"/>
                    <w:spacing w:before="120"/>
                    <w:ind w:left="78" w:right="71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2.</w:t>
                  </w:r>
                </w:p>
              </w:tc>
              <w:tc>
                <w:tcPr>
                  <w:tcW w:w="1556" w:type="dxa"/>
                </w:tcPr>
                <w:p w14:paraId="0901B76C" w14:textId="77777777" w:rsidR="00361513" w:rsidRDefault="00000000">
                  <w:pPr>
                    <w:pStyle w:val="TableParagraph"/>
                    <w:spacing w:before="120"/>
                    <w:ind w:left="211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82" w:type="dxa"/>
                </w:tcPr>
                <w:p w14:paraId="21E65E3D" w14:textId="77777777" w:rsidR="00361513" w:rsidRDefault="00000000">
                  <w:pPr>
                    <w:pStyle w:val="TableParagraph"/>
                    <w:spacing w:before="120" w:line="288" w:lineRule="auto"/>
                    <w:ind w:left="109"/>
                    <w:rPr>
                      <w:sz w:val="19"/>
                    </w:rPr>
                  </w:pPr>
                  <w:r>
                    <w:rPr>
                      <w:sz w:val="19"/>
                    </w:rPr>
                    <w:t>Lấy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thông tin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chi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tiết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 w:rsidRPr="00093C01">
                    <w:rPr>
                      <w:spacing w:val="-7"/>
                      <w:sz w:val="19"/>
                    </w:rPr>
                    <w:t>đăng</w:t>
                  </w:r>
                  <w:r>
                    <w:rPr>
                      <w:spacing w:val="-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và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hiển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thị</w:t>
                  </w:r>
                  <w:r>
                    <w:rPr>
                      <w:spacing w:val="-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tin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hiện tại</w:t>
                  </w:r>
                  <w:r w:rsidRPr="00093C01">
                    <w:rPr>
                      <w:sz w:val="19"/>
                    </w:rPr>
                    <w:t xml:space="preserve"> </w:t>
                  </w:r>
                  <w:r>
                    <w:rPr>
                      <w:spacing w:val="-4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lên giao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diện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của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chức năng</w:t>
                  </w:r>
                  <w:r>
                    <w:rPr>
                      <w:spacing w:val="-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sửa</w:t>
                  </w:r>
                </w:p>
              </w:tc>
            </w:tr>
            <w:tr w:rsidR="00361513" w14:paraId="3C95501A" w14:textId="77777777">
              <w:trPr>
                <w:trHeight w:val="686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039A6403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69" w:type="dxa"/>
                </w:tcPr>
                <w:p w14:paraId="54FB7193" w14:textId="77777777" w:rsidR="00361513" w:rsidRDefault="00000000">
                  <w:pPr>
                    <w:pStyle w:val="TableParagraph"/>
                    <w:spacing w:before="125"/>
                    <w:ind w:left="78" w:right="71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3.</w:t>
                  </w:r>
                </w:p>
              </w:tc>
              <w:tc>
                <w:tcPr>
                  <w:tcW w:w="1556" w:type="dxa"/>
                </w:tcPr>
                <w:p w14:paraId="4D40EDDE" w14:textId="77777777" w:rsidR="00361513" w:rsidRDefault="00000000">
                  <w:pPr>
                    <w:pStyle w:val="TableParagraph"/>
                    <w:spacing w:before="125"/>
                    <w:ind w:left="211"/>
                    <w:rPr>
                      <w:sz w:val="19"/>
                    </w:rPr>
                  </w:pPr>
                  <w:r>
                    <w:rPr>
                      <w:sz w:val="19"/>
                      <w:lang w:val="en-US"/>
                    </w:rPr>
                    <w:t xml:space="preserve">Quản </w:t>
                  </w:r>
                  <w:proofErr w:type="spellStart"/>
                  <w:r>
                    <w:rPr>
                      <w:sz w:val="19"/>
                      <w:lang w:val="en-US"/>
                    </w:rPr>
                    <w:t>trị</w:t>
                  </w:r>
                  <w:proofErr w:type="spellEnd"/>
                  <w:r>
                    <w:rPr>
                      <w:sz w:val="19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lang w:val="en-US"/>
                    </w:rPr>
                    <w:t>viên</w:t>
                  </w:r>
                  <w:proofErr w:type="spellEnd"/>
                  <w:r>
                    <w:rPr>
                      <w:sz w:val="19"/>
                      <w:lang w:val="en-US"/>
                    </w:rPr>
                    <w:t xml:space="preserve"> </w:t>
                  </w:r>
                </w:p>
              </w:tc>
              <w:tc>
                <w:tcPr>
                  <w:tcW w:w="4782" w:type="dxa"/>
                </w:tcPr>
                <w:p w14:paraId="4EF232D7" w14:textId="77777777" w:rsidR="00361513" w:rsidRDefault="00000000">
                  <w:pPr>
                    <w:pStyle w:val="TableParagraph"/>
                    <w:spacing w:before="125" w:line="288" w:lineRule="auto"/>
                    <w:ind w:left="109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Chỉnh</w:t>
                  </w:r>
                  <w:r>
                    <w:rPr>
                      <w:spacing w:val="-1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sửa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các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tin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 w:rsidRPr="00093C01">
                    <w:rPr>
                      <w:spacing w:val="-9"/>
                      <w:sz w:val="19"/>
                    </w:rPr>
                    <w:t>đăng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(mô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tả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phía</w:t>
                  </w:r>
                  <w:r>
                    <w:rPr>
                      <w:spacing w:val="-1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dưới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*)</w:t>
                  </w:r>
                  <w:r>
                    <w:rPr>
                      <w:spacing w:val="-1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và</w:t>
                  </w:r>
                  <w:r>
                    <w:rPr>
                      <w:spacing w:val="-1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yêu</w:t>
                  </w:r>
                  <w:r>
                    <w:rPr>
                      <w:spacing w:val="-4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cầu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sửa</w:t>
                  </w:r>
                </w:p>
              </w:tc>
            </w:tr>
            <w:tr w:rsidR="00361513" w14:paraId="4F7A79E0" w14:textId="77777777">
              <w:trPr>
                <w:trHeight w:val="530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472EC1CC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69" w:type="dxa"/>
                </w:tcPr>
                <w:p w14:paraId="67CD8C78" w14:textId="77777777" w:rsidR="00361513" w:rsidRDefault="00000000">
                  <w:pPr>
                    <w:pStyle w:val="TableParagraph"/>
                    <w:spacing w:before="122"/>
                    <w:ind w:left="78" w:right="71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4.</w:t>
                  </w:r>
                </w:p>
              </w:tc>
              <w:tc>
                <w:tcPr>
                  <w:tcW w:w="1556" w:type="dxa"/>
                </w:tcPr>
                <w:p w14:paraId="5392BDDF" w14:textId="77777777" w:rsidR="00361513" w:rsidRDefault="00000000">
                  <w:pPr>
                    <w:pStyle w:val="TableParagraph"/>
                    <w:spacing w:before="122"/>
                    <w:ind w:left="211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82" w:type="dxa"/>
                </w:tcPr>
                <w:p w14:paraId="3F8AEB87" w14:textId="77777777" w:rsidR="00361513" w:rsidRDefault="00000000">
                  <w:pPr>
                    <w:pStyle w:val="TableParagraph"/>
                    <w:spacing w:before="122"/>
                    <w:ind w:left="109"/>
                    <w:rPr>
                      <w:sz w:val="19"/>
                    </w:rPr>
                  </w:pPr>
                  <w:r>
                    <w:rPr>
                      <w:sz w:val="19"/>
                    </w:rPr>
                    <w:t>Kiểm</w:t>
                  </w:r>
                  <w:r>
                    <w:rPr>
                      <w:spacing w:val="-1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tra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các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trường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nhập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liệu</w:t>
                  </w:r>
                </w:p>
              </w:tc>
            </w:tr>
            <w:tr w:rsidR="00361513" w14:paraId="24641DC0" w14:textId="77777777">
              <w:trPr>
                <w:trHeight w:val="683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28A26C6E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69" w:type="dxa"/>
                </w:tcPr>
                <w:p w14:paraId="7A267A92" w14:textId="77777777" w:rsidR="00361513" w:rsidRDefault="00000000">
                  <w:pPr>
                    <w:pStyle w:val="TableParagraph"/>
                    <w:spacing w:before="122"/>
                    <w:ind w:left="78" w:right="71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5.</w:t>
                  </w:r>
                </w:p>
              </w:tc>
              <w:tc>
                <w:tcPr>
                  <w:tcW w:w="1556" w:type="dxa"/>
                </w:tcPr>
                <w:p w14:paraId="31391F3D" w14:textId="77777777" w:rsidR="00361513" w:rsidRDefault="00000000">
                  <w:pPr>
                    <w:pStyle w:val="TableParagraph"/>
                    <w:spacing w:before="122"/>
                    <w:ind w:left="211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82" w:type="dxa"/>
                </w:tcPr>
                <w:p w14:paraId="777025B9" w14:textId="77777777" w:rsidR="00361513" w:rsidRDefault="00000000">
                  <w:pPr>
                    <w:pStyle w:val="TableParagraph"/>
                    <w:spacing w:before="122" w:line="288" w:lineRule="auto"/>
                    <w:ind w:left="109"/>
                    <w:rPr>
                      <w:sz w:val="19"/>
                    </w:rPr>
                  </w:pPr>
                  <w:r>
                    <w:rPr>
                      <w:spacing w:val="-1"/>
                      <w:sz w:val="19"/>
                    </w:rPr>
                    <w:t>Cập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nhật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các</w:t>
                  </w:r>
                  <w:r>
                    <w:rPr>
                      <w:spacing w:val="-1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tin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cần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chỉnh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sửa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và</w:t>
                  </w:r>
                  <w:r>
                    <w:rPr>
                      <w:spacing w:val="-1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báo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chỉnh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sửa</w:t>
                  </w:r>
                  <w:r>
                    <w:rPr>
                      <w:spacing w:val="-4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thành công.</w:t>
                  </w:r>
                </w:p>
              </w:tc>
            </w:tr>
            <w:tr w:rsidR="00361513" w14:paraId="20B72836" w14:textId="77777777">
              <w:trPr>
                <w:trHeight w:val="683"/>
              </w:trPr>
              <w:tc>
                <w:tcPr>
                  <w:tcW w:w="1404" w:type="dxa"/>
                  <w:vMerge w:val="restart"/>
                  <w:shd w:val="clear" w:color="auto" w:fill="CCFFCC"/>
                </w:tcPr>
                <w:p w14:paraId="2FD605D3" w14:textId="77777777" w:rsidR="00361513" w:rsidRDefault="00361513">
                  <w:pPr>
                    <w:pStyle w:val="TableParagraph"/>
                    <w:rPr>
                      <w:sz w:val="20"/>
                    </w:rPr>
                  </w:pPr>
                </w:p>
                <w:p w14:paraId="40AA3689" w14:textId="77777777" w:rsidR="00361513" w:rsidRDefault="00000000">
                  <w:pPr>
                    <w:pStyle w:val="TableParagraph"/>
                    <w:spacing w:before="171"/>
                    <w:ind w:left="371" w:right="126" w:hanging="252"/>
                    <w:rPr>
                      <w:b/>
                      <w:sz w:val="19"/>
                    </w:rPr>
                  </w:pPr>
                  <w:r>
                    <w:rPr>
                      <w:b/>
                      <w:spacing w:val="-1"/>
                      <w:sz w:val="19"/>
                    </w:rPr>
                    <w:t>Luồng</w:t>
                  </w:r>
                  <w:r>
                    <w:rPr>
                      <w:b/>
                      <w:spacing w:val="-9"/>
                      <w:sz w:val="19"/>
                    </w:rPr>
                    <w:t xml:space="preserve"> </w:t>
                  </w:r>
                  <w:r>
                    <w:rPr>
                      <w:b/>
                      <w:spacing w:val="-1"/>
                      <w:sz w:val="19"/>
                    </w:rPr>
                    <w:t>sự</w:t>
                  </w:r>
                  <w:r>
                    <w:rPr>
                      <w:b/>
                      <w:spacing w:val="-11"/>
                      <w:sz w:val="19"/>
                    </w:rPr>
                    <w:t xml:space="preserve"> </w:t>
                  </w:r>
                  <w:r>
                    <w:rPr>
                      <w:b/>
                      <w:spacing w:val="-1"/>
                      <w:sz w:val="19"/>
                    </w:rPr>
                    <w:t>kiện</w:t>
                  </w:r>
                  <w:r>
                    <w:rPr>
                      <w:b/>
                      <w:spacing w:val="-45"/>
                      <w:sz w:val="19"/>
                    </w:rPr>
                    <w:t xml:space="preserve"> </w:t>
                  </w:r>
                  <w:r>
                    <w:rPr>
                      <w:b/>
                      <w:sz w:val="19"/>
                    </w:rPr>
                    <w:t>thay thế</w:t>
                  </w:r>
                </w:p>
              </w:tc>
              <w:tc>
                <w:tcPr>
                  <w:tcW w:w="569" w:type="dxa"/>
                </w:tcPr>
                <w:p w14:paraId="5CFAF92A" w14:textId="77777777" w:rsidR="00361513" w:rsidRDefault="00000000">
                  <w:pPr>
                    <w:pStyle w:val="TableParagraph"/>
                    <w:spacing w:before="120"/>
                    <w:ind w:left="78" w:right="7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4a.</w:t>
                  </w:r>
                </w:p>
              </w:tc>
              <w:tc>
                <w:tcPr>
                  <w:tcW w:w="1556" w:type="dxa"/>
                </w:tcPr>
                <w:p w14:paraId="2335A078" w14:textId="77777777" w:rsidR="00361513" w:rsidRDefault="00000000">
                  <w:pPr>
                    <w:pStyle w:val="TableParagraph"/>
                    <w:spacing w:before="120"/>
                    <w:ind w:left="211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82" w:type="dxa"/>
                </w:tcPr>
                <w:p w14:paraId="5B59D7C3" w14:textId="77777777" w:rsidR="00361513" w:rsidRDefault="00000000">
                  <w:pPr>
                    <w:pStyle w:val="TableParagraph"/>
                    <w:spacing w:before="120" w:line="288" w:lineRule="auto"/>
                    <w:ind w:left="109" w:right="39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báo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lỗi</w:t>
                  </w:r>
                  <w:r>
                    <w:rPr>
                      <w:spacing w:val="-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nếu</w:t>
                  </w:r>
                  <w:r>
                    <w:rPr>
                      <w:spacing w:val="-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các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trường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nhập</w:t>
                  </w:r>
                  <w:r>
                    <w:rPr>
                      <w:spacing w:val="-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liệu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không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đúng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định</w:t>
                  </w:r>
                  <w:r>
                    <w:rPr>
                      <w:spacing w:val="-4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dạng</w:t>
                  </w:r>
                </w:p>
              </w:tc>
            </w:tr>
            <w:tr w:rsidR="00361513" w14:paraId="4197F312" w14:textId="77777777">
              <w:trPr>
                <w:trHeight w:val="424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2D8E6753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69" w:type="dxa"/>
                </w:tcPr>
                <w:p w14:paraId="4B1EAE79" w14:textId="77777777" w:rsidR="00361513" w:rsidRDefault="00000000">
                  <w:pPr>
                    <w:pStyle w:val="TableParagraph"/>
                    <w:spacing w:before="120"/>
                    <w:ind w:left="78" w:right="7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5a.</w:t>
                  </w:r>
                </w:p>
              </w:tc>
              <w:tc>
                <w:tcPr>
                  <w:tcW w:w="1556" w:type="dxa"/>
                </w:tcPr>
                <w:p w14:paraId="73183132" w14:textId="77777777" w:rsidR="00361513" w:rsidRDefault="00000000">
                  <w:pPr>
                    <w:pStyle w:val="TableParagraph"/>
                    <w:spacing w:before="120"/>
                    <w:ind w:left="211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82" w:type="dxa"/>
                </w:tcPr>
                <w:p w14:paraId="022431D2" w14:textId="77777777" w:rsidR="00361513" w:rsidRDefault="00000000">
                  <w:pPr>
                    <w:pStyle w:val="TableParagraph"/>
                    <w:spacing w:before="120"/>
                    <w:ind w:left="109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báo</w:t>
                  </w:r>
                  <w:r>
                    <w:rPr>
                      <w:spacing w:val="-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lỗi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nếu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cập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nhật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không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thành</w:t>
                  </w:r>
                  <w:r>
                    <w:rPr>
                      <w:spacing w:val="-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công</w:t>
                  </w:r>
                </w:p>
              </w:tc>
            </w:tr>
          </w:tbl>
          <w:p w14:paraId="7D54D2B4" w14:textId="77777777" w:rsidR="00361513" w:rsidRPr="00093C01" w:rsidRDefault="00361513">
            <w:pPr>
              <w:pStyle w:val="TableParagraph"/>
              <w:rPr>
                <w:sz w:val="20"/>
              </w:rPr>
            </w:pPr>
          </w:p>
          <w:p w14:paraId="3A243A14" w14:textId="77777777" w:rsidR="00361513" w:rsidRDefault="00361513">
            <w:pPr>
              <w:pStyle w:val="TableParagraph"/>
              <w:spacing w:before="8"/>
              <w:rPr>
                <w:sz w:val="15"/>
              </w:rPr>
            </w:pPr>
          </w:p>
          <w:p w14:paraId="1AD4E051" w14:textId="77777777" w:rsidR="00361513" w:rsidRDefault="00000000">
            <w:pPr>
              <w:pStyle w:val="TableParagraph"/>
              <w:spacing w:line="212" w:lineRule="exact"/>
              <w:rPr>
                <w:b/>
                <w:sz w:val="19"/>
              </w:rPr>
            </w:pPr>
            <w:proofErr w:type="spellStart"/>
            <w:r>
              <w:rPr>
                <w:b/>
                <w:sz w:val="19"/>
              </w:rPr>
              <w:t>Xoá</w:t>
            </w:r>
            <w:proofErr w:type="spellEnd"/>
            <w:r>
              <w:rPr>
                <w:b/>
                <w:spacing w:val="-6"/>
                <w:sz w:val="19"/>
              </w:rPr>
              <w:t xml:space="preserve"> </w:t>
            </w:r>
            <w:r>
              <w:rPr>
                <w:b/>
                <w:sz w:val="19"/>
              </w:rPr>
              <w:t>(D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-</w:t>
            </w:r>
            <w:r>
              <w:rPr>
                <w:b/>
                <w:spacing w:val="-8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Delete</w:t>
            </w:r>
            <w:proofErr w:type="spellEnd"/>
            <w:r>
              <w:rPr>
                <w:b/>
                <w:sz w:val="19"/>
              </w:rPr>
              <w:t>)</w:t>
            </w:r>
            <w:r>
              <w:rPr>
                <w:b/>
                <w:sz w:val="19"/>
                <w:lang w:val="en-US"/>
              </w:rPr>
              <w:t>:</w:t>
            </w:r>
          </w:p>
        </w:tc>
      </w:tr>
      <w:tr w:rsidR="00361513" w14:paraId="708CB220" w14:textId="77777777">
        <w:trPr>
          <w:trHeight w:val="393"/>
        </w:trPr>
        <w:tc>
          <w:tcPr>
            <w:tcW w:w="216" w:type="dxa"/>
            <w:vMerge w:val="restart"/>
            <w:tcBorders>
              <w:top w:val="single" w:sz="8" w:space="0" w:color="000000"/>
            </w:tcBorders>
          </w:tcPr>
          <w:p w14:paraId="011D83D2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1404" w:type="dxa"/>
            <w:gridSpan w:val="2"/>
            <w:vMerge w:val="restart"/>
            <w:tcBorders>
              <w:top w:val="single" w:sz="12" w:space="0" w:color="000000"/>
              <w:bottom w:val="double" w:sz="0" w:space="0" w:color="000000"/>
            </w:tcBorders>
            <w:shd w:val="clear" w:color="auto" w:fill="CCFFCC"/>
          </w:tcPr>
          <w:p w14:paraId="6456CE01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7129D779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6D3C43D3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3C02F40F" w14:textId="77777777" w:rsidR="00361513" w:rsidRDefault="00361513">
            <w:pPr>
              <w:pStyle w:val="TableParagraph"/>
              <w:spacing w:before="9"/>
              <w:rPr>
                <w:sz w:val="18"/>
              </w:rPr>
            </w:pPr>
          </w:p>
          <w:p w14:paraId="5859A768" w14:textId="77777777" w:rsidR="00361513" w:rsidRDefault="00000000">
            <w:pPr>
              <w:pStyle w:val="TableParagraph"/>
              <w:spacing w:line="360" w:lineRule="auto"/>
              <w:ind w:left="438" w:right="235" w:hanging="315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 xml:space="preserve">Luồng sự </w:t>
            </w:r>
            <w:r>
              <w:rPr>
                <w:b/>
                <w:spacing w:val="-1"/>
                <w:sz w:val="17"/>
              </w:rPr>
              <w:t>kiện</w:t>
            </w:r>
            <w:r>
              <w:rPr>
                <w:b/>
                <w:spacing w:val="-40"/>
                <w:sz w:val="17"/>
              </w:rPr>
              <w:t xml:space="preserve"> </w:t>
            </w:r>
            <w:r>
              <w:rPr>
                <w:b/>
                <w:sz w:val="17"/>
              </w:rPr>
              <w:t>chính</w:t>
            </w:r>
          </w:p>
        </w:tc>
        <w:tc>
          <w:tcPr>
            <w:tcW w:w="569" w:type="dxa"/>
            <w:shd w:val="clear" w:color="auto" w:fill="FFCC99"/>
          </w:tcPr>
          <w:p w14:paraId="02783752" w14:textId="77777777" w:rsidR="00361513" w:rsidRDefault="00000000">
            <w:pPr>
              <w:pStyle w:val="TableParagraph"/>
              <w:spacing w:before="121"/>
              <w:ind w:right="114"/>
              <w:jc w:val="right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556" w:type="dxa"/>
            <w:shd w:val="clear" w:color="auto" w:fill="FFCC99"/>
          </w:tcPr>
          <w:p w14:paraId="58EF05E7" w14:textId="77777777" w:rsidR="00361513" w:rsidRDefault="00000000">
            <w:pPr>
              <w:pStyle w:val="TableParagraph"/>
              <w:spacing w:before="121"/>
              <w:ind w:left="273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6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782" w:type="dxa"/>
            <w:gridSpan w:val="3"/>
            <w:shd w:val="clear" w:color="auto" w:fill="FFCC99"/>
          </w:tcPr>
          <w:p w14:paraId="64C242D7" w14:textId="77777777" w:rsidR="00361513" w:rsidRDefault="00000000">
            <w:pPr>
              <w:pStyle w:val="TableParagraph"/>
              <w:spacing w:before="121"/>
              <w:ind w:left="2247" w:right="1674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8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235" w:type="dxa"/>
            <w:vMerge w:val="restart"/>
            <w:tcBorders>
              <w:top w:val="nil"/>
              <w:bottom w:val="nil"/>
            </w:tcBorders>
          </w:tcPr>
          <w:p w14:paraId="0B8B0D5F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469885DA" w14:textId="77777777">
        <w:trPr>
          <w:trHeight w:val="401"/>
        </w:trPr>
        <w:tc>
          <w:tcPr>
            <w:tcW w:w="216" w:type="dxa"/>
            <w:vMerge/>
            <w:tcBorders>
              <w:top w:val="nil"/>
            </w:tcBorders>
          </w:tcPr>
          <w:p w14:paraId="609A73CD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vMerge/>
            <w:tcBorders>
              <w:top w:val="nil"/>
              <w:bottom w:val="double" w:sz="0" w:space="0" w:color="000000"/>
            </w:tcBorders>
            <w:shd w:val="clear" w:color="auto" w:fill="CCFFCC"/>
          </w:tcPr>
          <w:p w14:paraId="20597B2E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23D76948" w14:textId="77777777" w:rsidR="00361513" w:rsidRDefault="00000000">
            <w:pPr>
              <w:pStyle w:val="TableParagraph"/>
              <w:spacing w:before="122"/>
              <w:ind w:right="100"/>
              <w:jc w:val="right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556" w:type="dxa"/>
          </w:tcPr>
          <w:p w14:paraId="19EEB345" w14:textId="77777777" w:rsidR="00361513" w:rsidRDefault="00000000">
            <w:pPr>
              <w:pStyle w:val="TableParagraph"/>
              <w:spacing w:before="122"/>
              <w:ind w:left="216"/>
              <w:rPr>
                <w:sz w:val="19"/>
              </w:rPr>
            </w:pPr>
            <w:r>
              <w:rPr>
                <w:sz w:val="19"/>
                <w:lang w:val="en-US"/>
              </w:rPr>
              <w:t xml:space="preserve">Quản </w:t>
            </w:r>
            <w:proofErr w:type="spellStart"/>
            <w:r>
              <w:rPr>
                <w:sz w:val="19"/>
                <w:lang w:val="en-US"/>
              </w:rPr>
              <w:t>trị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viên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</w:p>
        </w:tc>
        <w:tc>
          <w:tcPr>
            <w:tcW w:w="4782" w:type="dxa"/>
            <w:gridSpan w:val="3"/>
          </w:tcPr>
          <w:p w14:paraId="756015CF" w14:textId="77777777" w:rsidR="00361513" w:rsidRDefault="00000000">
            <w:pPr>
              <w:pStyle w:val="TableParagraph"/>
              <w:spacing w:before="122"/>
              <w:ind w:left="114"/>
              <w:rPr>
                <w:sz w:val="19"/>
              </w:rPr>
            </w:pPr>
            <w:r>
              <w:rPr>
                <w:sz w:val="19"/>
              </w:rPr>
              <w:t>Chọn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9"/>
                <w:sz w:val="19"/>
              </w:rPr>
              <w:t xml:space="preserve"> </w:t>
            </w:r>
            <w:r w:rsidRPr="00093C01">
              <w:rPr>
                <w:spacing w:val="-9"/>
                <w:sz w:val="19"/>
              </w:rPr>
              <w:t>đăng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cần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xóa</w:t>
            </w:r>
            <w:r w:rsidRPr="00093C01">
              <w:rPr>
                <w:sz w:val="19"/>
              </w:rPr>
              <w:t xml:space="preserve"> và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yêu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9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xoá</w:t>
            </w:r>
            <w:proofErr w:type="spellEnd"/>
          </w:p>
        </w:tc>
        <w:tc>
          <w:tcPr>
            <w:tcW w:w="235" w:type="dxa"/>
            <w:vMerge/>
            <w:tcBorders>
              <w:top w:val="nil"/>
              <w:bottom w:val="nil"/>
            </w:tcBorders>
          </w:tcPr>
          <w:p w14:paraId="0231ABCD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2B04442C" w14:textId="77777777">
        <w:trPr>
          <w:trHeight w:val="402"/>
        </w:trPr>
        <w:tc>
          <w:tcPr>
            <w:tcW w:w="216" w:type="dxa"/>
            <w:vMerge/>
            <w:tcBorders>
              <w:top w:val="nil"/>
            </w:tcBorders>
          </w:tcPr>
          <w:p w14:paraId="6453E6BE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vMerge/>
            <w:tcBorders>
              <w:top w:val="nil"/>
              <w:bottom w:val="double" w:sz="0" w:space="0" w:color="000000"/>
            </w:tcBorders>
            <w:shd w:val="clear" w:color="auto" w:fill="CCFFCC"/>
          </w:tcPr>
          <w:p w14:paraId="01C8031C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712BF4DA" w14:textId="77777777" w:rsidR="00361513" w:rsidRDefault="00000000">
            <w:pPr>
              <w:pStyle w:val="TableParagraph"/>
              <w:spacing w:before="119"/>
              <w:ind w:right="98"/>
              <w:jc w:val="right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556" w:type="dxa"/>
          </w:tcPr>
          <w:p w14:paraId="3E5D4B6E" w14:textId="77777777" w:rsidR="00361513" w:rsidRDefault="00000000">
            <w:pPr>
              <w:pStyle w:val="TableParagraph"/>
              <w:spacing w:before="119"/>
              <w:ind w:left="21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</w:tcPr>
          <w:p w14:paraId="1C238BA9" w14:textId="77777777" w:rsidR="00361513" w:rsidRDefault="00000000">
            <w:pPr>
              <w:pStyle w:val="TableParagraph"/>
              <w:spacing w:before="119"/>
              <w:ind w:left="114"/>
              <w:rPr>
                <w:sz w:val="19"/>
              </w:rPr>
            </w:pPr>
            <w:r>
              <w:rPr>
                <w:spacing w:val="-1"/>
                <w:sz w:val="19"/>
              </w:rPr>
              <w:t>Hiển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thị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yêu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xác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nhận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việc</w:t>
            </w:r>
            <w:r>
              <w:rPr>
                <w:spacing w:val="-7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xoá</w:t>
            </w:r>
            <w:proofErr w:type="spellEnd"/>
          </w:p>
        </w:tc>
        <w:tc>
          <w:tcPr>
            <w:tcW w:w="235" w:type="dxa"/>
            <w:vMerge/>
            <w:tcBorders>
              <w:top w:val="nil"/>
              <w:bottom w:val="nil"/>
            </w:tcBorders>
          </w:tcPr>
          <w:p w14:paraId="1AB19DED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18A742C7" w14:textId="77777777">
        <w:trPr>
          <w:trHeight w:val="401"/>
        </w:trPr>
        <w:tc>
          <w:tcPr>
            <w:tcW w:w="216" w:type="dxa"/>
            <w:vMerge/>
            <w:tcBorders>
              <w:top w:val="nil"/>
            </w:tcBorders>
          </w:tcPr>
          <w:p w14:paraId="5DB812DD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vMerge/>
            <w:tcBorders>
              <w:top w:val="nil"/>
              <w:bottom w:val="double" w:sz="0" w:space="0" w:color="000000"/>
            </w:tcBorders>
            <w:shd w:val="clear" w:color="auto" w:fill="CCFFCC"/>
          </w:tcPr>
          <w:p w14:paraId="79B8A20A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3B2D6034" w14:textId="77777777" w:rsidR="00361513" w:rsidRDefault="00000000">
            <w:pPr>
              <w:pStyle w:val="TableParagraph"/>
              <w:spacing w:before="119"/>
              <w:ind w:right="98"/>
              <w:jc w:val="right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556" w:type="dxa"/>
          </w:tcPr>
          <w:p w14:paraId="56D08D6C" w14:textId="77777777" w:rsidR="00361513" w:rsidRDefault="00000000">
            <w:pPr>
              <w:pStyle w:val="TableParagraph"/>
              <w:spacing w:before="119"/>
              <w:ind w:left="216"/>
              <w:rPr>
                <w:sz w:val="19"/>
              </w:rPr>
            </w:pPr>
            <w:r>
              <w:rPr>
                <w:sz w:val="19"/>
                <w:lang w:val="en-US"/>
              </w:rPr>
              <w:t xml:space="preserve">Quản </w:t>
            </w:r>
            <w:proofErr w:type="spellStart"/>
            <w:r>
              <w:rPr>
                <w:sz w:val="19"/>
                <w:lang w:val="en-US"/>
              </w:rPr>
              <w:t>trị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viên</w:t>
            </w:r>
            <w:proofErr w:type="spellEnd"/>
          </w:p>
        </w:tc>
        <w:tc>
          <w:tcPr>
            <w:tcW w:w="4782" w:type="dxa"/>
            <w:gridSpan w:val="3"/>
          </w:tcPr>
          <w:p w14:paraId="19CE3C9B" w14:textId="77777777" w:rsidR="00361513" w:rsidRDefault="00000000">
            <w:pPr>
              <w:pStyle w:val="TableParagraph"/>
              <w:spacing w:before="119"/>
              <w:ind w:left="114"/>
              <w:rPr>
                <w:sz w:val="19"/>
              </w:rPr>
            </w:pPr>
            <w:r>
              <w:rPr>
                <w:sz w:val="19"/>
              </w:rPr>
              <w:t>Xác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nhận</w:t>
            </w:r>
            <w:r>
              <w:rPr>
                <w:spacing w:val="-5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xoá</w:t>
            </w:r>
            <w:proofErr w:type="spellEnd"/>
            <w:r>
              <w:rPr>
                <w:spacing w:val="-8"/>
                <w:sz w:val="19"/>
              </w:rPr>
              <w:t xml:space="preserve"> </w:t>
            </w:r>
            <w:r w:rsidRPr="00093C01">
              <w:rPr>
                <w:sz w:val="19"/>
              </w:rPr>
              <w:t>bài đăng</w:t>
            </w:r>
          </w:p>
        </w:tc>
        <w:tc>
          <w:tcPr>
            <w:tcW w:w="235" w:type="dxa"/>
            <w:vMerge/>
            <w:tcBorders>
              <w:top w:val="nil"/>
              <w:bottom w:val="nil"/>
            </w:tcBorders>
          </w:tcPr>
          <w:p w14:paraId="17F7CE05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25739140" w14:textId="77777777">
        <w:trPr>
          <w:trHeight w:val="413"/>
        </w:trPr>
        <w:tc>
          <w:tcPr>
            <w:tcW w:w="216" w:type="dxa"/>
            <w:vMerge/>
            <w:tcBorders>
              <w:top w:val="nil"/>
            </w:tcBorders>
          </w:tcPr>
          <w:p w14:paraId="63B97F2B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vMerge/>
            <w:tcBorders>
              <w:top w:val="nil"/>
              <w:bottom w:val="double" w:sz="0" w:space="0" w:color="000000"/>
            </w:tcBorders>
            <w:shd w:val="clear" w:color="auto" w:fill="CCFFCC"/>
          </w:tcPr>
          <w:p w14:paraId="5E507B45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  <w:tcBorders>
              <w:bottom w:val="double" w:sz="0" w:space="0" w:color="000000"/>
            </w:tcBorders>
          </w:tcPr>
          <w:p w14:paraId="5096006C" w14:textId="77777777" w:rsidR="00361513" w:rsidRDefault="00000000">
            <w:pPr>
              <w:pStyle w:val="TableParagraph"/>
              <w:spacing w:before="119"/>
              <w:ind w:right="98"/>
              <w:jc w:val="right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556" w:type="dxa"/>
            <w:tcBorders>
              <w:bottom w:val="double" w:sz="0" w:space="0" w:color="000000"/>
            </w:tcBorders>
          </w:tcPr>
          <w:p w14:paraId="259B20D4" w14:textId="77777777" w:rsidR="00361513" w:rsidRDefault="00000000">
            <w:pPr>
              <w:pStyle w:val="TableParagraph"/>
              <w:spacing w:before="119"/>
              <w:ind w:left="21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</w:tcPr>
          <w:p w14:paraId="4B472694" w14:textId="77777777" w:rsidR="00361513" w:rsidRDefault="00000000">
            <w:pPr>
              <w:pStyle w:val="TableParagraph"/>
              <w:spacing w:before="119"/>
              <w:ind w:left="114"/>
              <w:rPr>
                <w:sz w:val="19"/>
              </w:rPr>
            </w:pPr>
            <w:proofErr w:type="spellStart"/>
            <w:r>
              <w:rPr>
                <w:sz w:val="19"/>
              </w:rPr>
              <w:t>Xoá</w:t>
            </w:r>
            <w:proofErr w:type="spellEnd"/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9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xoá</w:t>
            </w:r>
            <w:proofErr w:type="spellEnd"/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thành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công</w:t>
            </w:r>
          </w:p>
        </w:tc>
        <w:tc>
          <w:tcPr>
            <w:tcW w:w="235" w:type="dxa"/>
            <w:vMerge/>
            <w:tcBorders>
              <w:top w:val="nil"/>
              <w:bottom w:val="nil"/>
            </w:tcBorders>
          </w:tcPr>
          <w:p w14:paraId="039FD323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75B44393" w14:textId="77777777">
        <w:trPr>
          <w:trHeight w:val="563"/>
        </w:trPr>
        <w:tc>
          <w:tcPr>
            <w:tcW w:w="218" w:type="dxa"/>
            <w:tcBorders>
              <w:bottom w:val="nil"/>
            </w:tcBorders>
          </w:tcPr>
          <w:p w14:paraId="5D980C2E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1404" w:type="dxa"/>
            <w:gridSpan w:val="2"/>
            <w:tcBorders>
              <w:top w:val="single" w:sz="8" w:space="0" w:color="000000"/>
            </w:tcBorders>
            <w:shd w:val="clear" w:color="auto" w:fill="CCFFCC"/>
          </w:tcPr>
          <w:p w14:paraId="2D1828F0" w14:textId="77777777" w:rsidR="00361513" w:rsidRDefault="00000000">
            <w:pPr>
              <w:pStyle w:val="TableParagraph"/>
              <w:spacing w:before="106"/>
              <w:ind w:left="374" w:right="123" w:hanging="252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Luồng</w:t>
            </w:r>
            <w:r>
              <w:rPr>
                <w:b/>
                <w:spacing w:val="-9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sự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kiện</w:t>
            </w:r>
            <w:r>
              <w:rPr>
                <w:b/>
                <w:spacing w:val="-45"/>
                <w:sz w:val="19"/>
              </w:rPr>
              <w:t xml:space="preserve"> </w:t>
            </w:r>
            <w:r>
              <w:rPr>
                <w:b/>
                <w:sz w:val="19"/>
              </w:rPr>
              <w:t>thay thế</w:t>
            </w:r>
          </w:p>
        </w:tc>
        <w:tc>
          <w:tcPr>
            <w:tcW w:w="569" w:type="dxa"/>
            <w:tcBorders>
              <w:top w:val="single" w:sz="8" w:space="0" w:color="000000"/>
            </w:tcBorders>
          </w:tcPr>
          <w:p w14:paraId="12E74C11" w14:textId="77777777" w:rsidR="00361513" w:rsidRDefault="00000000">
            <w:pPr>
              <w:pStyle w:val="TableParagraph"/>
              <w:spacing w:before="125"/>
              <w:ind w:left="78" w:right="64"/>
              <w:jc w:val="center"/>
              <w:rPr>
                <w:sz w:val="19"/>
              </w:rPr>
            </w:pPr>
            <w:r>
              <w:rPr>
                <w:sz w:val="19"/>
              </w:rPr>
              <w:t>4a.</w:t>
            </w:r>
          </w:p>
        </w:tc>
        <w:tc>
          <w:tcPr>
            <w:tcW w:w="1555" w:type="dxa"/>
            <w:tcBorders>
              <w:top w:val="single" w:sz="8" w:space="0" w:color="000000"/>
            </w:tcBorders>
          </w:tcPr>
          <w:p w14:paraId="4E5DE996" w14:textId="77777777" w:rsidR="00361513" w:rsidRDefault="00000000">
            <w:pPr>
              <w:pStyle w:val="TableParagraph"/>
              <w:spacing w:before="125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  <w:tcBorders>
              <w:top w:val="single" w:sz="8" w:space="0" w:color="000000"/>
            </w:tcBorders>
          </w:tcPr>
          <w:p w14:paraId="03D70F4A" w14:textId="77777777" w:rsidR="00361513" w:rsidRDefault="00000000">
            <w:pPr>
              <w:pStyle w:val="TableParagraph"/>
              <w:spacing w:before="125"/>
              <w:ind w:left="113"/>
              <w:rPr>
                <w:sz w:val="19"/>
              </w:rPr>
            </w:pPr>
            <w:r>
              <w:rPr>
                <w:spacing w:val="-1"/>
                <w:sz w:val="19"/>
              </w:rPr>
              <w:t>Thông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báo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lỗi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xóa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thành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công</w:t>
            </w:r>
          </w:p>
        </w:tc>
        <w:tc>
          <w:tcPr>
            <w:tcW w:w="233" w:type="dxa"/>
            <w:tcBorders>
              <w:bottom w:val="nil"/>
            </w:tcBorders>
          </w:tcPr>
          <w:p w14:paraId="6C723DA8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10DB7BF0" w14:textId="77777777">
        <w:trPr>
          <w:trHeight w:val="414"/>
        </w:trPr>
        <w:tc>
          <w:tcPr>
            <w:tcW w:w="8761" w:type="dxa"/>
            <w:gridSpan w:val="9"/>
            <w:tcBorders>
              <w:top w:val="nil"/>
              <w:bottom w:val="nil"/>
            </w:tcBorders>
          </w:tcPr>
          <w:p w14:paraId="1F914DD3" w14:textId="77777777" w:rsidR="00361513" w:rsidRDefault="00361513">
            <w:pPr>
              <w:pStyle w:val="TableParagraph"/>
              <w:spacing w:before="9"/>
              <w:rPr>
                <w:sz w:val="15"/>
              </w:rPr>
            </w:pPr>
          </w:p>
          <w:p w14:paraId="24634F07" w14:textId="77777777" w:rsidR="00361513" w:rsidRDefault="00000000">
            <w:pPr>
              <w:pStyle w:val="TableParagraph"/>
              <w:spacing w:before="1" w:line="212" w:lineRule="exact"/>
              <w:ind w:left="112"/>
              <w:rPr>
                <w:b/>
                <w:sz w:val="19"/>
              </w:rPr>
            </w:pPr>
            <w:r>
              <w:rPr>
                <w:b/>
                <w:sz w:val="19"/>
              </w:rPr>
              <w:t>Thêm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(C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-</w:t>
            </w:r>
            <w:r>
              <w:rPr>
                <w:b/>
                <w:spacing w:val="-11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Create</w:t>
            </w:r>
            <w:proofErr w:type="spellEnd"/>
            <w:r>
              <w:rPr>
                <w:b/>
                <w:sz w:val="19"/>
              </w:rPr>
              <w:t>):</w:t>
            </w:r>
          </w:p>
        </w:tc>
      </w:tr>
      <w:tr w:rsidR="00361513" w14:paraId="5192A4C6" w14:textId="77777777">
        <w:trPr>
          <w:trHeight w:val="407"/>
        </w:trPr>
        <w:tc>
          <w:tcPr>
            <w:tcW w:w="218" w:type="dxa"/>
            <w:vMerge w:val="restart"/>
            <w:tcBorders>
              <w:top w:val="single" w:sz="8" w:space="0" w:color="000000"/>
              <w:bottom w:val="single" w:sz="8" w:space="0" w:color="000000"/>
            </w:tcBorders>
          </w:tcPr>
          <w:p w14:paraId="4F2E6919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1404" w:type="dxa"/>
            <w:gridSpan w:val="2"/>
            <w:vMerge w:val="restart"/>
            <w:tcBorders>
              <w:top w:val="single" w:sz="12" w:space="0" w:color="000000"/>
            </w:tcBorders>
            <w:shd w:val="clear" w:color="auto" w:fill="CCFFCC"/>
          </w:tcPr>
          <w:p w14:paraId="4282C5CA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2DEAAAD4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1EA855B1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3AEC3680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12F3A61E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283889AB" w14:textId="77777777" w:rsidR="00361513" w:rsidRDefault="00361513">
            <w:pPr>
              <w:pStyle w:val="TableParagraph"/>
              <w:spacing w:before="1"/>
              <w:rPr>
                <w:sz w:val="16"/>
              </w:rPr>
            </w:pPr>
          </w:p>
          <w:p w14:paraId="1C062483" w14:textId="77777777" w:rsidR="00361513" w:rsidRDefault="00000000">
            <w:pPr>
              <w:pStyle w:val="TableParagraph"/>
              <w:spacing w:line="362" w:lineRule="auto"/>
              <w:ind w:left="436" w:right="237" w:hanging="315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 xml:space="preserve">Luồng sự </w:t>
            </w:r>
            <w:r>
              <w:rPr>
                <w:b/>
                <w:spacing w:val="-1"/>
                <w:sz w:val="17"/>
              </w:rPr>
              <w:t>kiện</w:t>
            </w:r>
            <w:r>
              <w:rPr>
                <w:b/>
                <w:spacing w:val="-40"/>
                <w:sz w:val="17"/>
              </w:rPr>
              <w:t xml:space="preserve"> </w:t>
            </w:r>
            <w:r>
              <w:rPr>
                <w:b/>
                <w:sz w:val="17"/>
              </w:rPr>
              <w:t>chính</w:t>
            </w:r>
          </w:p>
        </w:tc>
        <w:tc>
          <w:tcPr>
            <w:tcW w:w="569" w:type="dxa"/>
            <w:shd w:val="clear" w:color="auto" w:fill="FFCC99"/>
          </w:tcPr>
          <w:p w14:paraId="32B382B1" w14:textId="77777777" w:rsidR="00361513" w:rsidRDefault="00000000">
            <w:pPr>
              <w:pStyle w:val="TableParagraph"/>
              <w:spacing w:before="121"/>
              <w:ind w:left="78" w:right="86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lastRenderedPageBreak/>
              <w:t>STT</w:t>
            </w:r>
          </w:p>
        </w:tc>
        <w:tc>
          <w:tcPr>
            <w:tcW w:w="1555" w:type="dxa"/>
            <w:shd w:val="clear" w:color="auto" w:fill="FFCC99"/>
          </w:tcPr>
          <w:p w14:paraId="2BA9969F" w14:textId="77777777" w:rsidR="00361513" w:rsidRDefault="00000000">
            <w:pPr>
              <w:pStyle w:val="TableParagraph"/>
              <w:spacing w:before="121"/>
              <w:ind w:left="271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6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782" w:type="dxa"/>
            <w:gridSpan w:val="3"/>
            <w:shd w:val="clear" w:color="auto" w:fill="FFCC99"/>
          </w:tcPr>
          <w:p w14:paraId="24040ED5" w14:textId="77777777" w:rsidR="00361513" w:rsidRDefault="00000000">
            <w:pPr>
              <w:pStyle w:val="TableParagraph"/>
              <w:spacing w:before="121"/>
              <w:ind w:left="2247" w:right="1676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8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233" w:type="dxa"/>
            <w:vMerge w:val="restart"/>
            <w:tcBorders>
              <w:top w:val="nil"/>
              <w:bottom w:val="single" w:sz="8" w:space="0" w:color="000000"/>
            </w:tcBorders>
          </w:tcPr>
          <w:p w14:paraId="4AB9B647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4946D6D7" w14:textId="77777777">
        <w:trPr>
          <w:trHeight w:val="411"/>
        </w:trPr>
        <w:tc>
          <w:tcPr>
            <w:tcW w:w="218" w:type="dxa"/>
            <w:vMerge/>
            <w:tcBorders>
              <w:top w:val="nil"/>
              <w:bottom w:val="single" w:sz="8" w:space="0" w:color="000000"/>
            </w:tcBorders>
          </w:tcPr>
          <w:p w14:paraId="01C817C0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vMerge/>
            <w:tcBorders>
              <w:top w:val="nil"/>
            </w:tcBorders>
            <w:shd w:val="clear" w:color="auto" w:fill="CCFFCC"/>
          </w:tcPr>
          <w:p w14:paraId="7443CFBA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68850E80" w14:textId="77777777" w:rsidR="00361513" w:rsidRDefault="00000000">
            <w:pPr>
              <w:pStyle w:val="TableParagraph"/>
              <w:spacing w:before="115"/>
              <w:ind w:left="78" w:right="65"/>
              <w:jc w:val="center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555" w:type="dxa"/>
          </w:tcPr>
          <w:p w14:paraId="538A460D" w14:textId="77777777" w:rsidR="00361513" w:rsidRDefault="00000000">
            <w:pPr>
              <w:pStyle w:val="TableParagraph"/>
              <w:spacing w:before="115"/>
              <w:ind w:left="214"/>
              <w:rPr>
                <w:sz w:val="19"/>
              </w:rPr>
            </w:pPr>
            <w:r>
              <w:rPr>
                <w:sz w:val="19"/>
                <w:lang w:val="en-US"/>
              </w:rPr>
              <w:t xml:space="preserve">Quản </w:t>
            </w:r>
            <w:proofErr w:type="spellStart"/>
            <w:r>
              <w:rPr>
                <w:sz w:val="19"/>
                <w:lang w:val="en-US"/>
              </w:rPr>
              <w:t>trị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viên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</w:p>
        </w:tc>
        <w:tc>
          <w:tcPr>
            <w:tcW w:w="4782" w:type="dxa"/>
            <w:gridSpan w:val="3"/>
          </w:tcPr>
          <w:p w14:paraId="7AAE3CBB" w14:textId="77777777" w:rsidR="00361513" w:rsidRDefault="00000000">
            <w:pPr>
              <w:pStyle w:val="TableParagraph"/>
              <w:spacing w:before="115"/>
              <w:ind w:left="113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thêm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mới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7"/>
                <w:sz w:val="19"/>
              </w:rPr>
              <w:t xml:space="preserve"> </w:t>
            </w:r>
            <w:r w:rsidRPr="00093C01">
              <w:rPr>
                <w:spacing w:val="-7"/>
                <w:sz w:val="19"/>
              </w:rPr>
              <w:t>đăng</w:t>
            </w:r>
          </w:p>
        </w:tc>
        <w:tc>
          <w:tcPr>
            <w:tcW w:w="233" w:type="dxa"/>
            <w:vMerge/>
            <w:tcBorders>
              <w:top w:val="nil"/>
              <w:bottom w:val="single" w:sz="8" w:space="0" w:color="000000"/>
            </w:tcBorders>
          </w:tcPr>
          <w:p w14:paraId="095CD43D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5162AD97" w14:textId="77777777">
        <w:trPr>
          <w:trHeight w:val="412"/>
        </w:trPr>
        <w:tc>
          <w:tcPr>
            <w:tcW w:w="218" w:type="dxa"/>
            <w:vMerge/>
            <w:tcBorders>
              <w:top w:val="nil"/>
              <w:bottom w:val="single" w:sz="8" w:space="0" w:color="000000"/>
            </w:tcBorders>
          </w:tcPr>
          <w:p w14:paraId="3DACD62A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vMerge/>
            <w:tcBorders>
              <w:top w:val="nil"/>
            </w:tcBorders>
            <w:shd w:val="clear" w:color="auto" w:fill="CCFFCC"/>
          </w:tcPr>
          <w:p w14:paraId="2AA0DDDA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786BD0CE" w14:textId="77777777" w:rsidR="00361513" w:rsidRDefault="00000000">
            <w:pPr>
              <w:pStyle w:val="TableParagraph"/>
              <w:spacing w:before="115"/>
              <w:ind w:left="78" w:right="65"/>
              <w:jc w:val="center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555" w:type="dxa"/>
          </w:tcPr>
          <w:p w14:paraId="5B365C28" w14:textId="77777777" w:rsidR="00361513" w:rsidRDefault="00000000">
            <w:pPr>
              <w:pStyle w:val="TableParagraph"/>
              <w:spacing w:before="115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</w:tcPr>
          <w:p w14:paraId="4F7A44F8" w14:textId="77777777" w:rsidR="00361513" w:rsidRDefault="00000000">
            <w:pPr>
              <w:pStyle w:val="TableParagraph"/>
              <w:spacing w:before="115"/>
              <w:ind w:left="113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thêm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mới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6"/>
                <w:sz w:val="19"/>
              </w:rPr>
              <w:t xml:space="preserve"> </w:t>
            </w:r>
            <w:r w:rsidRPr="00093C01">
              <w:rPr>
                <w:spacing w:val="-6"/>
                <w:sz w:val="19"/>
              </w:rPr>
              <w:t>đăng</w:t>
            </w:r>
          </w:p>
        </w:tc>
        <w:tc>
          <w:tcPr>
            <w:tcW w:w="233" w:type="dxa"/>
            <w:vMerge/>
            <w:tcBorders>
              <w:top w:val="nil"/>
              <w:bottom w:val="single" w:sz="8" w:space="0" w:color="000000"/>
            </w:tcBorders>
          </w:tcPr>
          <w:p w14:paraId="20B4C127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129D82DE" w14:textId="77777777">
        <w:trPr>
          <w:trHeight w:val="673"/>
        </w:trPr>
        <w:tc>
          <w:tcPr>
            <w:tcW w:w="218" w:type="dxa"/>
            <w:vMerge/>
            <w:tcBorders>
              <w:top w:val="nil"/>
              <w:bottom w:val="single" w:sz="8" w:space="0" w:color="000000"/>
            </w:tcBorders>
          </w:tcPr>
          <w:p w14:paraId="51AA4B14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vMerge/>
            <w:tcBorders>
              <w:top w:val="nil"/>
            </w:tcBorders>
            <w:shd w:val="clear" w:color="auto" w:fill="CCFFCC"/>
          </w:tcPr>
          <w:p w14:paraId="0D0F1436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16871C35" w14:textId="77777777" w:rsidR="00361513" w:rsidRDefault="00000000">
            <w:pPr>
              <w:pStyle w:val="TableParagraph"/>
              <w:spacing w:before="115"/>
              <w:ind w:left="78" w:right="65"/>
              <w:jc w:val="center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555" w:type="dxa"/>
          </w:tcPr>
          <w:p w14:paraId="5851E6C2" w14:textId="77777777" w:rsidR="00361513" w:rsidRDefault="00000000">
            <w:pPr>
              <w:pStyle w:val="TableParagraph"/>
              <w:spacing w:before="115"/>
              <w:ind w:left="214"/>
              <w:rPr>
                <w:sz w:val="19"/>
                <w:lang w:val="en-US"/>
              </w:rPr>
            </w:pPr>
            <w:r>
              <w:rPr>
                <w:sz w:val="19"/>
                <w:lang w:val="en-US"/>
              </w:rPr>
              <w:t xml:space="preserve">Quản </w:t>
            </w:r>
            <w:proofErr w:type="spellStart"/>
            <w:r>
              <w:rPr>
                <w:sz w:val="19"/>
                <w:lang w:val="en-US"/>
              </w:rPr>
              <w:t>trị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viên</w:t>
            </w:r>
            <w:proofErr w:type="spellEnd"/>
          </w:p>
        </w:tc>
        <w:tc>
          <w:tcPr>
            <w:tcW w:w="4782" w:type="dxa"/>
            <w:gridSpan w:val="3"/>
          </w:tcPr>
          <w:p w14:paraId="590E8195" w14:textId="77777777" w:rsidR="00361513" w:rsidRDefault="00000000">
            <w:pPr>
              <w:pStyle w:val="TableParagraph"/>
              <w:spacing w:before="115" w:line="290" w:lineRule="auto"/>
              <w:ind w:left="113"/>
              <w:rPr>
                <w:sz w:val="19"/>
              </w:rPr>
            </w:pPr>
            <w:r>
              <w:rPr>
                <w:sz w:val="19"/>
              </w:rPr>
              <w:t>Nhập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7"/>
                <w:sz w:val="19"/>
              </w:rPr>
              <w:t xml:space="preserve"> </w:t>
            </w:r>
            <w:proofErr w:type="spellStart"/>
            <w:r>
              <w:rPr>
                <w:spacing w:val="-7"/>
                <w:sz w:val="19"/>
                <w:lang w:val="en-US"/>
              </w:rPr>
              <w:t>đăng</w:t>
            </w:r>
            <w:proofErr w:type="spellEnd"/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(mô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tả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phía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dưới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*)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yêu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thêm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mới</w:t>
            </w:r>
          </w:p>
        </w:tc>
        <w:tc>
          <w:tcPr>
            <w:tcW w:w="233" w:type="dxa"/>
            <w:vMerge/>
            <w:tcBorders>
              <w:top w:val="nil"/>
              <w:bottom w:val="single" w:sz="8" w:space="0" w:color="000000"/>
            </w:tcBorders>
          </w:tcPr>
          <w:p w14:paraId="1C8E1A8E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6053A057" w14:textId="77777777">
        <w:trPr>
          <w:trHeight w:val="484"/>
        </w:trPr>
        <w:tc>
          <w:tcPr>
            <w:tcW w:w="218" w:type="dxa"/>
            <w:vMerge/>
            <w:tcBorders>
              <w:top w:val="nil"/>
              <w:bottom w:val="single" w:sz="8" w:space="0" w:color="000000"/>
            </w:tcBorders>
          </w:tcPr>
          <w:p w14:paraId="3FB24ADA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vMerge/>
            <w:tcBorders>
              <w:top w:val="nil"/>
            </w:tcBorders>
            <w:shd w:val="clear" w:color="auto" w:fill="CCFFCC"/>
          </w:tcPr>
          <w:p w14:paraId="35EE5C9F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146407EC" w14:textId="77777777" w:rsidR="00361513" w:rsidRDefault="00000000">
            <w:pPr>
              <w:pStyle w:val="TableParagraph"/>
              <w:spacing w:before="117"/>
              <w:ind w:left="78" w:right="65"/>
              <w:jc w:val="center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555" w:type="dxa"/>
          </w:tcPr>
          <w:p w14:paraId="5C909923" w14:textId="77777777" w:rsidR="00361513" w:rsidRDefault="00000000">
            <w:pPr>
              <w:pStyle w:val="TableParagraph"/>
              <w:spacing w:before="117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</w:tcPr>
          <w:p w14:paraId="324FBA98" w14:textId="77777777" w:rsidR="00361513" w:rsidRDefault="00000000">
            <w:pPr>
              <w:pStyle w:val="TableParagraph"/>
              <w:spacing w:before="117"/>
              <w:ind w:left="113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liệu</w:t>
            </w:r>
          </w:p>
        </w:tc>
        <w:tc>
          <w:tcPr>
            <w:tcW w:w="233" w:type="dxa"/>
            <w:vMerge/>
            <w:tcBorders>
              <w:top w:val="nil"/>
              <w:bottom w:val="single" w:sz="8" w:space="0" w:color="000000"/>
            </w:tcBorders>
          </w:tcPr>
          <w:p w14:paraId="37B61BC2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5CF35F42" w14:textId="77777777">
        <w:trPr>
          <w:trHeight w:val="412"/>
        </w:trPr>
        <w:tc>
          <w:tcPr>
            <w:tcW w:w="218" w:type="dxa"/>
            <w:vMerge/>
            <w:tcBorders>
              <w:top w:val="nil"/>
              <w:bottom w:val="single" w:sz="8" w:space="0" w:color="000000"/>
            </w:tcBorders>
          </w:tcPr>
          <w:p w14:paraId="033B12A9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vMerge/>
            <w:tcBorders>
              <w:top w:val="nil"/>
            </w:tcBorders>
            <w:shd w:val="clear" w:color="auto" w:fill="CCFFCC"/>
          </w:tcPr>
          <w:p w14:paraId="0C4783D6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2E996331" w14:textId="77777777" w:rsidR="00361513" w:rsidRDefault="00000000">
            <w:pPr>
              <w:pStyle w:val="TableParagraph"/>
              <w:spacing w:before="118"/>
              <w:ind w:left="78" w:right="65"/>
              <w:jc w:val="center"/>
              <w:rPr>
                <w:sz w:val="19"/>
              </w:rPr>
            </w:pPr>
            <w:r>
              <w:rPr>
                <w:sz w:val="19"/>
              </w:rPr>
              <w:t>5.</w:t>
            </w:r>
          </w:p>
        </w:tc>
        <w:tc>
          <w:tcPr>
            <w:tcW w:w="1555" w:type="dxa"/>
          </w:tcPr>
          <w:p w14:paraId="4D7F0CFB" w14:textId="77777777" w:rsidR="00361513" w:rsidRDefault="00000000">
            <w:pPr>
              <w:pStyle w:val="TableParagraph"/>
              <w:spacing w:before="118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</w:tcPr>
          <w:p w14:paraId="1E21E100" w14:textId="77777777" w:rsidR="00361513" w:rsidRDefault="00000000">
            <w:pPr>
              <w:pStyle w:val="TableParagraph"/>
              <w:spacing w:before="118"/>
              <w:ind w:left="113"/>
              <w:rPr>
                <w:sz w:val="19"/>
              </w:rPr>
            </w:pPr>
            <w:r>
              <w:rPr>
                <w:sz w:val="19"/>
              </w:rPr>
              <w:t>Thêm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mới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9"/>
                <w:sz w:val="19"/>
              </w:rPr>
              <w:t xml:space="preserve"> </w:t>
            </w:r>
            <w:r w:rsidRPr="00093C01">
              <w:rPr>
                <w:spacing w:val="-9"/>
                <w:sz w:val="19"/>
              </w:rPr>
              <w:t>đăng</w:t>
            </w:r>
          </w:p>
        </w:tc>
        <w:tc>
          <w:tcPr>
            <w:tcW w:w="233" w:type="dxa"/>
            <w:vMerge/>
            <w:tcBorders>
              <w:top w:val="nil"/>
              <w:bottom w:val="single" w:sz="8" w:space="0" w:color="000000"/>
            </w:tcBorders>
          </w:tcPr>
          <w:p w14:paraId="14C176B3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6EC23E9C" w14:textId="77777777">
        <w:trPr>
          <w:trHeight w:val="407"/>
        </w:trPr>
        <w:tc>
          <w:tcPr>
            <w:tcW w:w="218" w:type="dxa"/>
            <w:vMerge/>
            <w:tcBorders>
              <w:top w:val="nil"/>
              <w:bottom w:val="single" w:sz="8" w:space="0" w:color="000000"/>
            </w:tcBorders>
          </w:tcPr>
          <w:p w14:paraId="7F9A4396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vMerge w:val="restart"/>
            <w:tcBorders>
              <w:bottom w:val="single" w:sz="8" w:space="0" w:color="000000"/>
            </w:tcBorders>
            <w:shd w:val="clear" w:color="auto" w:fill="CCFFCC"/>
          </w:tcPr>
          <w:p w14:paraId="5C1FBED0" w14:textId="77777777" w:rsidR="00361513" w:rsidRDefault="00361513">
            <w:pPr>
              <w:pStyle w:val="TableParagraph"/>
              <w:spacing w:before="10"/>
            </w:pPr>
          </w:p>
          <w:p w14:paraId="48E80C00" w14:textId="77777777" w:rsidR="00361513" w:rsidRDefault="00000000">
            <w:pPr>
              <w:pStyle w:val="TableParagraph"/>
              <w:spacing w:before="1"/>
              <w:ind w:left="374" w:right="123" w:hanging="252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Luồng</w:t>
            </w:r>
            <w:r>
              <w:rPr>
                <w:b/>
                <w:spacing w:val="-9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sự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kiện</w:t>
            </w:r>
            <w:r>
              <w:rPr>
                <w:b/>
                <w:spacing w:val="-45"/>
                <w:sz w:val="19"/>
              </w:rPr>
              <w:t xml:space="preserve"> </w:t>
            </w:r>
            <w:r>
              <w:rPr>
                <w:b/>
                <w:sz w:val="19"/>
              </w:rPr>
              <w:t>thay thế</w:t>
            </w:r>
          </w:p>
        </w:tc>
        <w:tc>
          <w:tcPr>
            <w:tcW w:w="569" w:type="dxa"/>
          </w:tcPr>
          <w:p w14:paraId="09213F0F" w14:textId="77777777" w:rsidR="00361513" w:rsidRDefault="00000000">
            <w:pPr>
              <w:pStyle w:val="TableParagraph"/>
              <w:spacing w:before="117"/>
              <w:ind w:left="78" w:right="64"/>
              <w:jc w:val="center"/>
              <w:rPr>
                <w:sz w:val="19"/>
              </w:rPr>
            </w:pPr>
            <w:r>
              <w:rPr>
                <w:sz w:val="19"/>
              </w:rPr>
              <w:t>4a.</w:t>
            </w:r>
          </w:p>
        </w:tc>
        <w:tc>
          <w:tcPr>
            <w:tcW w:w="1555" w:type="dxa"/>
          </w:tcPr>
          <w:p w14:paraId="5B7CDADE" w14:textId="77777777" w:rsidR="00361513" w:rsidRDefault="00000000">
            <w:pPr>
              <w:pStyle w:val="TableParagraph"/>
              <w:spacing w:before="117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</w:tcPr>
          <w:p w14:paraId="5FE56E3B" w14:textId="77777777" w:rsidR="00361513" w:rsidRDefault="00000000">
            <w:pPr>
              <w:pStyle w:val="TableParagraph"/>
              <w:spacing w:before="117"/>
              <w:ind w:left="113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lỗi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dữ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liệu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đúng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định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dạng</w:t>
            </w:r>
          </w:p>
        </w:tc>
        <w:tc>
          <w:tcPr>
            <w:tcW w:w="233" w:type="dxa"/>
            <w:vMerge/>
            <w:tcBorders>
              <w:top w:val="nil"/>
              <w:bottom w:val="single" w:sz="8" w:space="0" w:color="000000"/>
            </w:tcBorders>
          </w:tcPr>
          <w:p w14:paraId="7FC2C9BC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32045612" w14:textId="77777777">
        <w:trPr>
          <w:trHeight w:val="426"/>
        </w:trPr>
        <w:tc>
          <w:tcPr>
            <w:tcW w:w="218" w:type="dxa"/>
            <w:vMerge/>
            <w:tcBorders>
              <w:top w:val="nil"/>
              <w:bottom w:val="single" w:sz="8" w:space="0" w:color="000000"/>
            </w:tcBorders>
          </w:tcPr>
          <w:p w14:paraId="2CE8D6B1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vMerge/>
            <w:tcBorders>
              <w:top w:val="nil"/>
              <w:bottom w:val="single" w:sz="8" w:space="0" w:color="000000"/>
            </w:tcBorders>
            <w:shd w:val="clear" w:color="auto" w:fill="CCFFCC"/>
          </w:tcPr>
          <w:p w14:paraId="7B810D0E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  <w:tcBorders>
              <w:bottom w:val="single" w:sz="8" w:space="0" w:color="000000"/>
            </w:tcBorders>
          </w:tcPr>
          <w:p w14:paraId="20DEBA3D" w14:textId="77777777" w:rsidR="00361513" w:rsidRDefault="00000000">
            <w:pPr>
              <w:pStyle w:val="TableParagraph"/>
              <w:spacing w:before="122"/>
              <w:ind w:left="78" w:right="64"/>
              <w:jc w:val="center"/>
              <w:rPr>
                <w:sz w:val="19"/>
              </w:rPr>
            </w:pPr>
            <w:r>
              <w:rPr>
                <w:sz w:val="19"/>
              </w:rPr>
              <w:t>5a.</w:t>
            </w:r>
          </w:p>
        </w:tc>
        <w:tc>
          <w:tcPr>
            <w:tcW w:w="1555" w:type="dxa"/>
            <w:tcBorders>
              <w:bottom w:val="single" w:sz="8" w:space="0" w:color="000000"/>
            </w:tcBorders>
          </w:tcPr>
          <w:p w14:paraId="1B9B7C38" w14:textId="77777777" w:rsidR="00361513" w:rsidRDefault="00000000">
            <w:pPr>
              <w:pStyle w:val="TableParagraph"/>
              <w:spacing w:before="122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  <w:tcBorders>
              <w:bottom w:val="single" w:sz="8" w:space="0" w:color="000000"/>
            </w:tcBorders>
          </w:tcPr>
          <w:p w14:paraId="36F943D1" w14:textId="77777777" w:rsidR="00361513" w:rsidRDefault="00000000">
            <w:pPr>
              <w:pStyle w:val="TableParagraph"/>
              <w:spacing w:before="122"/>
              <w:ind w:left="113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lỗi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thêm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mới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thành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công</w:t>
            </w:r>
          </w:p>
        </w:tc>
        <w:tc>
          <w:tcPr>
            <w:tcW w:w="233" w:type="dxa"/>
            <w:vMerge/>
            <w:tcBorders>
              <w:top w:val="nil"/>
              <w:bottom w:val="single" w:sz="8" w:space="0" w:color="000000"/>
            </w:tcBorders>
          </w:tcPr>
          <w:p w14:paraId="13AB69BE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259DEF9F" w14:textId="77777777">
        <w:trPr>
          <w:trHeight w:val="810"/>
        </w:trPr>
        <w:tc>
          <w:tcPr>
            <w:tcW w:w="1622" w:type="dxa"/>
            <w:gridSpan w:val="3"/>
            <w:tcBorders>
              <w:top w:val="single" w:sz="8" w:space="0" w:color="000000"/>
            </w:tcBorders>
            <w:shd w:val="clear" w:color="auto" w:fill="C5EFE1"/>
          </w:tcPr>
          <w:p w14:paraId="6B66C548" w14:textId="77777777" w:rsidR="00361513" w:rsidRDefault="00000000">
            <w:pPr>
              <w:pStyle w:val="TableParagraph"/>
              <w:spacing w:before="115"/>
              <w:ind w:left="98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Hậu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điều</w:t>
            </w:r>
            <w:r>
              <w:rPr>
                <w:b/>
                <w:spacing w:val="-10"/>
                <w:sz w:val="19"/>
              </w:rPr>
              <w:t xml:space="preserve"> </w:t>
            </w:r>
            <w:r>
              <w:rPr>
                <w:b/>
                <w:sz w:val="19"/>
              </w:rPr>
              <w:t>kiện</w:t>
            </w:r>
          </w:p>
        </w:tc>
        <w:tc>
          <w:tcPr>
            <w:tcW w:w="7139" w:type="dxa"/>
            <w:gridSpan w:val="6"/>
            <w:tcBorders>
              <w:top w:val="single" w:sz="8" w:space="0" w:color="000000"/>
            </w:tcBorders>
          </w:tcPr>
          <w:p w14:paraId="60AB45B4" w14:textId="77777777" w:rsidR="00361513" w:rsidRDefault="00000000">
            <w:pPr>
              <w:pStyle w:val="TableParagraph"/>
              <w:spacing w:before="74"/>
              <w:ind w:left="72" w:right="94"/>
              <w:jc w:val="both"/>
              <w:rPr>
                <w:sz w:val="19"/>
              </w:rPr>
            </w:pPr>
            <w:r>
              <w:rPr>
                <w:sz w:val="19"/>
              </w:rPr>
              <w:t xml:space="preserve">Hiển thị danh sách bài </w:t>
            </w:r>
            <w:r w:rsidRPr="00093C01">
              <w:rPr>
                <w:sz w:val="19"/>
              </w:rPr>
              <w:t>đăng</w:t>
            </w:r>
            <w:r>
              <w:rPr>
                <w:sz w:val="19"/>
              </w:rPr>
              <w:t xml:space="preserve"> tương ứng với thông tin cần tìm kiếm; Cập nhật thành công,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thông tin mới sẽ được lưu trữ vào hệ thống; Xóa thành công khỏi cơ sở dữ liệu khi không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cần thiết;</w:t>
            </w:r>
          </w:p>
        </w:tc>
      </w:tr>
    </w:tbl>
    <w:p w14:paraId="36FE6973" w14:textId="77777777" w:rsidR="00361513" w:rsidRDefault="00000000">
      <w:pPr>
        <w:pStyle w:val="u4"/>
        <w:spacing w:before="133"/>
        <w:ind w:left="1440" w:right="170" w:firstLine="720"/>
        <w:jc w:val="both"/>
      </w:pPr>
      <w:r>
        <w:t>Bảng</w:t>
      </w:r>
      <w:r>
        <w:rPr>
          <w:spacing w:val="-3"/>
        </w:rPr>
        <w:t xml:space="preserve"> </w:t>
      </w:r>
      <w:r>
        <w:t>2-1</w:t>
      </w:r>
      <w:r w:rsidRPr="00093C01">
        <w:t>7</w:t>
      </w:r>
      <w:r>
        <w:t>:</w:t>
      </w:r>
      <w:r>
        <w:rPr>
          <w:spacing w:val="-7"/>
        </w:rPr>
        <w:t xml:space="preserve"> </w:t>
      </w:r>
      <w:r>
        <w:t>Đặc</w:t>
      </w:r>
      <w:r>
        <w:rPr>
          <w:spacing w:val="-7"/>
        </w:rPr>
        <w:t xml:space="preserve"> </w:t>
      </w:r>
      <w:r>
        <w:t>tả</w:t>
      </w:r>
      <w:r>
        <w:rPr>
          <w:spacing w:val="-3"/>
        </w:rPr>
        <w:t xml:space="preserve"> </w:t>
      </w:r>
      <w:r>
        <w:t>chức</w:t>
      </w:r>
      <w:r>
        <w:rPr>
          <w:spacing w:val="-4"/>
        </w:rPr>
        <w:t xml:space="preserve"> </w:t>
      </w:r>
      <w:r>
        <w:t>năng</w:t>
      </w:r>
      <w:r>
        <w:rPr>
          <w:spacing w:val="-3"/>
        </w:rPr>
        <w:t xml:space="preserve"> </w:t>
      </w:r>
      <w:r>
        <w:t>“Quản</w:t>
      </w:r>
      <w:r>
        <w:rPr>
          <w:spacing w:val="-1"/>
        </w:rPr>
        <w:t xml:space="preserve"> </w:t>
      </w:r>
      <w:r>
        <w:t>lý</w:t>
      </w:r>
      <w:r>
        <w:rPr>
          <w:spacing w:val="-6"/>
        </w:rPr>
        <w:t xml:space="preserve"> </w:t>
      </w:r>
      <w:r w:rsidRPr="00093C01">
        <w:t>bài đăng</w:t>
      </w:r>
      <w:r>
        <w:t>”</w:t>
      </w:r>
    </w:p>
    <w:p w14:paraId="59202D94" w14:textId="77777777" w:rsidR="00361513" w:rsidRDefault="00361513">
      <w:pPr>
        <w:pStyle w:val="ThnVnban"/>
        <w:spacing w:before="8"/>
        <w:rPr>
          <w:b/>
          <w:sz w:val="25"/>
        </w:rPr>
      </w:pPr>
    </w:p>
    <w:p w14:paraId="42816793" w14:textId="77777777" w:rsidR="00361513" w:rsidRDefault="00000000">
      <w:pPr>
        <w:pStyle w:val="u3"/>
        <w:numPr>
          <w:ilvl w:val="2"/>
          <w:numId w:val="4"/>
        </w:numPr>
        <w:tabs>
          <w:tab w:val="left" w:pos="1041"/>
        </w:tabs>
        <w:spacing w:before="0" w:after="57"/>
        <w:ind w:hanging="721"/>
      </w:pPr>
      <w:bookmarkStart w:id="59" w:name="_bookmark65"/>
      <w:bookmarkStart w:id="60" w:name="_bookmark67"/>
      <w:bookmarkEnd w:id="59"/>
      <w:bookmarkEnd w:id="60"/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</w:p>
    <w:tbl>
      <w:tblPr>
        <w:tblW w:w="8764" w:type="dxa"/>
        <w:tblInd w:w="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8"/>
        <w:gridCol w:w="22"/>
        <w:gridCol w:w="1382"/>
        <w:gridCol w:w="574"/>
        <w:gridCol w:w="1555"/>
        <w:gridCol w:w="425"/>
        <w:gridCol w:w="2202"/>
        <w:gridCol w:w="2146"/>
        <w:gridCol w:w="240"/>
      </w:tblGrid>
      <w:tr w:rsidR="00361513" w14:paraId="20215A95" w14:textId="77777777">
        <w:trPr>
          <w:trHeight w:val="398"/>
        </w:trPr>
        <w:tc>
          <w:tcPr>
            <w:tcW w:w="1624" w:type="dxa"/>
            <w:gridSpan w:val="3"/>
            <w:shd w:val="clear" w:color="auto" w:fill="C5EFE1"/>
          </w:tcPr>
          <w:p w14:paraId="796F3FF3" w14:textId="77777777" w:rsidR="00361513" w:rsidRDefault="00000000">
            <w:pPr>
              <w:pStyle w:val="TableParagraph"/>
              <w:spacing w:before="119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Mã</w:t>
            </w:r>
            <w:r>
              <w:rPr>
                <w:b/>
                <w:spacing w:val="-7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Use</w:t>
            </w:r>
            <w:proofErr w:type="spellEnd"/>
            <w:r>
              <w:rPr>
                <w:b/>
                <w:spacing w:val="-6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case</w:t>
            </w:r>
            <w:proofErr w:type="spellEnd"/>
          </w:p>
        </w:tc>
        <w:tc>
          <w:tcPr>
            <w:tcW w:w="2559" w:type="dxa"/>
            <w:gridSpan w:val="3"/>
          </w:tcPr>
          <w:p w14:paraId="3BF54D68" w14:textId="77777777" w:rsidR="00361513" w:rsidRDefault="00000000">
            <w:pPr>
              <w:pStyle w:val="TableParagraph"/>
              <w:spacing w:before="81"/>
              <w:ind w:left="70"/>
              <w:rPr>
                <w:sz w:val="19"/>
              </w:rPr>
            </w:pPr>
            <w:r>
              <w:rPr>
                <w:sz w:val="19"/>
              </w:rPr>
              <w:t>UC0</w:t>
            </w:r>
            <w:r>
              <w:rPr>
                <w:sz w:val="19"/>
                <w:lang w:val="en-US"/>
              </w:rPr>
              <w:t>10</w:t>
            </w:r>
          </w:p>
        </w:tc>
        <w:tc>
          <w:tcPr>
            <w:tcW w:w="2206" w:type="dxa"/>
          </w:tcPr>
          <w:p w14:paraId="4CA759A2" w14:textId="77777777" w:rsidR="00361513" w:rsidRDefault="00000000">
            <w:pPr>
              <w:pStyle w:val="TableParagraph"/>
              <w:spacing w:before="120"/>
              <w:ind w:left="101"/>
              <w:rPr>
                <w:b/>
                <w:sz w:val="19"/>
              </w:rPr>
            </w:pPr>
            <w:r>
              <w:rPr>
                <w:b/>
                <w:sz w:val="19"/>
              </w:rPr>
              <w:t>Tên</w:t>
            </w:r>
            <w:r>
              <w:rPr>
                <w:b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Use</w:t>
            </w:r>
            <w:proofErr w:type="spellEnd"/>
            <w:r>
              <w:rPr>
                <w:b/>
                <w:spacing w:val="-7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case</w:t>
            </w:r>
            <w:proofErr w:type="spellEnd"/>
          </w:p>
        </w:tc>
        <w:tc>
          <w:tcPr>
            <w:tcW w:w="2374" w:type="dxa"/>
            <w:gridSpan w:val="2"/>
          </w:tcPr>
          <w:p w14:paraId="4B26874C" w14:textId="77777777" w:rsidR="00361513" w:rsidRDefault="00000000">
            <w:pPr>
              <w:pStyle w:val="TableParagraph"/>
              <w:spacing w:before="81"/>
              <w:ind w:left="115"/>
              <w:rPr>
                <w:sz w:val="19"/>
              </w:rPr>
            </w:pPr>
            <w:r>
              <w:rPr>
                <w:sz w:val="19"/>
              </w:rPr>
              <w:t>Quản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lý</w:t>
            </w:r>
            <w:r>
              <w:rPr>
                <w:spacing w:val="-7"/>
                <w:sz w:val="19"/>
              </w:rPr>
              <w:t xml:space="preserve"> </w:t>
            </w:r>
            <w:proofErr w:type="spellStart"/>
            <w:r>
              <w:rPr>
                <w:spacing w:val="-7"/>
                <w:sz w:val="19"/>
                <w:lang w:val="en-US"/>
              </w:rPr>
              <w:t>đăng</w:t>
            </w:r>
            <w:proofErr w:type="spellEnd"/>
            <w:r>
              <w:rPr>
                <w:spacing w:val="-7"/>
                <w:sz w:val="19"/>
                <w:lang w:val="en-US"/>
              </w:rPr>
              <w:t xml:space="preserve"> </w:t>
            </w:r>
            <w:proofErr w:type="spellStart"/>
            <w:r>
              <w:rPr>
                <w:spacing w:val="-7"/>
                <w:sz w:val="19"/>
                <w:lang w:val="en-US"/>
              </w:rPr>
              <w:t>bài</w:t>
            </w:r>
            <w:proofErr w:type="spellEnd"/>
            <w:r>
              <w:rPr>
                <w:spacing w:val="-7"/>
                <w:sz w:val="19"/>
                <w:lang w:val="en-US"/>
              </w:rPr>
              <w:t xml:space="preserve"> </w:t>
            </w:r>
          </w:p>
        </w:tc>
      </w:tr>
      <w:tr w:rsidR="00361513" w14:paraId="305A4EEB" w14:textId="77777777">
        <w:trPr>
          <w:trHeight w:val="388"/>
        </w:trPr>
        <w:tc>
          <w:tcPr>
            <w:tcW w:w="1624" w:type="dxa"/>
            <w:gridSpan w:val="3"/>
            <w:shd w:val="clear" w:color="auto" w:fill="C5EFE1"/>
          </w:tcPr>
          <w:p w14:paraId="3A9CD627" w14:textId="77777777" w:rsidR="00361513" w:rsidRDefault="00000000">
            <w:pPr>
              <w:pStyle w:val="TableParagraph"/>
              <w:spacing w:before="122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Tác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nhân</w:t>
            </w:r>
          </w:p>
        </w:tc>
        <w:tc>
          <w:tcPr>
            <w:tcW w:w="7139" w:type="dxa"/>
            <w:gridSpan w:val="6"/>
          </w:tcPr>
          <w:p w14:paraId="2DD06FB5" w14:textId="77777777" w:rsidR="00361513" w:rsidRDefault="00000000">
            <w:pPr>
              <w:pStyle w:val="TableParagraph"/>
              <w:spacing w:before="84"/>
              <w:ind w:left="70"/>
              <w:rPr>
                <w:sz w:val="19"/>
              </w:rPr>
            </w:pPr>
            <w:r w:rsidRPr="00093C01">
              <w:rPr>
                <w:sz w:val="19"/>
              </w:rPr>
              <w:t xml:space="preserve">Sinh viên, nhà tuyển dụng </w:t>
            </w:r>
          </w:p>
        </w:tc>
      </w:tr>
      <w:tr w:rsidR="00361513" w14:paraId="7B4D30DA" w14:textId="77777777">
        <w:trPr>
          <w:trHeight w:val="594"/>
        </w:trPr>
        <w:tc>
          <w:tcPr>
            <w:tcW w:w="1624" w:type="dxa"/>
            <w:gridSpan w:val="3"/>
            <w:shd w:val="clear" w:color="auto" w:fill="C5EFE1"/>
          </w:tcPr>
          <w:p w14:paraId="139250E2" w14:textId="77777777" w:rsidR="00361513" w:rsidRDefault="00000000">
            <w:pPr>
              <w:pStyle w:val="TableParagraph"/>
              <w:spacing w:before="119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7139" w:type="dxa"/>
            <w:gridSpan w:val="6"/>
          </w:tcPr>
          <w:p w14:paraId="6F35BAD3" w14:textId="77777777" w:rsidR="00361513" w:rsidRDefault="00000000">
            <w:pPr>
              <w:pStyle w:val="TableParagraph"/>
              <w:spacing w:before="79"/>
              <w:ind w:left="70"/>
              <w:rPr>
                <w:sz w:val="19"/>
              </w:rPr>
            </w:pPr>
            <w:r>
              <w:rPr>
                <w:sz w:val="19"/>
              </w:rPr>
              <w:t>Thực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hiện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tác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vụ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như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thêm,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sửa,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xóa,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tìm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  <w:r w:rsidRPr="00093C01">
              <w:rPr>
                <w:sz w:val="19"/>
              </w:rPr>
              <w:t>, duyệt bài đăng</w:t>
            </w:r>
          </w:p>
        </w:tc>
      </w:tr>
      <w:tr w:rsidR="00361513" w14:paraId="03A491A5" w14:textId="77777777">
        <w:trPr>
          <w:trHeight w:val="597"/>
        </w:trPr>
        <w:tc>
          <w:tcPr>
            <w:tcW w:w="1624" w:type="dxa"/>
            <w:gridSpan w:val="3"/>
            <w:shd w:val="clear" w:color="auto" w:fill="C5EFE1"/>
          </w:tcPr>
          <w:p w14:paraId="5B58134E" w14:textId="77777777" w:rsidR="00361513" w:rsidRDefault="00000000">
            <w:pPr>
              <w:pStyle w:val="TableParagraph"/>
              <w:spacing w:before="119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Sự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kích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hoạt</w:t>
            </w:r>
          </w:p>
        </w:tc>
        <w:tc>
          <w:tcPr>
            <w:tcW w:w="7139" w:type="dxa"/>
            <w:gridSpan w:val="6"/>
          </w:tcPr>
          <w:p w14:paraId="5CE977C4" w14:textId="77777777" w:rsidR="00361513" w:rsidRDefault="00000000">
            <w:pPr>
              <w:pStyle w:val="TableParagraph"/>
              <w:spacing w:before="81"/>
              <w:ind w:left="70" w:right="130"/>
              <w:rPr>
                <w:sz w:val="19"/>
              </w:rPr>
            </w:pPr>
            <w:proofErr w:type="spellStart"/>
            <w:r>
              <w:rPr>
                <w:sz w:val="19"/>
              </w:rPr>
              <w:t>Click</w:t>
            </w:r>
            <w:proofErr w:type="spellEnd"/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nút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“</w:t>
            </w:r>
            <w:proofErr w:type="spellStart"/>
            <w:r>
              <w:rPr>
                <w:sz w:val="19"/>
              </w:rPr>
              <w:t>Create</w:t>
            </w:r>
            <w:proofErr w:type="spellEnd"/>
            <w:r>
              <w:rPr>
                <w:sz w:val="19"/>
              </w:rPr>
              <w:t>”,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“</w:t>
            </w:r>
            <w:proofErr w:type="spellStart"/>
            <w:r>
              <w:rPr>
                <w:sz w:val="19"/>
              </w:rPr>
              <w:t>Delete</w:t>
            </w:r>
            <w:proofErr w:type="spellEnd"/>
            <w:r>
              <w:rPr>
                <w:sz w:val="19"/>
              </w:rPr>
              <w:t>”,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pacing w:val="-1"/>
                <w:sz w:val="19"/>
                <w:lang w:val="en-US"/>
              </w:rPr>
              <w:t>“Edit”, “Search”, “Browse”</w:t>
            </w:r>
          </w:p>
        </w:tc>
      </w:tr>
      <w:tr w:rsidR="00361513" w14:paraId="22DCD7E9" w14:textId="77777777">
        <w:trPr>
          <w:trHeight w:val="386"/>
        </w:trPr>
        <w:tc>
          <w:tcPr>
            <w:tcW w:w="1624" w:type="dxa"/>
            <w:gridSpan w:val="3"/>
            <w:shd w:val="clear" w:color="auto" w:fill="C5EFE1"/>
          </w:tcPr>
          <w:p w14:paraId="5B740895" w14:textId="77777777" w:rsidR="00361513" w:rsidRDefault="00000000">
            <w:pPr>
              <w:pStyle w:val="TableParagraph"/>
              <w:spacing w:before="122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Tiền</w:t>
            </w:r>
            <w:r>
              <w:rPr>
                <w:b/>
                <w:spacing w:val="-9"/>
                <w:sz w:val="18"/>
              </w:rPr>
              <w:t xml:space="preserve"> </w:t>
            </w:r>
            <w:r>
              <w:rPr>
                <w:b/>
                <w:sz w:val="18"/>
              </w:rPr>
              <w:t>điều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</w:p>
        </w:tc>
        <w:tc>
          <w:tcPr>
            <w:tcW w:w="7139" w:type="dxa"/>
            <w:gridSpan w:val="6"/>
          </w:tcPr>
          <w:p w14:paraId="0D7A2B53" w14:textId="77777777" w:rsidR="00361513" w:rsidRDefault="00000000">
            <w:pPr>
              <w:pStyle w:val="TableParagraph"/>
              <w:spacing w:before="84"/>
              <w:ind w:left="70"/>
              <w:rPr>
                <w:sz w:val="19"/>
              </w:rPr>
            </w:pPr>
            <w:r>
              <w:rPr>
                <w:sz w:val="19"/>
              </w:rPr>
              <w:t>Đăng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thành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công</w:t>
            </w:r>
          </w:p>
        </w:tc>
      </w:tr>
      <w:tr w:rsidR="00361513" w14:paraId="1BE6CA55" w14:textId="77777777">
        <w:trPr>
          <w:trHeight w:val="417"/>
        </w:trPr>
        <w:tc>
          <w:tcPr>
            <w:tcW w:w="8763" w:type="dxa"/>
            <w:gridSpan w:val="9"/>
            <w:tcBorders>
              <w:bottom w:val="nil"/>
            </w:tcBorders>
          </w:tcPr>
          <w:p w14:paraId="0D53C76F" w14:textId="77777777" w:rsidR="00361513" w:rsidRDefault="00361513">
            <w:pPr>
              <w:pStyle w:val="TableParagraph"/>
              <w:spacing w:before="1"/>
              <w:rPr>
                <w:sz w:val="16"/>
              </w:rPr>
            </w:pPr>
          </w:p>
          <w:p w14:paraId="6216B33B" w14:textId="77777777" w:rsidR="00361513" w:rsidRDefault="00000000">
            <w:pPr>
              <w:pStyle w:val="TableParagraph"/>
              <w:spacing w:line="212" w:lineRule="exact"/>
              <w:ind w:left="112"/>
              <w:rPr>
                <w:b/>
                <w:sz w:val="19"/>
              </w:rPr>
            </w:pPr>
            <w:r>
              <w:rPr>
                <w:b/>
                <w:sz w:val="19"/>
              </w:rPr>
              <w:t>Tìm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kiếm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(S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-</w:t>
            </w:r>
            <w:r>
              <w:rPr>
                <w:b/>
                <w:spacing w:val="-7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Search</w:t>
            </w:r>
            <w:proofErr w:type="spellEnd"/>
            <w:r>
              <w:rPr>
                <w:b/>
                <w:sz w:val="19"/>
              </w:rPr>
              <w:t>):</w:t>
            </w:r>
          </w:p>
        </w:tc>
      </w:tr>
      <w:tr w:rsidR="00361513" w14:paraId="403575E0" w14:textId="77777777">
        <w:trPr>
          <w:trHeight w:val="404"/>
        </w:trPr>
        <w:tc>
          <w:tcPr>
            <w:tcW w:w="218" w:type="dxa"/>
            <w:vMerge w:val="restart"/>
            <w:tcBorders>
              <w:top w:val="single" w:sz="8" w:space="0" w:color="000000"/>
            </w:tcBorders>
          </w:tcPr>
          <w:p w14:paraId="7FECE7EE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1406" w:type="dxa"/>
            <w:gridSpan w:val="2"/>
            <w:vMerge w:val="restart"/>
            <w:tcBorders>
              <w:top w:val="single" w:sz="12" w:space="0" w:color="000000"/>
              <w:bottom w:val="single" w:sz="8" w:space="0" w:color="000000"/>
            </w:tcBorders>
            <w:shd w:val="clear" w:color="auto" w:fill="CCFFCC"/>
          </w:tcPr>
          <w:p w14:paraId="3E8A997C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662F05FB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35056984" w14:textId="77777777" w:rsidR="00361513" w:rsidRDefault="00361513">
            <w:pPr>
              <w:pStyle w:val="TableParagraph"/>
              <w:spacing w:before="2"/>
              <w:rPr>
                <w:sz w:val="18"/>
              </w:rPr>
            </w:pPr>
          </w:p>
          <w:p w14:paraId="2BADC60B" w14:textId="77777777" w:rsidR="00361513" w:rsidRDefault="00000000">
            <w:pPr>
              <w:pStyle w:val="TableParagraph"/>
              <w:spacing w:line="362" w:lineRule="auto"/>
              <w:ind w:left="436" w:right="239" w:hanging="315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 xml:space="preserve">Luồng sự </w:t>
            </w:r>
            <w:r>
              <w:rPr>
                <w:b/>
                <w:spacing w:val="-1"/>
                <w:sz w:val="17"/>
              </w:rPr>
              <w:t>kiện</w:t>
            </w:r>
            <w:r>
              <w:rPr>
                <w:b/>
                <w:spacing w:val="-40"/>
                <w:sz w:val="17"/>
              </w:rPr>
              <w:t xml:space="preserve"> </w:t>
            </w:r>
            <w:r>
              <w:rPr>
                <w:b/>
                <w:sz w:val="17"/>
              </w:rPr>
              <w:t>chính</w:t>
            </w:r>
          </w:p>
        </w:tc>
        <w:tc>
          <w:tcPr>
            <w:tcW w:w="567" w:type="dxa"/>
            <w:tcBorders>
              <w:top w:val="single" w:sz="12" w:space="0" w:color="000000"/>
            </w:tcBorders>
            <w:shd w:val="clear" w:color="auto" w:fill="FFCC99"/>
          </w:tcPr>
          <w:p w14:paraId="44936CB6" w14:textId="77777777" w:rsidR="00361513" w:rsidRDefault="00000000">
            <w:pPr>
              <w:pStyle w:val="TableParagraph"/>
              <w:spacing w:before="119"/>
              <w:ind w:left="92" w:right="10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555" w:type="dxa"/>
            <w:shd w:val="clear" w:color="auto" w:fill="FFCC99"/>
          </w:tcPr>
          <w:p w14:paraId="66BE5E5A" w14:textId="77777777" w:rsidR="00361513" w:rsidRDefault="00000000">
            <w:pPr>
              <w:pStyle w:val="TableParagraph"/>
              <w:spacing w:before="119"/>
              <w:ind w:left="271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6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777" w:type="dxa"/>
            <w:gridSpan w:val="3"/>
            <w:shd w:val="clear" w:color="auto" w:fill="FFCC99"/>
          </w:tcPr>
          <w:p w14:paraId="3036938A" w14:textId="77777777" w:rsidR="00361513" w:rsidRDefault="00000000">
            <w:pPr>
              <w:pStyle w:val="TableParagraph"/>
              <w:spacing w:before="119"/>
              <w:ind w:left="2251" w:right="167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8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240" w:type="dxa"/>
            <w:vMerge w:val="restart"/>
            <w:tcBorders>
              <w:top w:val="nil"/>
            </w:tcBorders>
          </w:tcPr>
          <w:p w14:paraId="38C6DDBD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54E3B185" w14:textId="77777777">
        <w:trPr>
          <w:trHeight w:val="409"/>
        </w:trPr>
        <w:tc>
          <w:tcPr>
            <w:tcW w:w="218" w:type="dxa"/>
            <w:vMerge/>
            <w:tcBorders>
              <w:top w:val="nil"/>
            </w:tcBorders>
          </w:tcPr>
          <w:p w14:paraId="5DF7E086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6" w:type="dxa"/>
            <w:gridSpan w:val="2"/>
            <w:vMerge/>
            <w:tcBorders>
              <w:top w:val="nil"/>
              <w:bottom w:val="single" w:sz="8" w:space="0" w:color="000000"/>
            </w:tcBorders>
            <w:shd w:val="clear" w:color="auto" w:fill="CCFFCC"/>
          </w:tcPr>
          <w:p w14:paraId="096D5FD5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4402181D" w14:textId="77777777" w:rsidR="00361513" w:rsidRDefault="00000000">
            <w:pPr>
              <w:pStyle w:val="TableParagraph"/>
              <w:spacing w:before="120"/>
              <w:ind w:left="92" w:right="81"/>
              <w:jc w:val="center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555" w:type="dxa"/>
          </w:tcPr>
          <w:p w14:paraId="1F63F10C" w14:textId="77777777" w:rsidR="00361513" w:rsidRDefault="00000000">
            <w:pPr>
              <w:pStyle w:val="TableParagraph"/>
              <w:spacing w:before="120"/>
              <w:ind w:left="214"/>
              <w:rPr>
                <w:sz w:val="19"/>
              </w:rPr>
            </w:pPr>
            <w:r w:rsidRPr="00093C01">
              <w:rPr>
                <w:sz w:val="19"/>
              </w:rPr>
              <w:t>Sinh viên, Nhà tuyển dụng</w:t>
            </w:r>
          </w:p>
        </w:tc>
        <w:tc>
          <w:tcPr>
            <w:tcW w:w="4777" w:type="dxa"/>
            <w:gridSpan w:val="3"/>
          </w:tcPr>
          <w:p w14:paraId="58230B09" w14:textId="77777777" w:rsidR="00361513" w:rsidRDefault="00000000">
            <w:pPr>
              <w:pStyle w:val="TableParagraph"/>
              <w:spacing w:before="120"/>
              <w:ind w:left="113"/>
              <w:rPr>
                <w:sz w:val="19"/>
              </w:rPr>
            </w:pPr>
            <w:r>
              <w:rPr>
                <w:sz w:val="19"/>
              </w:rPr>
              <w:t>Chọn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tìm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9"/>
                <w:sz w:val="19"/>
              </w:rPr>
              <w:t xml:space="preserve"> </w:t>
            </w:r>
            <w:r w:rsidRPr="00093C01">
              <w:rPr>
                <w:spacing w:val="-9"/>
                <w:sz w:val="19"/>
              </w:rPr>
              <w:t>đăng</w:t>
            </w:r>
          </w:p>
        </w:tc>
        <w:tc>
          <w:tcPr>
            <w:tcW w:w="240" w:type="dxa"/>
            <w:vMerge/>
            <w:tcBorders>
              <w:top w:val="nil"/>
            </w:tcBorders>
          </w:tcPr>
          <w:p w14:paraId="536B4284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6C3AC784" w14:textId="77777777">
        <w:trPr>
          <w:trHeight w:val="411"/>
        </w:trPr>
        <w:tc>
          <w:tcPr>
            <w:tcW w:w="218" w:type="dxa"/>
            <w:vMerge/>
            <w:tcBorders>
              <w:top w:val="nil"/>
            </w:tcBorders>
          </w:tcPr>
          <w:p w14:paraId="3E1E26EA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6" w:type="dxa"/>
            <w:gridSpan w:val="2"/>
            <w:vMerge/>
            <w:tcBorders>
              <w:top w:val="nil"/>
              <w:bottom w:val="single" w:sz="8" w:space="0" w:color="000000"/>
            </w:tcBorders>
            <w:shd w:val="clear" w:color="auto" w:fill="CCFFCC"/>
          </w:tcPr>
          <w:p w14:paraId="25C7B28E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7919B95D" w14:textId="77777777" w:rsidR="00361513" w:rsidRDefault="00000000">
            <w:pPr>
              <w:pStyle w:val="TableParagraph"/>
              <w:spacing w:before="122"/>
              <w:ind w:left="92" w:right="81"/>
              <w:jc w:val="center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555" w:type="dxa"/>
          </w:tcPr>
          <w:p w14:paraId="6AE9256F" w14:textId="77777777" w:rsidR="00361513" w:rsidRDefault="00000000">
            <w:pPr>
              <w:pStyle w:val="TableParagraph"/>
              <w:spacing w:before="122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77" w:type="dxa"/>
            <w:gridSpan w:val="3"/>
          </w:tcPr>
          <w:p w14:paraId="0D4E0EE2" w14:textId="77777777" w:rsidR="00361513" w:rsidRDefault="00000000">
            <w:pPr>
              <w:pStyle w:val="TableParagraph"/>
              <w:spacing w:before="122"/>
              <w:ind w:left="113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giao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diện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tìm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</w:p>
        </w:tc>
        <w:tc>
          <w:tcPr>
            <w:tcW w:w="240" w:type="dxa"/>
            <w:vMerge/>
            <w:tcBorders>
              <w:top w:val="nil"/>
            </w:tcBorders>
          </w:tcPr>
          <w:p w14:paraId="069DBBD0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456AA8D3" w14:textId="77777777">
        <w:trPr>
          <w:trHeight w:val="426"/>
        </w:trPr>
        <w:tc>
          <w:tcPr>
            <w:tcW w:w="218" w:type="dxa"/>
            <w:vMerge/>
            <w:tcBorders>
              <w:top w:val="nil"/>
            </w:tcBorders>
          </w:tcPr>
          <w:p w14:paraId="2605128F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6" w:type="dxa"/>
            <w:gridSpan w:val="2"/>
            <w:vMerge/>
            <w:tcBorders>
              <w:top w:val="nil"/>
              <w:bottom w:val="single" w:sz="8" w:space="0" w:color="000000"/>
            </w:tcBorders>
            <w:shd w:val="clear" w:color="auto" w:fill="CCFFCC"/>
          </w:tcPr>
          <w:p w14:paraId="2BA5B850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tcBorders>
              <w:bottom w:val="single" w:sz="8" w:space="0" w:color="000000"/>
            </w:tcBorders>
          </w:tcPr>
          <w:p w14:paraId="0F9CB007" w14:textId="77777777" w:rsidR="00361513" w:rsidRDefault="00000000">
            <w:pPr>
              <w:pStyle w:val="TableParagraph"/>
              <w:spacing w:before="122"/>
              <w:ind w:left="92" w:right="81"/>
              <w:jc w:val="center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555" w:type="dxa"/>
            <w:tcBorders>
              <w:bottom w:val="single" w:sz="8" w:space="0" w:color="000000"/>
            </w:tcBorders>
          </w:tcPr>
          <w:p w14:paraId="0919C3A7" w14:textId="77777777" w:rsidR="00361513" w:rsidRDefault="00000000">
            <w:pPr>
              <w:pStyle w:val="TableParagraph"/>
              <w:spacing w:before="122"/>
              <w:ind w:left="214"/>
              <w:rPr>
                <w:sz w:val="19"/>
              </w:rPr>
            </w:pPr>
            <w:r w:rsidRPr="00093C01">
              <w:rPr>
                <w:sz w:val="19"/>
              </w:rPr>
              <w:t xml:space="preserve">Sinh viên, Nhà tuyển dụng </w:t>
            </w:r>
          </w:p>
        </w:tc>
        <w:tc>
          <w:tcPr>
            <w:tcW w:w="4777" w:type="dxa"/>
            <w:gridSpan w:val="3"/>
            <w:tcBorders>
              <w:bottom w:val="single" w:sz="8" w:space="0" w:color="000000"/>
            </w:tcBorders>
          </w:tcPr>
          <w:p w14:paraId="3C739F9B" w14:textId="77777777" w:rsidR="00361513" w:rsidRDefault="00000000">
            <w:pPr>
              <w:pStyle w:val="TableParagraph"/>
              <w:spacing w:before="122"/>
              <w:ind w:left="113"/>
              <w:rPr>
                <w:sz w:val="19"/>
              </w:rPr>
            </w:pPr>
            <w:r>
              <w:rPr>
                <w:sz w:val="19"/>
              </w:rPr>
              <w:t>Nhập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tên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10"/>
                <w:sz w:val="19"/>
              </w:rPr>
              <w:t xml:space="preserve"> </w:t>
            </w:r>
            <w:r w:rsidRPr="00093C01">
              <w:rPr>
                <w:spacing w:val="-10"/>
                <w:sz w:val="19"/>
              </w:rPr>
              <w:t>đăng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muốn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tìm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</w:p>
        </w:tc>
        <w:tc>
          <w:tcPr>
            <w:tcW w:w="240" w:type="dxa"/>
            <w:vMerge/>
            <w:tcBorders>
              <w:top w:val="nil"/>
            </w:tcBorders>
          </w:tcPr>
          <w:p w14:paraId="3ABED127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2EC6537F" w14:textId="77777777">
        <w:trPr>
          <w:trHeight w:val="535"/>
        </w:trPr>
        <w:tc>
          <w:tcPr>
            <w:tcW w:w="216" w:type="dxa"/>
            <w:vMerge w:val="restart"/>
            <w:tcBorders>
              <w:bottom w:val="nil"/>
            </w:tcBorders>
          </w:tcPr>
          <w:p w14:paraId="27DB7075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1404" w:type="dxa"/>
            <w:gridSpan w:val="2"/>
            <w:vMerge w:val="restart"/>
            <w:tcBorders>
              <w:top w:val="single" w:sz="8" w:space="0" w:color="000000"/>
            </w:tcBorders>
            <w:shd w:val="clear" w:color="auto" w:fill="CCFFCC"/>
          </w:tcPr>
          <w:p w14:paraId="28760F1F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575" w:type="dxa"/>
            <w:tcBorders>
              <w:top w:val="single" w:sz="8" w:space="0" w:color="000000"/>
            </w:tcBorders>
          </w:tcPr>
          <w:p w14:paraId="542EF133" w14:textId="77777777" w:rsidR="00361513" w:rsidRDefault="00000000">
            <w:pPr>
              <w:pStyle w:val="TableParagraph"/>
              <w:spacing w:before="125"/>
              <w:ind w:left="99" w:right="88"/>
              <w:jc w:val="center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558" w:type="dxa"/>
            <w:tcBorders>
              <w:top w:val="single" w:sz="8" w:space="0" w:color="000000"/>
            </w:tcBorders>
          </w:tcPr>
          <w:p w14:paraId="27E822AC" w14:textId="77777777" w:rsidR="00361513" w:rsidRDefault="00000000">
            <w:pPr>
              <w:pStyle w:val="TableParagraph"/>
              <w:spacing w:before="125"/>
              <w:ind w:left="210"/>
              <w:rPr>
                <w:sz w:val="19"/>
              </w:rPr>
            </w:pPr>
            <w:r w:rsidRPr="00093C01">
              <w:rPr>
                <w:sz w:val="19"/>
              </w:rPr>
              <w:t>Sinh viên, Nhà tuyển dụng</w:t>
            </w:r>
          </w:p>
        </w:tc>
        <w:tc>
          <w:tcPr>
            <w:tcW w:w="4777" w:type="dxa"/>
            <w:gridSpan w:val="3"/>
            <w:tcBorders>
              <w:top w:val="single" w:sz="8" w:space="0" w:color="000000"/>
            </w:tcBorders>
          </w:tcPr>
          <w:p w14:paraId="0F86DE9A" w14:textId="77777777" w:rsidR="00361513" w:rsidRDefault="00000000">
            <w:pPr>
              <w:pStyle w:val="TableParagraph"/>
              <w:spacing w:before="125"/>
              <w:ind w:left="108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tìm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</w:p>
        </w:tc>
        <w:tc>
          <w:tcPr>
            <w:tcW w:w="234" w:type="dxa"/>
            <w:vMerge w:val="restart"/>
            <w:tcBorders>
              <w:bottom w:val="nil"/>
            </w:tcBorders>
          </w:tcPr>
          <w:p w14:paraId="441683AD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7D11B930" w14:textId="77777777">
        <w:trPr>
          <w:trHeight w:val="422"/>
        </w:trPr>
        <w:tc>
          <w:tcPr>
            <w:tcW w:w="216" w:type="dxa"/>
            <w:vMerge/>
            <w:tcBorders>
              <w:top w:val="nil"/>
              <w:bottom w:val="nil"/>
            </w:tcBorders>
          </w:tcPr>
          <w:p w14:paraId="097E0C34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vMerge/>
            <w:tcBorders>
              <w:top w:val="nil"/>
            </w:tcBorders>
            <w:shd w:val="clear" w:color="auto" w:fill="CCFFCC"/>
          </w:tcPr>
          <w:p w14:paraId="43A6CAEE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75" w:type="dxa"/>
          </w:tcPr>
          <w:p w14:paraId="70C3F475" w14:textId="77777777" w:rsidR="00361513" w:rsidRDefault="00000000">
            <w:pPr>
              <w:pStyle w:val="TableParagraph"/>
              <w:spacing w:before="120"/>
              <w:ind w:left="99" w:right="88"/>
              <w:jc w:val="center"/>
              <w:rPr>
                <w:sz w:val="19"/>
              </w:rPr>
            </w:pPr>
            <w:r>
              <w:rPr>
                <w:sz w:val="19"/>
              </w:rPr>
              <w:t>5.</w:t>
            </w:r>
          </w:p>
        </w:tc>
        <w:tc>
          <w:tcPr>
            <w:tcW w:w="1558" w:type="dxa"/>
          </w:tcPr>
          <w:p w14:paraId="28863134" w14:textId="77777777" w:rsidR="00361513" w:rsidRDefault="00000000">
            <w:pPr>
              <w:pStyle w:val="TableParagraph"/>
              <w:spacing w:before="120"/>
              <w:ind w:left="210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77" w:type="dxa"/>
            <w:gridSpan w:val="3"/>
          </w:tcPr>
          <w:p w14:paraId="3F1A65BE" w14:textId="77777777" w:rsidR="00361513" w:rsidRDefault="00000000">
            <w:pPr>
              <w:pStyle w:val="TableParagraph"/>
              <w:spacing w:before="120"/>
              <w:ind w:left="108"/>
              <w:rPr>
                <w:sz w:val="19"/>
              </w:rPr>
            </w:pPr>
            <w:r>
              <w:rPr>
                <w:sz w:val="19"/>
              </w:rPr>
              <w:t>Tìm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lấy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về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8"/>
                <w:sz w:val="19"/>
              </w:rPr>
              <w:t xml:space="preserve"> </w:t>
            </w:r>
            <w:r w:rsidRPr="00093C01">
              <w:rPr>
                <w:spacing w:val="-8"/>
                <w:sz w:val="19"/>
              </w:rPr>
              <w:t>đăng</w:t>
            </w:r>
          </w:p>
        </w:tc>
        <w:tc>
          <w:tcPr>
            <w:tcW w:w="234" w:type="dxa"/>
            <w:vMerge/>
            <w:tcBorders>
              <w:top w:val="nil"/>
              <w:bottom w:val="nil"/>
            </w:tcBorders>
          </w:tcPr>
          <w:p w14:paraId="72BDF94B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2F12116A" w14:textId="77777777">
        <w:trPr>
          <w:trHeight w:val="817"/>
        </w:trPr>
        <w:tc>
          <w:tcPr>
            <w:tcW w:w="216" w:type="dxa"/>
            <w:vMerge/>
            <w:tcBorders>
              <w:top w:val="nil"/>
              <w:bottom w:val="nil"/>
            </w:tcBorders>
          </w:tcPr>
          <w:p w14:paraId="2BFA6BE3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shd w:val="clear" w:color="auto" w:fill="CCFFCC"/>
          </w:tcPr>
          <w:p w14:paraId="4109AA46" w14:textId="77777777" w:rsidR="00361513" w:rsidRDefault="00361513">
            <w:pPr>
              <w:pStyle w:val="TableParagraph"/>
              <w:spacing w:before="10"/>
              <w:rPr>
                <w:sz w:val="21"/>
              </w:rPr>
            </w:pPr>
          </w:p>
          <w:p w14:paraId="2AD60BDC" w14:textId="77777777" w:rsidR="00361513" w:rsidRDefault="00000000">
            <w:pPr>
              <w:pStyle w:val="TableParagraph"/>
              <w:ind w:left="376" w:right="121" w:hanging="252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Luồng</w:t>
            </w:r>
            <w:r>
              <w:rPr>
                <w:b/>
                <w:spacing w:val="-9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sự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kiện</w:t>
            </w:r>
            <w:r>
              <w:rPr>
                <w:b/>
                <w:spacing w:val="-45"/>
                <w:sz w:val="19"/>
              </w:rPr>
              <w:t xml:space="preserve"> </w:t>
            </w:r>
            <w:r>
              <w:rPr>
                <w:b/>
                <w:sz w:val="19"/>
              </w:rPr>
              <w:t>thay thế</w:t>
            </w:r>
          </w:p>
        </w:tc>
        <w:tc>
          <w:tcPr>
            <w:tcW w:w="575" w:type="dxa"/>
          </w:tcPr>
          <w:p w14:paraId="7091B4E3" w14:textId="77777777" w:rsidR="00361513" w:rsidRDefault="00000000">
            <w:pPr>
              <w:pStyle w:val="TableParagraph"/>
              <w:spacing w:before="120"/>
              <w:ind w:left="99" w:right="87"/>
              <w:jc w:val="center"/>
              <w:rPr>
                <w:sz w:val="19"/>
              </w:rPr>
            </w:pPr>
            <w:r>
              <w:rPr>
                <w:sz w:val="19"/>
              </w:rPr>
              <w:t>5a.</w:t>
            </w:r>
          </w:p>
        </w:tc>
        <w:tc>
          <w:tcPr>
            <w:tcW w:w="1558" w:type="dxa"/>
          </w:tcPr>
          <w:p w14:paraId="20D54AA0" w14:textId="77777777" w:rsidR="00361513" w:rsidRDefault="00000000">
            <w:pPr>
              <w:pStyle w:val="TableParagraph"/>
              <w:spacing w:before="120"/>
              <w:ind w:left="210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77" w:type="dxa"/>
            <w:gridSpan w:val="3"/>
          </w:tcPr>
          <w:p w14:paraId="319C8DCE" w14:textId="77777777" w:rsidR="00361513" w:rsidRDefault="00000000">
            <w:pPr>
              <w:pStyle w:val="TableParagraph"/>
              <w:spacing w:before="120" w:line="290" w:lineRule="auto"/>
              <w:ind w:left="108"/>
              <w:rPr>
                <w:sz w:val="19"/>
              </w:rPr>
            </w:pPr>
            <w:r>
              <w:rPr>
                <w:spacing w:val="-1"/>
                <w:sz w:val="19"/>
              </w:rPr>
              <w:t>Thông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báo: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Không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tìm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thấy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14"/>
                <w:sz w:val="19"/>
              </w:rPr>
              <w:t xml:space="preserve"> </w:t>
            </w:r>
            <w:r w:rsidRPr="00093C01">
              <w:rPr>
                <w:spacing w:val="-14"/>
                <w:sz w:val="19"/>
              </w:rPr>
              <w:t xml:space="preserve">đăng  </w:t>
            </w:r>
            <w:r>
              <w:rPr>
                <w:sz w:val="19"/>
              </w:rPr>
              <w:t>nào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trùng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khớp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với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tên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cần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tìm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nếu trả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về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danh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sách rỗng</w:t>
            </w:r>
          </w:p>
        </w:tc>
        <w:tc>
          <w:tcPr>
            <w:tcW w:w="234" w:type="dxa"/>
            <w:vMerge/>
            <w:tcBorders>
              <w:top w:val="nil"/>
              <w:bottom w:val="nil"/>
            </w:tcBorders>
          </w:tcPr>
          <w:p w14:paraId="5DF8DBB8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6B3A00F5" w14:textId="77777777">
        <w:trPr>
          <w:trHeight w:val="10443"/>
        </w:trPr>
        <w:tc>
          <w:tcPr>
            <w:tcW w:w="8764" w:type="dxa"/>
            <w:gridSpan w:val="9"/>
            <w:tcBorders>
              <w:top w:val="nil"/>
              <w:bottom w:val="nil"/>
            </w:tcBorders>
          </w:tcPr>
          <w:p w14:paraId="6332D4BD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30185092" w14:textId="77777777" w:rsidR="00361513" w:rsidRDefault="00361513">
            <w:pPr>
              <w:pStyle w:val="TableParagraph"/>
              <w:spacing w:before="11"/>
              <w:rPr>
                <w:sz w:val="17"/>
              </w:rPr>
            </w:pPr>
          </w:p>
          <w:p w14:paraId="2FD7B8D2" w14:textId="77777777" w:rsidR="00361513" w:rsidRDefault="00000000">
            <w:pPr>
              <w:pStyle w:val="TableParagraph"/>
              <w:ind w:left="112"/>
              <w:rPr>
                <w:b/>
                <w:sz w:val="19"/>
              </w:rPr>
            </w:pPr>
            <w:r>
              <w:rPr>
                <w:b/>
                <w:sz w:val="19"/>
              </w:rPr>
              <w:t>Xem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(R</w:t>
            </w:r>
            <w:r>
              <w:rPr>
                <w:b/>
                <w:spacing w:val="-6"/>
                <w:sz w:val="19"/>
              </w:rPr>
              <w:t xml:space="preserve"> </w:t>
            </w:r>
            <w:r>
              <w:rPr>
                <w:b/>
                <w:sz w:val="19"/>
              </w:rPr>
              <w:t>-</w:t>
            </w:r>
            <w:r>
              <w:rPr>
                <w:b/>
                <w:spacing w:val="-9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Read</w:t>
            </w:r>
            <w:proofErr w:type="spellEnd"/>
            <w:r>
              <w:rPr>
                <w:b/>
                <w:sz w:val="19"/>
              </w:rPr>
              <w:t>):</w:t>
            </w:r>
          </w:p>
          <w:p w14:paraId="01DA2A95" w14:textId="77777777" w:rsidR="00361513" w:rsidRDefault="00000000">
            <w:pPr>
              <w:pStyle w:val="TableParagraph"/>
              <w:spacing w:line="20" w:lineRule="exact"/>
              <w:ind w:left="112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114300" distR="114300" wp14:anchorId="7D0C8712" wp14:editId="64A6C7C8">
                      <wp:extent cx="847725" cy="12700"/>
                      <wp:effectExtent l="0" t="0" r="0" b="0"/>
                      <wp:docPr id="48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47725" cy="12700"/>
                                <a:chOff x="0" y="0"/>
                                <a:chExt cx="1335" cy="20"/>
                              </a:xfrm>
                            </wpg:grpSpPr>
                            <wps:wsp>
                              <wps:cNvPr id="50" name="Rectangle 57"/>
                              <wps:cNvSpPr/>
                              <wps:spPr>
                                <a:xfrm>
                                  <a:off x="0" y="0"/>
                                  <a:ext cx="1335" cy="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noFill/>
                                </a:ln>
                              </wps:spPr>
                              <wps:bodyPr upright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613BE7" id="Group 56" o:spid="_x0000_s1026" style="width:66.75pt;height:1pt;mso-position-horizontal-relative:char;mso-position-vertical-relative:line" coordsize="13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">
                      <v:rect id="Rectangle 57" o:spid="_x0000_s1027" style="position:absolute;width:13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" fillcolor="black" stroked="f"/>
                      <w10:anchorlock/>
                    </v:group>
                  </w:pict>
                </mc:Fallback>
              </mc:AlternateContent>
            </w:r>
          </w:p>
          <w:p w14:paraId="29A044E3" w14:textId="77777777" w:rsidR="00361513" w:rsidRDefault="00361513">
            <w:pPr>
              <w:pStyle w:val="TableParagraph"/>
              <w:rPr>
                <w:sz w:val="20"/>
              </w:rPr>
            </w:pPr>
          </w:p>
          <w:tbl>
            <w:tblPr>
              <w:tblW w:w="8314" w:type="dxa"/>
              <w:tblInd w:w="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04"/>
              <w:gridCol w:w="575"/>
              <w:gridCol w:w="1558"/>
              <w:gridCol w:w="4777"/>
            </w:tblGrid>
            <w:tr w:rsidR="00361513" w14:paraId="06F5F455" w14:textId="77777777">
              <w:trPr>
                <w:trHeight w:val="428"/>
              </w:trPr>
              <w:tc>
                <w:tcPr>
                  <w:tcW w:w="1404" w:type="dxa"/>
                  <w:vMerge w:val="restart"/>
                  <w:shd w:val="clear" w:color="auto" w:fill="CCFFCC"/>
                </w:tcPr>
                <w:p w14:paraId="047F7922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2956CE77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023B7F27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3F89BF6E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2281A4A6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62963BEF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3886328A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0F4DB57F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3338890D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1AEE8F3E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4CF9F6FE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2C855454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1200DD21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463000D2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3A9C5D38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1BB0FA86" w14:textId="77777777" w:rsidR="00361513" w:rsidRDefault="00361513">
                  <w:pPr>
                    <w:pStyle w:val="TableParagraph"/>
                    <w:rPr>
                      <w:sz w:val="15"/>
                    </w:rPr>
                  </w:pPr>
                </w:p>
                <w:p w14:paraId="6F879D99" w14:textId="77777777" w:rsidR="00361513" w:rsidRDefault="00000000">
                  <w:pPr>
                    <w:pStyle w:val="TableParagraph"/>
                    <w:spacing w:line="362" w:lineRule="auto"/>
                    <w:ind w:left="434" w:right="239" w:hanging="315"/>
                    <w:rPr>
                      <w:b/>
                      <w:sz w:val="17"/>
                    </w:rPr>
                  </w:pPr>
                  <w:r>
                    <w:rPr>
                      <w:b/>
                      <w:spacing w:val="-2"/>
                      <w:sz w:val="17"/>
                    </w:rPr>
                    <w:t xml:space="preserve">Luồng sự </w:t>
                  </w:r>
                  <w:r>
                    <w:rPr>
                      <w:b/>
                      <w:spacing w:val="-1"/>
                      <w:sz w:val="17"/>
                    </w:rPr>
                    <w:t>kiện</w:t>
                  </w:r>
                  <w:r>
                    <w:rPr>
                      <w:b/>
                      <w:spacing w:val="-40"/>
                      <w:sz w:val="17"/>
                    </w:rPr>
                    <w:t xml:space="preserve"> </w:t>
                  </w:r>
                  <w:r>
                    <w:rPr>
                      <w:b/>
                      <w:sz w:val="17"/>
                    </w:rPr>
                    <w:t>chính</w:t>
                  </w:r>
                </w:p>
              </w:tc>
              <w:tc>
                <w:tcPr>
                  <w:tcW w:w="575" w:type="dxa"/>
                  <w:shd w:val="clear" w:color="auto" w:fill="FFCC99"/>
                </w:tcPr>
                <w:p w14:paraId="40B5FC41" w14:textId="77777777" w:rsidR="00361513" w:rsidRDefault="00000000">
                  <w:pPr>
                    <w:pStyle w:val="TableParagraph"/>
                    <w:spacing w:before="135"/>
                    <w:ind w:left="112"/>
                    <w:rPr>
                      <w:b/>
                      <w:sz w:val="17"/>
                    </w:rPr>
                  </w:pPr>
                  <w:r>
                    <w:rPr>
                      <w:b/>
                      <w:sz w:val="17"/>
                    </w:rPr>
                    <w:t>STT</w:t>
                  </w:r>
                </w:p>
              </w:tc>
              <w:tc>
                <w:tcPr>
                  <w:tcW w:w="1558" w:type="dxa"/>
                  <w:shd w:val="clear" w:color="auto" w:fill="FFCC99"/>
                </w:tcPr>
                <w:p w14:paraId="209B2541" w14:textId="77777777" w:rsidR="00361513" w:rsidRDefault="00000000">
                  <w:pPr>
                    <w:pStyle w:val="TableParagraph"/>
                    <w:spacing w:before="135"/>
                    <w:ind w:left="277"/>
                    <w:rPr>
                      <w:b/>
                      <w:sz w:val="17"/>
                    </w:rPr>
                  </w:pPr>
                  <w:r>
                    <w:rPr>
                      <w:b/>
                      <w:sz w:val="17"/>
                    </w:rPr>
                    <w:t>Thực</w:t>
                  </w:r>
                  <w:r>
                    <w:rPr>
                      <w:b/>
                      <w:spacing w:val="-9"/>
                      <w:sz w:val="17"/>
                    </w:rPr>
                    <w:t xml:space="preserve"> </w:t>
                  </w:r>
                  <w:r>
                    <w:rPr>
                      <w:b/>
                      <w:sz w:val="17"/>
                    </w:rPr>
                    <w:t>hiện</w:t>
                  </w:r>
                  <w:r>
                    <w:rPr>
                      <w:b/>
                      <w:spacing w:val="-6"/>
                      <w:sz w:val="17"/>
                    </w:rPr>
                    <w:t xml:space="preserve"> </w:t>
                  </w:r>
                  <w:r>
                    <w:rPr>
                      <w:b/>
                      <w:sz w:val="17"/>
                    </w:rPr>
                    <w:t>bởi</w:t>
                  </w:r>
                </w:p>
              </w:tc>
              <w:tc>
                <w:tcPr>
                  <w:tcW w:w="4777" w:type="dxa"/>
                  <w:shd w:val="clear" w:color="auto" w:fill="FFCC99"/>
                </w:tcPr>
                <w:p w14:paraId="7AF0E7B5" w14:textId="77777777" w:rsidR="00361513" w:rsidRDefault="00000000">
                  <w:pPr>
                    <w:pStyle w:val="TableParagraph"/>
                    <w:spacing w:before="135"/>
                    <w:ind w:left="2244" w:right="1672"/>
                    <w:jc w:val="center"/>
                    <w:rPr>
                      <w:b/>
                      <w:sz w:val="17"/>
                    </w:rPr>
                  </w:pPr>
                  <w:r>
                    <w:rPr>
                      <w:b/>
                      <w:sz w:val="17"/>
                    </w:rPr>
                    <w:t>Hành</w:t>
                  </w:r>
                  <w:r>
                    <w:rPr>
                      <w:b/>
                      <w:spacing w:val="-8"/>
                      <w:sz w:val="17"/>
                    </w:rPr>
                    <w:t xml:space="preserve"> </w:t>
                  </w:r>
                  <w:r>
                    <w:rPr>
                      <w:b/>
                      <w:sz w:val="17"/>
                    </w:rPr>
                    <w:t>động</w:t>
                  </w:r>
                </w:p>
              </w:tc>
            </w:tr>
            <w:tr w:rsidR="00361513" w14:paraId="44B3EF72" w14:textId="77777777">
              <w:trPr>
                <w:trHeight w:val="421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24AB11CF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51D6FD20" w14:textId="77777777" w:rsidR="00361513" w:rsidRDefault="00000000">
                  <w:pPr>
                    <w:pStyle w:val="TableParagraph"/>
                    <w:spacing w:before="120"/>
                    <w:ind w:left="222"/>
                    <w:rPr>
                      <w:sz w:val="19"/>
                    </w:rPr>
                  </w:pPr>
                  <w:r>
                    <w:rPr>
                      <w:sz w:val="19"/>
                    </w:rPr>
                    <w:t>1.</w:t>
                  </w:r>
                </w:p>
              </w:tc>
              <w:tc>
                <w:tcPr>
                  <w:tcW w:w="1558" w:type="dxa"/>
                </w:tcPr>
                <w:p w14:paraId="3FB9A70A" w14:textId="77777777" w:rsidR="00361513" w:rsidRDefault="00000000">
                  <w:pPr>
                    <w:pStyle w:val="TableParagraph"/>
                    <w:spacing w:before="120"/>
                    <w:ind w:left="224"/>
                    <w:rPr>
                      <w:sz w:val="19"/>
                    </w:rPr>
                  </w:pPr>
                  <w:r w:rsidRPr="00093C01">
                    <w:rPr>
                      <w:sz w:val="19"/>
                    </w:rPr>
                    <w:t>Sinh viên, Nhà tuyển dụng</w:t>
                  </w:r>
                </w:p>
              </w:tc>
              <w:tc>
                <w:tcPr>
                  <w:tcW w:w="4777" w:type="dxa"/>
                </w:tcPr>
                <w:p w14:paraId="504A127C" w14:textId="77777777" w:rsidR="00361513" w:rsidRDefault="00000000">
                  <w:pPr>
                    <w:pStyle w:val="TableParagraph"/>
                    <w:spacing w:before="120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Yêu</w:t>
                  </w:r>
                  <w:r>
                    <w:rPr>
                      <w:spacing w:val="-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cầu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Xem</w:t>
                  </w:r>
                  <w:r>
                    <w:rPr>
                      <w:spacing w:val="-1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danh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sách</w:t>
                  </w:r>
                  <w:r>
                    <w:rPr>
                      <w:spacing w:val="-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 w:rsidRPr="00093C01">
                    <w:rPr>
                      <w:spacing w:val="-8"/>
                      <w:sz w:val="19"/>
                    </w:rPr>
                    <w:t>đăng</w:t>
                  </w:r>
                </w:p>
              </w:tc>
            </w:tr>
            <w:tr w:rsidR="00361513" w14:paraId="4DBAE4C3" w14:textId="77777777">
              <w:trPr>
                <w:trHeight w:val="422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45F5BE6F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7F976FE1" w14:textId="77777777" w:rsidR="00361513" w:rsidRDefault="00000000">
                  <w:pPr>
                    <w:pStyle w:val="TableParagraph"/>
                    <w:spacing w:before="120"/>
                    <w:ind w:left="222"/>
                    <w:rPr>
                      <w:sz w:val="19"/>
                    </w:rPr>
                  </w:pPr>
                  <w:r>
                    <w:rPr>
                      <w:sz w:val="19"/>
                    </w:rPr>
                    <w:t>2.</w:t>
                  </w:r>
                </w:p>
              </w:tc>
              <w:tc>
                <w:tcPr>
                  <w:tcW w:w="1558" w:type="dxa"/>
                </w:tcPr>
                <w:p w14:paraId="6FABF67C" w14:textId="77777777" w:rsidR="00361513" w:rsidRDefault="00000000">
                  <w:pPr>
                    <w:pStyle w:val="TableParagraph"/>
                    <w:spacing w:before="120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77" w:type="dxa"/>
                </w:tcPr>
                <w:p w14:paraId="331BD4AE" w14:textId="77777777" w:rsidR="00361513" w:rsidRDefault="00000000">
                  <w:pPr>
                    <w:pStyle w:val="TableParagraph"/>
                    <w:spacing w:before="120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</w:t>
                  </w:r>
                  <w:r>
                    <w:rPr>
                      <w:spacing w:val="-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thị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danh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sách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 w:rsidRPr="00093C01">
                    <w:rPr>
                      <w:spacing w:val="-9"/>
                      <w:sz w:val="19"/>
                    </w:rPr>
                    <w:t>đăng</w:t>
                  </w:r>
                </w:p>
              </w:tc>
            </w:tr>
            <w:tr w:rsidR="00361513" w14:paraId="5EC5CD62" w14:textId="77777777">
              <w:trPr>
                <w:trHeight w:val="422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15E6E69B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56299303" w14:textId="77777777" w:rsidR="00361513" w:rsidRDefault="00000000">
                  <w:pPr>
                    <w:pStyle w:val="TableParagraph"/>
                    <w:spacing w:before="120"/>
                    <w:ind w:left="222"/>
                    <w:rPr>
                      <w:sz w:val="19"/>
                    </w:rPr>
                  </w:pPr>
                  <w:r>
                    <w:rPr>
                      <w:sz w:val="19"/>
                    </w:rPr>
                    <w:t>3.</w:t>
                  </w:r>
                </w:p>
              </w:tc>
              <w:tc>
                <w:tcPr>
                  <w:tcW w:w="1558" w:type="dxa"/>
                </w:tcPr>
                <w:p w14:paraId="13F9B79A" w14:textId="77777777" w:rsidR="00361513" w:rsidRDefault="00000000">
                  <w:pPr>
                    <w:pStyle w:val="TableParagraph"/>
                    <w:spacing w:before="120"/>
                    <w:ind w:left="224"/>
                    <w:rPr>
                      <w:sz w:val="19"/>
                    </w:rPr>
                  </w:pPr>
                  <w:r w:rsidRPr="00093C01">
                    <w:rPr>
                      <w:sz w:val="19"/>
                    </w:rPr>
                    <w:t>Sinh viên, Nhà tuyển dụng</w:t>
                  </w:r>
                </w:p>
              </w:tc>
              <w:tc>
                <w:tcPr>
                  <w:tcW w:w="4777" w:type="dxa"/>
                </w:tcPr>
                <w:p w14:paraId="6E055CCB" w14:textId="77777777" w:rsidR="00361513" w:rsidRDefault="00000000">
                  <w:pPr>
                    <w:pStyle w:val="TableParagraph"/>
                    <w:spacing w:before="120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Yêu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cầu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xem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chi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tiết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một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 w:rsidRPr="00093C01">
                    <w:rPr>
                      <w:spacing w:val="-8"/>
                      <w:sz w:val="19"/>
                    </w:rPr>
                    <w:t>đăng</w:t>
                  </w:r>
                </w:p>
              </w:tc>
            </w:tr>
            <w:tr w:rsidR="00361513" w14:paraId="0C3709C6" w14:textId="77777777">
              <w:trPr>
                <w:trHeight w:val="681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65650955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7023EED2" w14:textId="77777777" w:rsidR="00361513" w:rsidRDefault="00000000">
                  <w:pPr>
                    <w:pStyle w:val="TableParagraph"/>
                    <w:spacing w:before="120"/>
                    <w:ind w:left="222"/>
                    <w:rPr>
                      <w:sz w:val="19"/>
                    </w:rPr>
                  </w:pPr>
                  <w:r>
                    <w:rPr>
                      <w:sz w:val="19"/>
                    </w:rPr>
                    <w:t>4.</w:t>
                  </w:r>
                </w:p>
              </w:tc>
              <w:tc>
                <w:tcPr>
                  <w:tcW w:w="1558" w:type="dxa"/>
                </w:tcPr>
                <w:p w14:paraId="2D8DF28A" w14:textId="77777777" w:rsidR="00361513" w:rsidRDefault="00000000">
                  <w:pPr>
                    <w:pStyle w:val="TableParagraph"/>
                    <w:spacing w:before="120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77" w:type="dxa"/>
                </w:tcPr>
                <w:p w14:paraId="399E628A" w14:textId="77777777" w:rsidR="00361513" w:rsidRDefault="00000000">
                  <w:pPr>
                    <w:pStyle w:val="TableParagraph"/>
                    <w:spacing w:before="120" w:line="288" w:lineRule="auto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</w:t>
                  </w:r>
                  <w:r>
                    <w:rPr>
                      <w:spacing w:val="2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thị</w:t>
                  </w:r>
                  <w:r>
                    <w:rPr>
                      <w:spacing w:val="2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chi</w:t>
                  </w:r>
                  <w:r>
                    <w:rPr>
                      <w:spacing w:val="2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tiết</w:t>
                  </w:r>
                  <w:r>
                    <w:rPr>
                      <w:spacing w:val="2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22"/>
                      <w:sz w:val="19"/>
                    </w:rPr>
                    <w:t xml:space="preserve"> </w:t>
                  </w:r>
                  <w:r w:rsidRPr="00093C01">
                    <w:rPr>
                      <w:spacing w:val="22"/>
                      <w:sz w:val="19"/>
                    </w:rPr>
                    <w:t>đăng</w:t>
                  </w:r>
                  <w:r>
                    <w:rPr>
                      <w:spacing w:val="24"/>
                      <w:sz w:val="19"/>
                    </w:rPr>
                    <w:t xml:space="preserve"> </w:t>
                  </w:r>
                </w:p>
              </w:tc>
            </w:tr>
            <w:tr w:rsidR="00361513" w14:paraId="2090D9BF" w14:textId="77777777">
              <w:trPr>
                <w:trHeight w:val="422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367EA8E7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342273B2" w14:textId="77777777" w:rsidR="00361513" w:rsidRDefault="00000000">
                  <w:pPr>
                    <w:pStyle w:val="TableParagraph"/>
                    <w:spacing w:before="122"/>
                    <w:ind w:left="153"/>
                    <w:rPr>
                      <w:sz w:val="19"/>
                    </w:rPr>
                  </w:pPr>
                  <w:r>
                    <w:rPr>
                      <w:sz w:val="19"/>
                    </w:rPr>
                    <w:t>5.1.</w:t>
                  </w:r>
                </w:p>
              </w:tc>
              <w:tc>
                <w:tcPr>
                  <w:tcW w:w="1558" w:type="dxa"/>
                </w:tcPr>
                <w:p w14:paraId="28BD3BF9" w14:textId="77777777" w:rsidR="00361513" w:rsidRDefault="00000000">
                  <w:pPr>
                    <w:pStyle w:val="TableParagraph"/>
                    <w:spacing w:before="122"/>
                    <w:ind w:left="224"/>
                    <w:rPr>
                      <w:sz w:val="19"/>
                    </w:rPr>
                  </w:pPr>
                  <w:r w:rsidRPr="00093C01">
                    <w:rPr>
                      <w:sz w:val="19"/>
                    </w:rPr>
                    <w:t>Sinh viên, Nhà tuyển dụng</w:t>
                  </w:r>
                </w:p>
              </w:tc>
              <w:tc>
                <w:tcPr>
                  <w:tcW w:w="4777" w:type="dxa"/>
                </w:tcPr>
                <w:p w14:paraId="7EB27DCB" w14:textId="77777777" w:rsidR="00361513" w:rsidRDefault="00000000">
                  <w:pPr>
                    <w:pStyle w:val="TableParagraph"/>
                    <w:spacing w:before="122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Yêu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cầu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xóa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 w:rsidRPr="00093C01">
                    <w:rPr>
                      <w:spacing w:val="-7"/>
                      <w:sz w:val="19"/>
                    </w:rPr>
                    <w:t>đăng</w:t>
                  </w:r>
                </w:p>
              </w:tc>
            </w:tr>
            <w:tr w:rsidR="00361513" w14:paraId="4CBBF322" w14:textId="77777777">
              <w:trPr>
                <w:trHeight w:val="424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6FFE37BF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06AD7F8B" w14:textId="77777777" w:rsidR="00361513" w:rsidRDefault="00000000">
                  <w:pPr>
                    <w:pStyle w:val="TableParagraph"/>
                    <w:spacing w:before="122"/>
                    <w:ind w:left="153"/>
                    <w:rPr>
                      <w:sz w:val="19"/>
                    </w:rPr>
                  </w:pPr>
                  <w:r>
                    <w:rPr>
                      <w:sz w:val="19"/>
                    </w:rPr>
                    <w:t>5.2.</w:t>
                  </w:r>
                </w:p>
              </w:tc>
              <w:tc>
                <w:tcPr>
                  <w:tcW w:w="1558" w:type="dxa"/>
                </w:tcPr>
                <w:p w14:paraId="4902B35D" w14:textId="77777777" w:rsidR="00361513" w:rsidRDefault="00000000">
                  <w:pPr>
                    <w:pStyle w:val="TableParagraph"/>
                    <w:spacing w:before="122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77" w:type="dxa"/>
                </w:tcPr>
                <w:p w14:paraId="07A7D5A6" w14:textId="77777777" w:rsidR="00361513" w:rsidRDefault="00000000">
                  <w:pPr>
                    <w:pStyle w:val="TableParagraph"/>
                    <w:spacing w:before="122"/>
                    <w:ind w:left="118"/>
                    <w:rPr>
                      <w:sz w:val="19"/>
                    </w:rPr>
                  </w:pPr>
                  <w:r>
                    <w:rPr>
                      <w:spacing w:val="-1"/>
                      <w:sz w:val="19"/>
                    </w:rPr>
                    <w:t>Hiển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pacing w:val="-1"/>
                      <w:sz w:val="19"/>
                    </w:rPr>
                    <w:t>thị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báo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yêu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cầu</w:t>
                  </w:r>
                  <w:r>
                    <w:rPr>
                      <w:spacing w:val="-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xác</w:t>
                  </w:r>
                  <w:r>
                    <w:rPr>
                      <w:spacing w:val="-1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nhận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việc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xoá</w:t>
                  </w:r>
                  <w:proofErr w:type="spellEnd"/>
                </w:p>
              </w:tc>
            </w:tr>
            <w:tr w:rsidR="00361513" w14:paraId="5E46B238" w14:textId="77777777">
              <w:trPr>
                <w:trHeight w:val="421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616B312C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684A4C4F" w14:textId="77777777" w:rsidR="00361513" w:rsidRDefault="00000000">
                  <w:pPr>
                    <w:pStyle w:val="TableParagraph"/>
                    <w:spacing w:before="120"/>
                    <w:ind w:left="153"/>
                    <w:rPr>
                      <w:sz w:val="19"/>
                    </w:rPr>
                  </w:pPr>
                  <w:r>
                    <w:rPr>
                      <w:sz w:val="19"/>
                    </w:rPr>
                    <w:t>5.3.</w:t>
                  </w:r>
                </w:p>
              </w:tc>
              <w:tc>
                <w:tcPr>
                  <w:tcW w:w="1558" w:type="dxa"/>
                </w:tcPr>
                <w:p w14:paraId="055E5F0D" w14:textId="77777777" w:rsidR="00361513" w:rsidRDefault="00000000">
                  <w:pPr>
                    <w:pStyle w:val="TableParagraph"/>
                    <w:spacing w:before="120"/>
                    <w:ind w:left="224"/>
                    <w:rPr>
                      <w:sz w:val="19"/>
                    </w:rPr>
                  </w:pPr>
                  <w:r w:rsidRPr="00093C01">
                    <w:rPr>
                      <w:sz w:val="19"/>
                    </w:rPr>
                    <w:t xml:space="preserve">Sinh viên, Nhà tuyển dụng </w:t>
                  </w:r>
                </w:p>
              </w:tc>
              <w:tc>
                <w:tcPr>
                  <w:tcW w:w="4777" w:type="dxa"/>
                </w:tcPr>
                <w:p w14:paraId="10711BDD" w14:textId="77777777" w:rsidR="00361513" w:rsidRDefault="00000000">
                  <w:pPr>
                    <w:pStyle w:val="TableParagraph"/>
                    <w:spacing w:before="120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Xác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nhận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xoá</w:t>
                  </w:r>
                  <w:proofErr w:type="spellEnd"/>
                </w:p>
              </w:tc>
            </w:tr>
            <w:tr w:rsidR="00361513" w14:paraId="2F6AE2BC" w14:textId="77777777">
              <w:trPr>
                <w:trHeight w:val="422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592FEC61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1E8C1D82" w14:textId="77777777" w:rsidR="00361513" w:rsidRDefault="00000000">
                  <w:pPr>
                    <w:pStyle w:val="TableParagraph"/>
                    <w:spacing w:before="120"/>
                    <w:ind w:left="153"/>
                    <w:rPr>
                      <w:sz w:val="19"/>
                    </w:rPr>
                  </w:pPr>
                  <w:r>
                    <w:rPr>
                      <w:sz w:val="19"/>
                    </w:rPr>
                    <w:t>5.4.</w:t>
                  </w:r>
                </w:p>
              </w:tc>
              <w:tc>
                <w:tcPr>
                  <w:tcW w:w="1558" w:type="dxa"/>
                </w:tcPr>
                <w:p w14:paraId="0054B6A8" w14:textId="77777777" w:rsidR="00361513" w:rsidRDefault="00000000">
                  <w:pPr>
                    <w:pStyle w:val="TableParagraph"/>
                    <w:spacing w:before="120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77" w:type="dxa"/>
                </w:tcPr>
                <w:p w14:paraId="4CF007DF" w14:textId="77777777" w:rsidR="00361513" w:rsidRDefault="00000000">
                  <w:pPr>
                    <w:pStyle w:val="TableParagraph"/>
                    <w:spacing w:before="120"/>
                    <w:ind w:left="118"/>
                    <w:rPr>
                      <w:sz w:val="19"/>
                    </w:rPr>
                  </w:pPr>
                  <w:proofErr w:type="spellStart"/>
                  <w:r>
                    <w:rPr>
                      <w:sz w:val="19"/>
                    </w:rPr>
                    <w:t>Xoá</w:t>
                  </w:r>
                  <w:proofErr w:type="spellEnd"/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và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báo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xoá</w:t>
                  </w:r>
                  <w:proofErr w:type="spellEnd"/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thành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công</w:t>
                  </w:r>
                </w:p>
              </w:tc>
            </w:tr>
            <w:tr w:rsidR="00361513" w14:paraId="1159DD19" w14:textId="77777777">
              <w:trPr>
                <w:trHeight w:val="422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32891DAA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5143D4A7" w14:textId="77777777" w:rsidR="00361513" w:rsidRDefault="00000000">
                  <w:pPr>
                    <w:pStyle w:val="TableParagraph"/>
                    <w:spacing w:before="120"/>
                    <w:ind w:left="153"/>
                    <w:rPr>
                      <w:sz w:val="19"/>
                    </w:rPr>
                  </w:pPr>
                  <w:r>
                    <w:rPr>
                      <w:sz w:val="19"/>
                    </w:rPr>
                    <w:t>6.1.</w:t>
                  </w:r>
                </w:p>
              </w:tc>
              <w:tc>
                <w:tcPr>
                  <w:tcW w:w="1558" w:type="dxa"/>
                </w:tcPr>
                <w:p w14:paraId="3241F8F7" w14:textId="77777777" w:rsidR="00361513" w:rsidRDefault="00000000">
                  <w:pPr>
                    <w:pStyle w:val="TableParagraph"/>
                    <w:spacing w:before="120"/>
                    <w:ind w:left="224"/>
                    <w:rPr>
                      <w:sz w:val="19"/>
                    </w:rPr>
                  </w:pPr>
                  <w:r w:rsidRPr="00093C01">
                    <w:rPr>
                      <w:sz w:val="19"/>
                    </w:rPr>
                    <w:t>Sinh viên, Nhà tuyển dụng</w:t>
                  </w:r>
                </w:p>
              </w:tc>
              <w:tc>
                <w:tcPr>
                  <w:tcW w:w="4777" w:type="dxa"/>
                </w:tcPr>
                <w:p w14:paraId="27F8DD98" w14:textId="77777777" w:rsidR="00361513" w:rsidRDefault="00000000">
                  <w:pPr>
                    <w:pStyle w:val="TableParagraph"/>
                    <w:spacing w:before="120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Yêu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cầu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xem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chi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tiết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 w:rsidRPr="00093C01">
                    <w:rPr>
                      <w:spacing w:val="-7"/>
                      <w:sz w:val="19"/>
                    </w:rPr>
                    <w:t>đăng</w:t>
                  </w:r>
                </w:p>
              </w:tc>
            </w:tr>
            <w:tr w:rsidR="00361513" w14:paraId="6D937213" w14:textId="77777777">
              <w:trPr>
                <w:trHeight w:val="420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3F83C97F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3DD5D691" w14:textId="77777777" w:rsidR="00361513" w:rsidRDefault="00000000">
                  <w:pPr>
                    <w:pStyle w:val="TableParagraph"/>
                    <w:spacing w:before="120"/>
                    <w:ind w:left="153"/>
                    <w:rPr>
                      <w:sz w:val="19"/>
                    </w:rPr>
                  </w:pPr>
                  <w:r>
                    <w:rPr>
                      <w:sz w:val="19"/>
                    </w:rPr>
                    <w:t>6.2.</w:t>
                  </w:r>
                </w:p>
              </w:tc>
              <w:tc>
                <w:tcPr>
                  <w:tcW w:w="1558" w:type="dxa"/>
                </w:tcPr>
                <w:p w14:paraId="4F9552D0" w14:textId="77777777" w:rsidR="00361513" w:rsidRDefault="00000000">
                  <w:pPr>
                    <w:pStyle w:val="TableParagraph"/>
                    <w:spacing w:before="120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77" w:type="dxa"/>
                </w:tcPr>
                <w:p w14:paraId="2E96E31C" w14:textId="77777777" w:rsidR="00361513" w:rsidRDefault="00000000">
                  <w:pPr>
                    <w:pStyle w:val="TableParagraph"/>
                    <w:spacing w:before="120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thị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chi</w:t>
                  </w:r>
                  <w:r>
                    <w:rPr>
                      <w:spacing w:val="-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tiết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 w:rsidRPr="00093C01">
                    <w:rPr>
                      <w:spacing w:val="-7"/>
                      <w:sz w:val="19"/>
                    </w:rPr>
                    <w:t>đăng đó</w:t>
                  </w:r>
                </w:p>
              </w:tc>
            </w:tr>
            <w:tr w:rsidR="00361513" w14:paraId="07E56201" w14:textId="77777777">
              <w:trPr>
                <w:trHeight w:val="422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4C8C38FD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3A7325F1" w14:textId="77777777" w:rsidR="00361513" w:rsidRDefault="00000000">
                  <w:pPr>
                    <w:pStyle w:val="TableParagraph"/>
                    <w:spacing w:before="120"/>
                    <w:ind w:left="153"/>
                    <w:rPr>
                      <w:sz w:val="19"/>
                    </w:rPr>
                  </w:pPr>
                  <w:r>
                    <w:rPr>
                      <w:sz w:val="19"/>
                    </w:rPr>
                    <w:t>6.3.</w:t>
                  </w:r>
                </w:p>
              </w:tc>
              <w:tc>
                <w:tcPr>
                  <w:tcW w:w="1558" w:type="dxa"/>
                </w:tcPr>
                <w:p w14:paraId="6E8354D5" w14:textId="77777777" w:rsidR="00361513" w:rsidRDefault="00000000">
                  <w:pPr>
                    <w:pStyle w:val="TableParagraph"/>
                    <w:spacing w:before="120"/>
                    <w:ind w:left="224"/>
                    <w:rPr>
                      <w:sz w:val="19"/>
                    </w:rPr>
                  </w:pPr>
                  <w:r w:rsidRPr="00093C01">
                    <w:rPr>
                      <w:sz w:val="19"/>
                    </w:rPr>
                    <w:t>Sinh viên, Nhà tuyển dụng</w:t>
                  </w:r>
                </w:p>
              </w:tc>
              <w:tc>
                <w:tcPr>
                  <w:tcW w:w="4777" w:type="dxa"/>
                </w:tcPr>
                <w:p w14:paraId="3F5A57C1" w14:textId="77777777" w:rsidR="00361513" w:rsidRDefault="00000000">
                  <w:pPr>
                    <w:pStyle w:val="TableParagraph"/>
                    <w:spacing w:before="120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Yêu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cầu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cập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nhật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tin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 w:rsidRPr="00093C01">
                    <w:rPr>
                      <w:sz w:val="19"/>
                    </w:rPr>
                    <w:t xml:space="preserve"> đăng</w:t>
                  </w:r>
                </w:p>
              </w:tc>
            </w:tr>
            <w:tr w:rsidR="00361513" w14:paraId="6F598F95" w14:textId="77777777">
              <w:trPr>
                <w:trHeight w:val="422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05ED8081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03679AED" w14:textId="77777777" w:rsidR="00361513" w:rsidRDefault="00000000">
                  <w:pPr>
                    <w:pStyle w:val="TableParagraph"/>
                    <w:spacing w:before="120"/>
                    <w:ind w:left="153"/>
                    <w:rPr>
                      <w:sz w:val="19"/>
                    </w:rPr>
                  </w:pPr>
                  <w:r>
                    <w:rPr>
                      <w:sz w:val="19"/>
                    </w:rPr>
                    <w:t>6.4.</w:t>
                  </w:r>
                </w:p>
              </w:tc>
              <w:tc>
                <w:tcPr>
                  <w:tcW w:w="1558" w:type="dxa"/>
                </w:tcPr>
                <w:p w14:paraId="38AF2335" w14:textId="77777777" w:rsidR="00361513" w:rsidRDefault="00000000">
                  <w:pPr>
                    <w:pStyle w:val="TableParagraph"/>
                    <w:spacing w:before="120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77" w:type="dxa"/>
                </w:tcPr>
                <w:p w14:paraId="31E66911" w14:textId="77777777" w:rsidR="00361513" w:rsidRDefault="00000000">
                  <w:pPr>
                    <w:pStyle w:val="TableParagraph"/>
                    <w:spacing w:before="120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thị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giao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diện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cập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nhật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 w:rsidRPr="00093C01">
                    <w:rPr>
                      <w:spacing w:val="-8"/>
                      <w:sz w:val="19"/>
                    </w:rPr>
                    <w:t>đăng</w:t>
                  </w:r>
                </w:p>
              </w:tc>
            </w:tr>
            <w:tr w:rsidR="00361513" w14:paraId="79C098F1" w14:textId="77777777">
              <w:trPr>
                <w:trHeight w:val="421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59E6423C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7187E26B" w14:textId="77777777" w:rsidR="00361513" w:rsidRDefault="00000000">
                  <w:pPr>
                    <w:pStyle w:val="TableParagraph"/>
                    <w:spacing w:before="120"/>
                    <w:ind w:left="153"/>
                    <w:rPr>
                      <w:sz w:val="19"/>
                    </w:rPr>
                  </w:pPr>
                  <w:r>
                    <w:rPr>
                      <w:sz w:val="19"/>
                    </w:rPr>
                    <w:t>6.5.</w:t>
                  </w:r>
                </w:p>
              </w:tc>
              <w:tc>
                <w:tcPr>
                  <w:tcW w:w="1558" w:type="dxa"/>
                </w:tcPr>
                <w:p w14:paraId="05060EEC" w14:textId="77777777" w:rsidR="00361513" w:rsidRDefault="00000000">
                  <w:pPr>
                    <w:pStyle w:val="TableParagraph"/>
                    <w:spacing w:before="120"/>
                    <w:ind w:left="224"/>
                    <w:rPr>
                      <w:sz w:val="19"/>
                    </w:rPr>
                  </w:pPr>
                  <w:r w:rsidRPr="00093C01">
                    <w:rPr>
                      <w:sz w:val="19"/>
                    </w:rPr>
                    <w:t>Sinh viên, Nhà tuyển dụng</w:t>
                  </w:r>
                </w:p>
              </w:tc>
              <w:tc>
                <w:tcPr>
                  <w:tcW w:w="4777" w:type="dxa"/>
                </w:tcPr>
                <w:p w14:paraId="54772483" w14:textId="77777777" w:rsidR="00361513" w:rsidRDefault="00000000">
                  <w:pPr>
                    <w:pStyle w:val="TableParagraph"/>
                    <w:spacing w:before="120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Chỉnh</w:t>
                  </w:r>
                  <w:r>
                    <w:rPr>
                      <w:spacing w:val="-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sửa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các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tin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cần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cập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nhật</w:t>
                  </w:r>
                  <w:r>
                    <w:rPr>
                      <w:spacing w:val="-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cho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 w:rsidRPr="00093C01">
                    <w:rPr>
                      <w:spacing w:val="-7"/>
                      <w:sz w:val="19"/>
                    </w:rPr>
                    <w:t>đăng</w:t>
                  </w:r>
                </w:p>
              </w:tc>
            </w:tr>
            <w:tr w:rsidR="00361513" w14:paraId="450A50EC" w14:textId="77777777">
              <w:trPr>
                <w:trHeight w:val="683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6CB85035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75E9E86D" w14:textId="77777777" w:rsidR="00361513" w:rsidRDefault="00000000">
                  <w:pPr>
                    <w:pStyle w:val="TableParagraph"/>
                    <w:spacing w:before="120"/>
                    <w:ind w:left="153"/>
                    <w:rPr>
                      <w:sz w:val="19"/>
                    </w:rPr>
                  </w:pPr>
                  <w:r>
                    <w:rPr>
                      <w:sz w:val="19"/>
                    </w:rPr>
                    <w:t>6.6.</w:t>
                  </w:r>
                </w:p>
              </w:tc>
              <w:tc>
                <w:tcPr>
                  <w:tcW w:w="1558" w:type="dxa"/>
                </w:tcPr>
                <w:p w14:paraId="2986A272" w14:textId="77777777" w:rsidR="00361513" w:rsidRDefault="00000000">
                  <w:pPr>
                    <w:pStyle w:val="TableParagraph"/>
                    <w:spacing w:before="120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77" w:type="dxa"/>
                </w:tcPr>
                <w:p w14:paraId="2D12CB34" w14:textId="77777777" w:rsidR="00361513" w:rsidRDefault="00000000">
                  <w:pPr>
                    <w:pStyle w:val="TableParagraph"/>
                    <w:spacing w:before="120" w:line="290" w:lineRule="auto"/>
                    <w:ind w:left="118" w:right="54"/>
                    <w:rPr>
                      <w:sz w:val="19"/>
                    </w:rPr>
                  </w:pPr>
                  <w:r>
                    <w:rPr>
                      <w:sz w:val="19"/>
                    </w:rPr>
                    <w:t>Kiểm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tra</w:t>
                  </w:r>
                  <w:r>
                    <w:rPr>
                      <w:spacing w:val="-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tin</w:t>
                  </w:r>
                  <w:r>
                    <w:rPr>
                      <w:spacing w:val="-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mới</w:t>
                  </w:r>
                  <w:r>
                    <w:rPr>
                      <w:spacing w:val="-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cần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chỉnh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sửa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và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cập nhật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lại</w:t>
                  </w:r>
                  <w:r>
                    <w:rPr>
                      <w:spacing w:val="-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cơ</w:t>
                  </w:r>
                  <w:r>
                    <w:rPr>
                      <w:spacing w:val="-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sở</w:t>
                  </w:r>
                  <w:r>
                    <w:rPr>
                      <w:spacing w:val="-4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dữ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liệu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của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</w:tr>
            <w:tr w:rsidR="00361513" w14:paraId="1F2FAABD" w14:textId="77777777">
              <w:trPr>
                <w:trHeight w:val="458"/>
              </w:trPr>
              <w:tc>
                <w:tcPr>
                  <w:tcW w:w="1404" w:type="dxa"/>
                  <w:vMerge w:val="restart"/>
                  <w:shd w:val="clear" w:color="auto" w:fill="CCFFCC"/>
                </w:tcPr>
                <w:p w14:paraId="37CF4F11" w14:textId="77777777" w:rsidR="00361513" w:rsidRDefault="00361513">
                  <w:pPr>
                    <w:pStyle w:val="TableParagraph"/>
                    <w:rPr>
                      <w:sz w:val="20"/>
                    </w:rPr>
                  </w:pPr>
                </w:p>
                <w:p w14:paraId="27191725" w14:textId="77777777" w:rsidR="00361513" w:rsidRDefault="00361513">
                  <w:pPr>
                    <w:pStyle w:val="TableParagraph"/>
                    <w:rPr>
                      <w:sz w:val="20"/>
                    </w:rPr>
                  </w:pPr>
                </w:p>
                <w:p w14:paraId="0899A35D" w14:textId="77777777" w:rsidR="00361513" w:rsidRDefault="00361513">
                  <w:pPr>
                    <w:pStyle w:val="TableParagraph"/>
                    <w:rPr>
                      <w:sz w:val="20"/>
                    </w:rPr>
                  </w:pPr>
                </w:p>
                <w:p w14:paraId="091CCDC0" w14:textId="77777777" w:rsidR="00361513" w:rsidRDefault="00361513">
                  <w:pPr>
                    <w:pStyle w:val="TableParagraph"/>
                    <w:spacing w:before="6"/>
                    <w:rPr>
                      <w:sz w:val="28"/>
                    </w:rPr>
                  </w:pPr>
                </w:p>
                <w:p w14:paraId="310E039C" w14:textId="77777777" w:rsidR="00361513" w:rsidRDefault="00000000">
                  <w:pPr>
                    <w:pStyle w:val="TableParagraph"/>
                    <w:ind w:left="369" w:right="126" w:hanging="250"/>
                    <w:rPr>
                      <w:b/>
                      <w:sz w:val="19"/>
                    </w:rPr>
                  </w:pPr>
                  <w:r>
                    <w:rPr>
                      <w:b/>
                      <w:spacing w:val="-1"/>
                      <w:sz w:val="19"/>
                    </w:rPr>
                    <w:t>Luồng</w:t>
                  </w:r>
                  <w:r>
                    <w:rPr>
                      <w:b/>
                      <w:spacing w:val="-9"/>
                      <w:sz w:val="19"/>
                    </w:rPr>
                    <w:t xml:space="preserve"> </w:t>
                  </w:r>
                  <w:r>
                    <w:rPr>
                      <w:b/>
                      <w:spacing w:val="-1"/>
                      <w:sz w:val="19"/>
                    </w:rPr>
                    <w:t>sự</w:t>
                  </w:r>
                  <w:r>
                    <w:rPr>
                      <w:b/>
                      <w:spacing w:val="-11"/>
                      <w:sz w:val="19"/>
                    </w:rPr>
                    <w:t xml:space="preserve"> </w:t>
                  </w:r>
                  <w:r>
                    <w:rPr>
                      <w:b/>
                      <w:spacing w:val="-1"/>
                      <w:sz w:val="19"/>
                    </w:rPr>
                    <w:t>kiện</w:t>
                  </w:r>
                  <w:r>
                    <w:rPr>
                      <w:b/>
                      <w:spacing w:val="-45"/>
                      <w:sz w:val="19"/>
                    </w:rPr>
                    <w:t xml:space="preserve"> </w:t>
                  </w:r>
                  <w:r>
                    <w:rPr>
                      <w:b/>
                      <w:sz w:val="19"/>
                    </w:rPr>
                    <w:t>thay thế</w:t>
                  </w:r>
                </w:p>
              </w:tc>
              <w:tc>
                <w:tcPr>
                  <w:tcW w:w="575" w:type="dxa"/>
                </w:tcPr>
                <w:p w14:paraId="01AD4EBE" w14:textId="77777777" w:rsidR="00361513" w:rsidRDefault="00000000">
                  <w:pPr>
                    <w:pStyle w:val="TableParagraph"/>
                    <w:spacing w:before="122"/>
                    <w:ind w:left="182"/>
                    <w:rPr>
                      <w:sz w:val="19"/>
                    </w:rPr>
                  </w:pPr>
                  <w:r>
                    <w:rPr>
                      <w:sz w:val="19"/>
                    </w:rPr>
                    <w:t>2a.</w:t>
                  </w:r>
                </w:p>
              </w:tc>
              <w:tc>
                <w:tcPr>
                  <w:tcW w:w="1558" w:type="dxa"/>
                </w:tcPr>
                <w:p w14:paraId="70B2850B" w14:textId="77777777" w:rsidR="00361513" w:rsidRDefault="00000000">
                  <w:pPr>
                    <w:pStyle w:val="TableParagraph"/>
                    <w:spacing w:before="122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77" w:type="dxa"/>
                </w:tcPr>
                <w:p w14:paraId="0BA6F5C8" w14:textId="77777777" w:rsidR="00361513" w:rsidRDefault="00000000">
                  <w:pPr>
                    <w:pStyle w:val="TableParagraph"/>
                    <w:spacing w:before="122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báo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nếu</w:t>
                  </w:r>
                  <w:r>
                    <w:rPr>
                      <w:spacing w:val="-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không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có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ít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nhất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một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 w:rsidRPr="00093C01">
                    <w:rPr>
                      <w:spacing w:val="-8"/>
                      <w:sz w:val="19"/>
                    </w:rPr>
                    <w:t>đăng</w:t>
                  </w:r>
                  <w:r>
                    <w:rPr>
                      <w:spacing w:val="-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nào</w:t>
                  </w:r>
                </w:p>
              </w:tc>
            </w:tr>
            <w:tr w:rsidR="00361513" w14:paraId="056A50C7" w14:textId="77777777">
              <w:trPr>
                <w:trHeight w:val="458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02B5C72A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12A65A12" w14:textId="77777777" w:rsidR="00361513" w:rsidRDefault="00000000">
                  <w:pPr>
                    <w:pStyle w:val="TableParagraph"/>
                    <w:spacing w:before="122"/>
                    <w:ind w:left="182"/>
                    <w:rPr>
                      <w:sz w:val="19"/>
                    </w:rPr>
                  </w:pPr>
                  <w:r>
                    <w:rPr>
                      <w:sz w:val="19"/>
                    </w:rPr>
                    <w:t>4a.</w:t>
                  </w:r>
                </w:p>
              </w:tc>
              <w:tc>
                <w:tcPr>
                  <w:tcW w:w="1558" w:type="dxa"/>
                </w:tcPr>
                <w:p w14:paraId="12DA26C8" w14:textId="77777777" w:rsidR="00361513" w:rsidRDefault="00000000">
                  <w:pPr>
                    <w:pStyle w:val="TableParagraph"/>
                    <w:spacing w:before="122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77" w:type="dxa"/>
                </w:tcPr>
                <w:p w14:paraId="560E80A6" w14:textId="77777777" w:rsidR="00361513" w:rsidRDefault="00000000">
                  <w:pPr>
                    <w:pStyle w:val="TableParagraph"/>
                    <w:spacing w:before="122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báo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nếu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không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có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ít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nhất</w:t>
                  </w:r>
                  <w:r>
                    <w:rPr>
                      <w:spacing w:val="-1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 w:rsidRPr="00093C01">
                    <w:rPr>
                      <w:spacing w:val="-8"/>
                      <w:sz w:val="19"/>
                    </w:rPr>
                    <w:t xml:space="preserve">đăng nào </w:t>
                  </w:r>
                </w:p>
              </w:tc>
            </w:tr>
            <w:tr w:rsidR="00361513" w14:paraId="362FE314" w14:textId="77777777">
              <w:trPr>
                <w:trHeight w:val="458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5AA9880E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34D56FE8" w14:textId="77777777" w:rsidR="00361513" w:rsidRDefault="00000000">
                  <w:pPr>
                    <w:pStyle w:val="TableParagraph"/>
                    <w:spacing w:before="123"/>
                    <w:ind w:left="110"/>
                    <w:rPr>
                      <w:sz w:val="19"/>
                    </w:rPr>
                  </w:pPr>
                  <w:r>
                    <w:rPr>
                      <w:sz w:val="19"/>
                    </w:rPr>
                    <w:t>5.4a.</w:t>
                  </w:r>
                </w:p>
              </w:tc>
              <w:tc>
                <w:tcPr>
                  <w:tcW w:w="1558" w:type="dxa"/>
                </w:tcPr>
                <w:p w14:paraId="7B32E38E" w14:textId="77777777" w:rsidR="00361513" w:rsidRDefault="00000000">
                  <w:pPr>
                    <w:pStyle w:val="TableParagraph"/>
                    <w:spacing w:before="123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77" w:type="dxa"/>
                </w:tcPr>
                <w:p w14:paraId="6A50BB57" w14:textId="77777777" w:rsidR="00361513" w:rsidRDefault="00000000">
                  <w:pPr>
                    <w:pStyle w:val="TableParagraph"/>
                    <w:spacing w:before="123"/>
                    <w:ind w:left="118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1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báo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lỗi</w:t>
                  </w:r>
                  <w:r>
                    <w:rPr>
                      <w:spacing w:val="-1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nếu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xóa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không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thành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công</w:t>
                  </w:r>
                </w:p>
              </w:tc>
            </w:tr>
            <w:tr w:rsidR="00361513" w14:paraId="6A5785C5" w14:textId="77777777">
              <w:trPr>
                <w:trHeight w:val="947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66275460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75" w:type="dxa"/>
                </w:tcPr>
                <w:p w14:paraId="0DDCC61D" w14:textId="77777777" w:rsidR="00361513" w:rsidRDefault="00000000">
                  <w:pPr>
                    <w:pStyle w:val="TableParagraph"/>
                    <w:spacing w:before="122"/>
                    <w:ind w:left="110"/>
                    <w:rPr>
                      <w:sz w:val="19"/>
                    </w:rPr>
                  </w:pPr>
                  <w:r>
                    <w:rPr>
                      <w:sz w:val="19"/>
                    </w:rPr>
                    <w:t>6.6a.</w:t>
                  </w:r>
                </w:p>
              </w:tc>
              <w:tc>
                <w:tcPr>
                  <w:tcW w:w="1558" w:type="dxa"/>
                </w:tcPr>
                <w:p w14:paraId="69A8F4D7" w14:textId="77777777" w:rsidR="00361513" w:rsidRDefault="00000000">
                  <w:pPr>
                    <w:pStyle w:val="TableParagraph"/>
                    <w:spacing w:before="122"/>
                    <w:ind w:left="224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77" w:type="dxa"/>
                </w:tcPr>
                <w:p w14:paraId="11C5BFB0" w14:textId="77777777" w:rsidR="00361513" w:rsidRDefault="00000000">
                  <w:pPr>
                    <w:pStyle w:val="TableParagraph"/>
                    <w:spacing w:before="122" w:line="288" w:lineRule="auto"/>
                    <w:ind w:left="118" w:right="89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 nếu thông tin mới cần cập nhật không đ</w:t>
                  </w:r>
                  <w:r w:rsidRPr="00093C01">
                    <w:rPr>
                      <w:sz w:val="19"/>
                    </w:rPr>
                    <w:t>úng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định</w:t>
                  </w:r>
                  <w:r>
                    <w:rPr>
                      <w:spacing w:val="-1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dạng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hoặc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báo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lỗi</w:t>
                  </w:r>
                  <w:r>
                    <w:rPr>
                      <w:spacing w:val="-1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nếu</w:t>
                  </w:r>
                  <w:r>
                    <w:rPr>
                      <w:spacing w:val="-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cập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nhật</w:t>
                  </w:r>
                  <w:r>
                    <w:rPr>
                      <w:spacing w:val="-1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không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thành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công</w:t>
                  </w:r>
                  <w:r>
                    <w:rPr>
                      <w:spacing w:val="-4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vào hệ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</w:tr>
          </w:tbl>
          <w:p w14:paraId="3AB3D7AB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206593B0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73DF953C" w14:textId="77777777" w:rsidR="00361513" w:rsidRDefault="00000000">
            <w:pPr>
              <w:pStyle w:val="TableParagraph"/>
              <w:rPr>
                <w:sz w:val="20"/>
                <w:lang w:val="en-US"/>
              </w:rPr>
            </w:pPr>
            <w:proofErr w:type="spellStart"/>
            <w:r>
              <w:rPr>
                <w:b/>
                <w:bCs/>
                <w:sz w:val="20"/>
                <w:lang w:val="en-US"/>
              </w:rPr>
              <w:t>Duyệt</w:t>
            </w:r>
            <w:proofErr w:type="spellEnd"/>
            <w:r>
              <w:rPr>
                <w:b/>
                <w:bCs/>
                <w:sz w:val="20"/>
                <w:lang w:val="en-US"/>
              </w:rPr>
              <w:t>(B-Browse):</w:t>
            </w:r>
          </w:p>
          <w:p w14:paraId="636D17E1" w14:textId="77777777" w:rsidR="00361513" w:rsidRDefault="00361513">
            <w:pPr>
              <w:pStyle w:val="TableParagraph"/>
              <w:spacing w:line="214" w:lineRule="exact"/>
              <w:rPr>
                <w:b/>
                <w:sz w:val="19"/>
              </w:rPr>
            </w:pPr>
          </w:p>
        </w:tc>
      </w:tr>
      <w:tr w:rsidR="00361513" w14:paraId="55268284" w14:textId="77777777">
        <w:trPr>
          <w:trHeight w:val="418"/>
        </w:trPr>
        <w:tc>
          <w:tcPr>
            <w:tcW w:w="240" w:type="dxa"/>
            <w:gridSpan w:val="2"/>
            <w:tcBorders>
              <w:top w:val="single" w:sz="8" w:space="0" w:color="000000"/>
            </w:tcBorders>
          </w:tcPr>
          <w:p w14:paraId="2B439843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1380" w:type="dxa"/>
            <w:tcBorders>
              <w:top w:val="single" w:sz="12" w:space="0" w:color="000000"/>
              <w:bottom w:val="single" w:sz="8" w:space="0" w:color="000000"/>
            </w:tcBorders>
            <w:shd w:val="clear" w:color="auto" w:fill="CCFFCC"/>
          </w:tcPr>
          <w:p w14:paraId="5B35137C" w14:textId="77777777" w:rsidR="00361513" w:rsidRDefault="00000000">
            <w:pPr>
              <w:pStyle w:val="TableParagraph"/>
              <w:spacing w:before="119"/>
              <w:ind w:left="124"/>
              <w:rPr>
                <w:b/>
                <w:sz w:val="17"/>
              </w:rPr>
            </w:pPr>
            <w:r>
              <w:rPr>
                <w:b/>
                <w:sz w:val="17"/>
              </w:rPr>
              <w:t>Luồng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sự</w:t>
            </w:r>
            <w:r>
              <w:rPr>
                <w:b/>
                <w:spacing w:val="-4"/>
                <w:sz w:val="17"/>
              </w:rPr>
              <w:t xml:space="preserve"> </w:t>
            </w:r>
            <w:r>
              <w:rPr>
                <w:b/>
                <w:sz w:val="17"/>
              </w:rPr>
              <w:t>kiện</w:t>
            </w:r>
          </w:p>
        </w:tc>
        <w:tc>
          <w:tcPr>
            <w:tcW w:w="575" w:type="dxa"/>
            <w:tcBorders>
              <w:top w:val="single" w:sz="12" w:space="0" w:color="000000"/>
              <w:bottom w:val="single" w:sz="8" w:space="0" w:color="000000"/>
            </w:tcBorders>
            <w:shd w:val="clear" w:color="auto" w:fill="FFCC99"/>
          </w:tcPr>
          <w:p w14:paraId="1E397163" w14:textId="77777777" w:rsidR="00361513" w:rsidRDefault="00000000">
            <w:pPr>
              <w:pStyle w:val="TableParagraph"/>
              <w:spacing w:before="119"/>
              <w:ind w:left="99" w:right="104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558" w:type="dxa"/>
            <w:tcBorders>
              <w:top w:val="single" w:sz="12" w:space="0" w:color="202020"/>
              <w:bottom w:val="single" w:sz="8" w:space="0" w:color="000000"/>
            </w:tcBorders>
            <w:shd w:val="clear" w:color="auto" w:fill="FFCC99"/>
          </w:tcPr>
          <w:p w14:paraId="1CBFA7AD" w14:textId="77777777" w:rsidR="00361513" w:rsidRDefault="00000000">
            <w:pPr>
              <w:pStyle w:val="TableParagraph"/>
              <w:spacing w:before="119"/>
              <w:ind w:left="270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6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777" w:type="dxa"/>
            <w:gridSpan w:val="3"/>
            <w:tcBorders>
              <w:top w:val="single" w:sz="12" w:space="0" w:color="000000"/>
              <w:bottom w:val="single" w:sz="8" w:space="0" w:color="000000"/>
            </w:tcBorders>
            <w:shd w:val="clear" w:color="auto" w:fill="FFCC99"/>
          </w:tcPr>
          <w:p w14:paraId="7F9060F9" w14:textId="77777777" w:rsidR="00361513" w:rsidRDefault="00000000">
            <w:pPr>
              <w:pStyle w:val="TableParagraph"/>
              <w:spacing w:before="119"/>
              <w:ind w:left="2239" w:right="167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8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234" w:type="dxa"/>
            <w:tcBorders>
              <w:top w:val="nil"/>
            </w:tcBorders>
          </w:tcPr>
          <w:p w14:paraId="60E53B73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0E95506A" w14:textId="77777777">
        <w:trPr>
          <w:trHeight w:val="427"/>
        </w:trPr>
        <w:tc>
          <w:tcPr>
            <w:tcW w:w="240" w:type="dxa"/>
            <w:gridSpan w:val="2"/>
            <w:vMerge w:val="restart"/>
            <w:tcBorders>
              <w:bottom w:val="nil"/>
            </w:tcBorders>
          </w:tcPr>
          <w:p w14:paraId="4169F6B1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1380" w:type="dxa"/>
            <w:vMerge w:val="restart"/>
            <w:tcBorders>
              <w:top w:val="single" w:sz="8" w:space="0" w:color="000000"/>
            </w:tcBorders>
            <w:shd w:val="clear" w:color="auto" w:fill="CCFFCC"/>
          </w:tcPr>
          <w:p w14:paraId="1929BDFE" w14:textId="77777777" w:rsidR="00361513" w:rsidRDefault="00000000">
            <w:pPr>
              <w:pStyle w:val="TableParagraph"/>
              <w:spacing w:before="4"/>
              <w:ind w:left="438"/>
              <w:rPr>
                <w:b/>
                <w:sz w:val="17"/>
              </w:rPr>
            </w:pPr>
            <w:r>
              <w:rPr>
                <w:b/>
                <w:sz w:val="17"/>
              </w:rPr>
              <w:t>chính</w:t>
            </w:r>
          </w:p>
        </w:tc>
        <w:tc>
          <w:tcPr>
            <w:tcW w:w="569" w:type="dxa"/>
            <w:tcBorders>
              <w:top w:val="single" w:sz="8" w:space="0" w:color="000000"/>
            </w:tcBorders>
          </w:tcPr>
          <w:p w14:paraId="716A7D02" w14:textId="77777777" w:rsidR="00361513" w:rsidRDefault="00000000">
            <w:pPr>
              <w:pStyle w:val="TableParagraph"/>
              <w:spacing w:before="125"/>
              <w:ind w:right="201"/>
              <w:jc w:val="right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556" w:type="dxa"/>
            <w:tcBorders>
              <w:top w:val="single" w:sz="8" w:space="0" w:color="000000"/>
            </w:tcBorders>
          </w:tcPr>
          <w:p w14:paraId="1D4A975C" w14:textId="77777777" w:rsidR="00361513" w:rsidRDefault="00000000">
            <w:pPr>
              <w:pStyle w:val="TableParagraph"/>
              <w:spacing w:before="125"/>
              <w:ind w:left="216"/>
              <w:rPr>
                <w:sz w:val="19"/>
              </w:rPr>
            </w:pPr>
            <w:r>
              <w:rPr>
                <w:sz w:val="19"/>
                <w:lang w:val="en-US"/>
              </w:rPr>
              <w:t xml:space="preserve">Quản </w:t>
            </w:r>
            <w:proofErr w:type="spellStart"/>
            <w:r>
              <w:rPr>
                <w:sz w:val="19"/>
                <w:lang w:val="en-US"/>
              </w:rPr>
              <w:t>trị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viên</w:t>
            </w:r>
            <w:proofErr w:type="spellEnd"/>
          </w:p>
        </w:tc>
        <w:tc>
          <w:tcPr>
            <w:tcW w:w="4782" w:type="dxa"/>
            <w:gridSpan w:val="3"/>
            <w:tcBorders>
              <w:top w:val="single" w:sz="8" w:space="0" w:color="000000"/>
            </w:tcBorders>
          </w:tcPr>
          <w:p w14:paraId="519D71F9" w14:textId="77777777" w:rsidR="00361513" w:rsidRDefault="00000000">
            <w:pPr>
              <w:pStyle w:val="TableParagraph"/>
              <w:spacing w:before="125"/>
              <w:ind w:left="114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5"/>
                <w:sz w:val="19"/>
              </w:rPr>
              <w:t xml:space="preserve"> </w:t>
            </w:r>
            <w:r w:rsidRPr="00093C01">
              <w:rPr>
                <w:spacing w:val="-5"/>
                <w:sz w:val="19"/>
              </w:rPr>
              <w:t>x</w:t>
            </w:r>
            <w:r>
              <w:rPr>
                <w:sz w:val="19"/>
              </w:rPr>
              <w:t>em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chi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tiết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8"/>
                <w:sz w:val="19"/>
              </w:rPr>
              <w:t xml:space="preserve"> </w:t>
            </w:r>
            <w:r w:rsidRPr="00093C01">
              <w:rPr>
                <w:spacing w:val="-8"/>
                <w:sz w:val="19"/>
              </w:rPr>
              <w:t>đăng</w:t>
            </w:r>
          </w:p>
        </w:tc>
        <w:tc>
          <w:tcPr>
            <w:tcW w:w="235" w:type="dxa"/>
            <w:vMerge w:val="restart"/>
            <w:tcBorders>
              <w:bottom w:val="nil"/>
            </w:tcBorders>
          </w:tcPr>
          <w:p w14:paraId="202A3739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1C4EC580" w14:textId="77777777">
        <w:trPr>
          <w:trHeight w:val="422"/>
        </w:trPr>
        <w:tc>
          <w:tcPr>
            <w:tcW w:w="240" w:type="dxa"/>
            <w:gridSpan w:val="2"/>
            <w:vMerge/>
            <w:tcBorders>
              <w:top w:val="nil"/>
              <w:bottom w:val="nil"/>
            </w:tcBorders>
          </w:tcPr>
          <w:p w14:paraId="113AA9A9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0" w:type="dxa"/>
            <w:vMerge/>
            <w:tcBorders>
              <w:top w:val="nil"/>
            </w:tcBorders>
            <w:shd w:val="clear" w:color="auto" w:fill="CCFFCC"/>
          </w:tcPr>
          <w:p w14:paraId="128B5FE3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07EA3061" w14:textId="77777777" w:rsidR="00361513" w:rsidRDefault="00000000">
            <w:pPr>
              <w:pStyle w:val="TableParagraph"/>
              <w:spacing w:before="120"/>
              <w:ind w:right="201"/>
              <w:jc w:val="right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556" w:type="dxa"/>
          </w:tcPr>
          <w:p w14:paraId="3E4EB375" w14:textId="77777777" w:rsidR="00361513" w:rsidRDefault="00000000">
            <w:pPr>
              <w:pStyle w:val="TableParagraph"/>
              <w:spacing w:before="120"/>
              <w:ind w:left="21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</w:tcPr>
          <w:p w14:paraId="6C476E83" w14:textId="77777777" w:rsidR="00361513" w:rsidRDefault="00000000">
            <w:pPr>
              <w:pStyle w:val="TableParagraph"/>
              <w:spacing w:before="120"/>
              <w:ind w:left="114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chi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tiết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9"/>
                <w:sz w:val="19"/>
              </w:rPr>
              <w:t xml:space="preserve"> </w:t>
            </w:r>
            <w:r w:rsidRPr="00093C01">
              <w:rPr>
                <w:spacing w:val="-9"/>
                <w:sz w:val="19"/>
              </w:rPr>
              <w:t>đăng</w:t>
            </w:r>
          </w:p>
        </w:tc>
        <w:tc>
          <w:tcPr>
            <w:tcW w:w="235" w:type="dxa"/>
            <w:vMerge/>
            <w:tcBorders>
              <w:top w:val="nil"/>
              <w:bottom w:val="nil"/>
            </w:tcBorders>
          </w:tcPr>
          <w:p w14:paraId="0B677DB8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099ECE60" w14:textId="77777777">
        <w:trPr>
          <w:trHeight w:val="421"/>
        </w:trPr>
        <w:tc>
          <w:tcPr>
            <w:tcW w:w="240" w:type="dxa"/>
            <w:gridSpan w:val="2"/>
            <w:vMerge/>
            <w:tcBorders>
              <w:top w:val="nil"/>
              <w:bottom w:val="nil"/>
            </w:tcBorders>
          </w:tcPr>
          <w:p w14:paraId="14FB882F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0" w:type="dxa"/>
            <w:vMerge/>
            <w:tcBorders>
              <w:top w:val="nil"/>
            </w:tcBorders>
            <w:shd w:val="clear" w:color="auto" w:fill="CCFFCC"/>
          </w:tcPr>
          <w:p w14:paraId="10A42DE5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05817439" w14:textId="77777777" w:rsidR="00361513" w:rsidRDefault="00000000">
            <w:pPr>
              <w:pStyle w:val="TableParagraph"/>
              <w:spacing w:before="120"/>
              <w:ind w:right="201"/>
              <w:jc w:val="right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556" w:type="dxa"/>
          </w:tcPr>
          <w:p w14:paraId="525473DD" w14:textId="77777777" w:rsidR="00361513" w:rsidRDefault="00000000">
            <w:pPr>
              <w:pStyle w:val="TableParagraph"/>
              <w:spacing w:before="120"/>
              <w:ind w:left="216"/>
              <w:rPr>
                <w:sz w:val="19"/>
              </w:rPr>
            </w:pPr>
            <w:r>
              <w:rPr>
                <w:sz w:val="19"/>
                <w:lang w:val="en-US"/>
              </w:rPr>
              <w:t xml:space="preserve">Quản </w:t>
            </w:r>
            <w:proofErr w:type="spellStart"/>
            <w:r>
              <w:rPr>
                <w:sz w:val="19"/>
                <w:lang w:val="en-US"/>
              </w:rPr>
              <w:t>trị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viên</w:t>
            </w:r>
            <w:proofErr w:type="spellEnd"/>
          </w:p>
        </w:tc>
        <w:tc>
          <w:tcPr>
            <w:tcW w:w="4782" w:type="dxa"/>
            <w:gridSpan w:val="3"/>
          </w:tcPr>
          <w:p w14:paraId="0CEDD83B" w14:textId="77777777" w:rsidR="00361513" w:rsidRDefault="00000000">
            <w:pPr>
              <w:pStyle w:val="TableParagraph"/>
              <w:spacing w:before="120"/>
              <w:ind w:left="114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6"/>
                <w:sz w:val="19"/>
              </w:rPr>
              <w:t xml:space="preserve"> </w:t>
            </w:r>
            <w:r w:rsidRPr="00093C01">
              <w:rPr>
                <w:sz w:val="19"/>
              </w:rPr>
              <w:t>duyệt bài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cho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7"/>
                <w:sz w:val="19"/>
              </w:rPr>
              <w:t xml:space="preserve"> </w:t>
            </w:r>
            <w:r w:rsidRPr="00093C01">
              <w:rPr>
                <w:spacing w:val="-7"/>
                <w:sz w:val="19"/>
              </w:rPr>
              <w:t>đăng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đó</w:t>
            </w:r>
          </w:p>
        </w:tc>
        <w:tc>
          <w:tcPr>
            <w:tcW w:w="235" w:type="dxa"/>
            <w:vMerge/>
            <w:tcBorders>
              <w:top w:val="nil"/>
              <w:bottom w:val="nil"/>
            </w:tcBorders>
          </w:tcPr>
          <w:p w14:paraId="1B8CF4FA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45FC8AC4" w14:textId="77777777">
        <w:trPr>
          <w:trHeight w:val="422"/>
        </w:trPr>
        <w:tc>
          <w:tcPr>
            <w:tcW w:w="240" w:type="dxa"/>
            <w:gridSpan w:val="2"/>
            <w:vMerge/>
            <w:tcBorders>
              <w:top w:val="nil"/>
              <w:bottom w:val="nil"/>
            </w:tcBorders>
          </w:tcPr>
          <w:p w14:paraId="2C5FEB27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0" w:type="dxa"/>
            <w:vMerge/>
            <w:tcBorders>
              <w:top w:val="nil"/>
            </w:tcBorders>
            <w:shd w:val="clear" w:color="auto" w:fill="CCFFCC"/>
          </w:tcPr>
          <w:p w14:paraId="76CD0C6F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3362F34A" w14:textId="77777777" w:rsidR="00361513" w:rsidRDefault="00000000">
            <w:pPr>
              <w:pStyle w:val="TableParagraph"/>
              <w:spacing w:before="122"/>
              <w:ind w:right="201"/>
              <w:jc w:val="right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556" w:type="dxa"/>
          </w:tcPr>
          <w:p w14:paraId="761C2630" w14:textId="77777777" w:rsidR="00361513" w:rsidRDefault="00000000">
            <w:pPr>
              <w:pStyle w:val="TableParagraph"/>
              <w:spacing w:before="122"/>
              <w:ind w:left="21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</w:tcPr>
          <w:p w14:paraId="30F1E424" w14:textId="77777777" w:rsidR="00361513" w:rsidRDefault="00000000">
            <w:pPr>
              <w:pStyle w:val="TableParagraph"/>
              <w:spacing w:before="122"/>
              <w:ind w:left="114"/>
              <w:rPr>
                <w:sz w:val="19"/>
              </w:rPr>
            </w:pPr>
            <w:r w:rsidRPr="00093C01">
              <w:rPr>
                <w:sz w:val="19"/>
              </w:rPr>
              <w:t xml:space="preserve">Chấp nhận bài đăng và công bố nó </w:t>
            </w:r>
          </w:p>
        </w:tc>
        <w:tc>
          <w:tcPr>
            <w:tcW w:w="235" w:type="dxa"/>
            <w:vMerge/>
            <w:tcBorders>
              <w:top w:val="nil"/>
              <w:bottom w:val="nil"/>
            </w:tcBorders>
          </w:tcPr>
          <w:p w14:paraId="4ACA17B6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19144D7C" w14:textId="77777777">
        <w:trPr>
          <w:trHeight w:val="783"/>
        </w:trPr>
        <w:tc>
          <w:tcPr>
            <w:tcW w:w="240" w:type="dxa"/>
            <w:gridSpan w:val="2"/>
            <w:vMerge/>
            <w:tcBorders>
              <w:top w:val="nil"/>
              <w:bottom w:val="nil"/>
            </w:tcBorders>
          </w:tcPr>
          <w:p w14:paraId="04645F64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0" w:type="dxa"/>
            <w:vMerge/>
            <w:tcBorders>
              <w:top w:val="nil"/>
            </w:tcBorders>
            <w:shd w:val="clear" w:color="auto" w:fill="CCFFCC"/>
          </w:tcPr>
          <w:p w14:paraId="19AC3F2B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0000252C" w14:textId="77777777" w:rsidR="00361513" w:rsidRDefault="00000000">
            <w:pPr>
              <w:pStyle w:val="TableParagraph"/>
              <w:spacing w:before="122"/>
              <w:ind w:right="201"/>
              <w:jc w:val="right"/>
              <w:rPr>
                <w:sz w:val="19"/>
                <w:lang w:val="en-US"/>
              </w:rPr>
            </w:pPr>
            <w:r>
              <w:rPr>
                <w:sz w:val="19"/>
                <w:lang w:val="en-US"/>
              </w:rPr>
              <w:t>5.</w:t>
            </w:r>
          </w:p>
        </w:tc>
        <w:tc>
          <w:tcPr>
            <w:tcW w:w="1556" w:type="dxa"/>
          </w:tcPr>
          <w:p w14:paraId="209EC694" w14:textId="77777777" w:rsidR="00361513" w:rsidRDefault="00000000">
            <w:pPr>
              <w:pStyle w:val="TableParagraph"/>
              <w:spacing w:before="122"/>
              <w:ind w:left="216"/>
              <w:rPr>
                <w:sz w:val="19"/>
                <w:lang w:val="en-US"/>
              </w:rPr>
            </w:pPr>
            <w:r>
              <w:rPr>
                <w:sz w:val="19"/>
                <w:lang w:val="en-US"/>
              </w:rPr>
              <w:t xml:space="preserve">Quản </w:t>
            </w:r>
            <w:proofErr w:type="spellStart"/>
            <w:r>
              <w:rPr>
                <w:sz w:val="19"/>
                <w:lang w:val="en-US"/>
              </w:rPr>
              <w:t>trị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viên</w:t>
            </w:r>
            <w:proofErr w:type="spellEnd"/>
          </w:p>
        </w:tc>
        <w:tc>
          <w:tcPr>
            <w:tcW w:w="4782" w:type="dxa"/>
            <w:gridSpan w:val="3"/>
          </w:tcPr>
          <w:p w14:paraId="0634DB16" w14:textId="77777777" w:rsidR="00361513" w:rsidRDefault="00000000">
            <w:pPr>
              <w:pStyle w:val="TableParagraph"/>
              <w:spacing w:before="122" w:line="288" w:lineRule="auto"/>
              <w:ind w:left="114" w:right="39"/>
              <w:rPr>
                <w:sz w:val="19"/>
                <w:lang w:val="en-US"/>
              </w:rPr>
            </w:pPr>
            <w:proofErr w:type="spellStart"/>
            <w:r>
              <w:rPr>
                <w:sz w:val="19"/>
                <w:lang w:val="en-US"/>
              </w:rPr>
              <w:t>Yêu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cầu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từ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chối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bài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đăng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</w:p>
        </w:tc>
        <w:tc>
          <w:tcPr>
            <w:tcW w:w="235" w:type="dxa"/>
            <w:vMerge/>
            <w:tcBorders>
              <w:top w:val="nil"/>
              <w:bottom w:val="nil"/>
            </w:tcBorders>
          </w:tcPr>
          <w:p w14:paraId="34C5888D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47D21DE8" w14:textId="77777777">
        <w:trPr>
          <w:trHeight w:val="683"/>
        </w:trPr>
        <w:tc>
          <w:tcPr>
            <w:tcW w:w="240" w:type="dxa"/>
            <w:gridSpan w:val="2"/>
            <w:vMerge/>
            <w:tcBorders>
              <w:top w:val="nil"/>
              <w:bottom w:val="nil"/>
            </w:tcBorders>
          </w:tcPr>
          <w:p w14:paraId="3AED53BB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0" w:type="dxa"/>
            <w:vMerge/>
            <w:tcBorders>
              <w:top w:val="nil"/>
            </w:tcBorders>
            <w:shd w:val="clear" w:color="auto" w:fill="CCFFCC"/>
          </w:tcPr>
          <w:p w14:paraId="3DB203ED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714D7083" w14:textId="77777777" w:rsidR="00361513" w:rsidRDefault="00000000">
            <w:pPr>
              <w:pStyle w:val="TableParagraph"/>
              <w:spacing w:before="120"/>
              <w:ind w:right="201"/>
              <w:jc w:val="right"/>
              <w:rPr>
                <w:sz w:val="19"/>
                <w:lang w:val="en-US"/>
              </w:rPr>
            </w:pPr>
            <w:r>
              <w:rPr>
                <w:sz w:val="19"/>
                <w:lang w:val="en-US"/>
              </w:rPr>
              <w:t>6.</w:t>
            </w:r>
          </w:p>
        </w:tc>
        <w:tc>
          <w:tcPr>
            <w:tcW w:w="1556" w:type="dxa"/>
          </w:tcPr>
          <w:p w14:paraId="42E2547D" w14:textId="77777777" w:rsidR="00361513" w:rsidRDefault="00000000">
            <w:pPr>
              <w:pStyle w:val="TableParagraph"/>
              <w:spacing w:before="120"/>
              <w:ind w:left="216"/>
              <w:rPr>
                <w:sz w:val="19"/>
                <w:lang w:val="en-US"/>
              </w:rPr>
            </w:pPr>
            <w:proofErr w:type="spellStart"/>
            <w:r>
              <w:rPr>
                <w:sz w:val="19"/>
                <w:lang w:val="en-US"/>
              </w:rPr>
              <w:t>Hệ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thống</w:t>
            </w:r>
            <w:proofErr w:type="spellEnd"/>
          </w:p>
        </w:tc>
        <w:tc>
          <w:tcPr>
            <w:tcW w:w="4782" w:type="dxa"/>
            <w:gridSpan w:val="3"/>
          </w:tcPr>
          <w:p w14:paraId="7FD025D5" w14:textId="77777777" w:rsidR="00361513" w:rsidRDefault="00000000">
            <w:pPr>
              <w:pStyle w:val="TableParagraph"/>
              <w:spacing w:before="120" w:line="288" w:lineRule="auto"/>
              <w:ind w:left="114"/>
              <w:rPr>
                <w:sz w:val="19"/>
                <w:lang w:val="en-US"/>
              </w:rPr>
            </w:pPr>
            <w:proofErr w:type="spellStart"/>
            <w:r>
              <w:rPr>
                <w:sz w:val="19"/>
                <w:lang w:val="en-US"/>
              </w:rPr>
              <w:t>Từ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chối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bài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đăng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và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thông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báo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quản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trị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viên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nhập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lý</w:t>
            </w:r>
            <w:proofErr w:type="spellEnd"/>
            <w:r>
              <w:rPr>
                <w:sz w:val="19"/>
                <w:lang w:val="en-US"/>
              </w:rPr>
              <w:t xml:space="preserve"> do </w:t>
            </w:r>
            <w:proofErr w:type="spellStart"/>
            <w:r>
              <w:rPr>
                <w:sz w:val="19"/>
                <w:lang w:val="en-US"/>
              </w:rPr>
              <w:t>từ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chối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</w:p>
        </w:tc>
        <w:tc>
          <w:tcPr>
            <w:tcW w:w="235" w:type="dxa"/>
            <w:vMerge/>
            <w:tcBorders>
              <w:top w:val="nil"/>
              <w:bottom w:val="nil"/>
            </w:tcBorders>
          </w:tcPr>
          <w:p w14:paraId="6F486831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04EAF2CD" w14:textId="77777777">
        <w:trPr>
          <w:trHeight w:val="667"/>
        </w:trPr>
        <w:tc>
          <w:tcPr>
            <w:tcW w:w="240" w:type="dxa"/>
            <w:gridSpan w:val="2"/>
            <w:vMerge/>
            <w:tcBorders>
              <w:top w:val="nil"/>
              <w:bottom w:val="nil"/>
            </w:tcBorders>
          </w:tcPr>
          <w:p w14:paraId="62D21BBB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0" w:type="dxa"/>
            <w:vMerge/>
            <w:tcBorders>
              <w:top w:val="nil"/>
            </w:tcBorders>
            <w:shd w:val="clear" w:color="auto" w:fill="CCFFCC"/>
          </w:tcPr>
          <w:p w14:paraId="317EB598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650947D5" w14:textId="77777777" w:rsidR="00361513" w:rsidRDefault="00000000">
            <w:pPr>
              <w:pStyle w:val="TableParagraph"/>
              <w:spacing w:before="120"/>
              <w:ind w:right="201"/>
              <w:jc w:val="right"/>
              <w:rPr>
                <w:sz w:val="19"/>
                <w:lang w:val="en-US"/>
              </w:rPr>
            </w:pPr>
            <w:r>
              <w:rPr>
                <w:sz w:val="19"/>
                <w:lang w:val="en-US"/>
              </w:rPr>
              <w:t>7.</w:t>
            </w:r>
          </w:p>
        </w:tc>
        <w:tc>
          <w:tcPr>
            <w:tcW w:w="1556" w:type="dxa"/>
          </w:tcPr>
          <w:p w14:paraId="30159863" w14:textId="77777777" w:rsidR="00361513" w:rsidRDefault="00000000">
            <w:pPr>
              <w:pStyle w:val="TableParagraph"/>
              <w:spacing w:before="120"/>
              <w:ind w:left="216"/>
              <w:rPr>
                <w:sz w:val="19"/>
                <w:lang w:val="en-US"/>
              </w:rPr>
            </w:pPr>
            <w:r>
              <w:rPr>
                <w:sz w:val="19"/>
                <w:lang w:val="en-US"/>
              </w:rPr>
              <w:t xml:space="preserve">Quản </w:t>
            </w:r>
            <w:proofErr w:type="spellStart"/>
            <w:r>
              <w:rPr>
                <w:sz w:val="19"/>
                <w:lang w:val="en-US"/>
              </w:rPr>
              <w:t>trị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viên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</w:p>
        </w:tc>
        <w:tc>
          <w:tcPr>
            <w:tcW w:w="4782" w:type="dxa"/>
            <w:gridSpan w:val="3"/>
          </w:tcPr>
          <w:p w14:paraId="4783D7EB" w14:textId="77777777" w:rsidR="00361513" w:rsidRDefault="00000000">
            <w:pPr>
              <w:pStyle w:val="TableParagraph"/>
              <w:spacing w:before="120" w:line="288" w:lineRule="auto"/>
              <w:ind w:left="114"/>
              <w:rPr>
                <w:sz w:val="19"/>
                <w:lang w:val="en-US"/>
              </w:rPr>
            </w:pPr>
            <w:proofErr w:type="spellStart"/>
            <w:r>
              <w:rPr>
                <w:sz w:val="19"/>
                <w:lang w:val="en-US"/>
              </w:rPr>
              <w:t>Nhập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lý</w:t>
            </w:r>
            <w:proofErr w:type="spellEnd"/>
            <w:r>
              <w:rPr>
                <w:sz w:val="19"/>
                <w:lang w:val="en-US"/>
              </w:rPr>
              <w:t xml:space="preserve"> do </w:t>
            </w:r>
            <w:proofErr w:type="spellStart"/>
            <w:r>
              <w:rPr>
                <w:sz w:val="19"/>
                <w:lang w:val="en-US"/>
              </w:rPr>
              <w:t>từ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chối</w:t>
            </w:r>
            <w:proofErr w:type="spellEnd"/>
          </w:p>
        </w:tc>
        <w:tc>
          <w:tcPr>
            <w:tcW w:w="235" w:type="dxa"/>
            <w:vMerge/>
            <w:tcBorders>
              <w:top w:val="nil"/>
              <w:bottom w:val="nil"/>
            </w:tcBorders>
          </w:tcPr>
          <w:p w14:paraId="27FF36ED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54903307" w14:textId="77777777">
        <w:trPr>
          <w:trHeight w:val="457"/>
        </w:trPr>
        <w:tc>
          <w:tcPr>
            <w:tcW w:w="240" w:type="dxa"/>
            <w:gridSpan w:val="2"/>
            <w:vMerge/>
            <w:tcBorders>
              <w:top w:val="nil"/>
              <w:bottom w:val="nil"/>
            </w:tcBorders>
          </w:tcPr>
          <w:p w14:paraId="447147A3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0" w:type="dxa"/>
            <w:vMerge w:val="restart"/>
            <w:shd w:val="clear" w:color="auto" w:fill="CCFFCC"/>
          </w:tcPr>
          <w:p w14:paraId="48D615A6" w14:textId="77777777" w:rsidR="00361513" w:rsidRDefault="00361513">
            <w:pPr>
              <w:pStyle w:val="TableParagraph"/>
              <w:spacing w:before="5"/>
              <w:rPr>
                <w:sz w:val="26"/>
              </w:rPr>
            </w:pPr>
          </w:p>
          <w:p w14:paraId="58096E8D" w14:textId="77777777" w:rsidR="00361513" w:rsidRDefault="00000000">
            <w:pPr>
              <w:pStyle w:val="TableParagraph"/>
              <w:spacing w:before="1"/>
              <w:ind w:left="376" w:right="121" w:hanging="252"/>
              <w:jc w:val="center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Luồng</w:t>
            </w:r>
            <w:r>
              <w:rPr>
                <w:b/>
                <w:spacing w:val="-9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sự</w:t>
            </w:r>
            <w:r>
              <w:rPr>
                <w:b/>
                <w:spacing w:val="-1"/>
                <w:sz w:val="19"/>
                <w:lang w:val="en-US"/>
              </w:rPr>
              <w:t xml:space="preserve"> </w:t>
            </w:r>
            <w:r>
              <w:rPr>
                <w:b/>
                <w:spacing w:val="-1"/>
                <w:sz w:val="19"/>
              </w:rPr>
              <w:t>kiện</w:t>
            </w:r>
            <w:r>
              <w:rPr>
                <w:b/>
                <w:spacing w:val="-1"/>
                <w:sz w:val="19"/>
                <w:lang w:val="en-US"/>
              </w:rPr>
              <w:t xml:space="preserve"> </w:t>
            </w:r>
            <w:r>
              <w:rPr>
                <w:b/>
                <w:spacing w:val="-45"/>
                <w:sz w:val="19"/>
              </w:rPr>
              <w:t xml:space="preserve"> </w:t>
            </w:r>
            <w:r>
              <w:rPr>
                <w:b/>
                <w:sz w:val="19"/>
              </w:rPr>
              <w:t>thay thế</w:t>
            </w:r>
          </w:p>
        </w:tc>
        <w:tc>
          <w:tcPr>
            <w:tcW w:w="569" w:type="dxa"/>
          </w:tcPr>
          <w:p w14:paraId="7CE2EA9D" w14:textId="77777777" w:rsidR="00361513" w:rsidRDefault="00000000">
            <w:pPr>
              <w:pStyle w:val="TableParagraph"/>
              <w:spacing w:before="122"/>
              <w:ind w:right="166"/>
              <w:jc w:val="right"/>
              <w:rPr>
                <w:sz w:val="19"/>
              </w:rPr>
            </w:pPr>
            <w:r>
              <w:rPr>
                <w:sz w:val="19"/>
              </w:rPr>
              <w:t>6a.</w:t>
            </w:r>
          </w:p>
        </w:tc>
        <w:tc>
          <w:tcPr>
            <w:tcW w:w="1556" w:type="dxa"/>
          </w:tcPr>
          <w:p w14:paraId="284F8F9C" w14:textId="77777777" w:rsidR="00361513" w:rsidRDefault="00000000">
            <w:pPr>
              <w:pStyle w:val="TableParagraph"/>
              <w:spacing w:before="122"/>
              <w:ind w:left="21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</w:tcPr>
          <w:p w14:paraId="0F450FD8" w14:textId="77777777" w:rsidR="00361513" w:rsidRDefault="00000000">
            <w:pPr>
              <w:pStyle w:val="TableParagraph"/>
              <w:spacing w:before="122"/>
              <w:ind w:left="114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11"/>
                <w:sz w:val="19"/>
              </w:rPr>
              <w:t xml:space="preserve"> </w:t>
            </w:r>
            <w:r w:rsidRPr="00093C01">
              <w:rPr>
                <w:spacing w:val="-11"/>
                <w:sz w:val="19"/>
              </w:rPr>
              <w:t xml:space="preserve">và gửi lý do từ chối tới tác giả </w:t>
            </w:r>
          </w:p>
        </w:tc>
        <w:tc>
          <w:tcPr>
            <w:tcW w:w="235" w:type="dxa"/>
            <w:vMerge/>
            <w:tcBorders>
              <w:top w:val="nil"/>
              <w:bottom w:val="nil"/>
            </w:tcBorders>
          </w:tcPr>
          <w:p w14:paraId="677D7F79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033E25B4" w14:textId="77777777">
        <w:trPr>
          <w:trHeight w:val="596"/>
        </w:trPr>
        <w:tc>
          <w:tcPr>
            <w:tcW w:w="240" w:type="dxa"/>
            <w:gridSpan w:val="2"/>
            <w:vMerge/>
            <w:tcBorders>
              <w:top w:val="nil"/>
              <w:bottom w:val="nil"/>
            </w:tcBorders>
          </w:tcPr>
          <w:p w14:paraId="3B0266DD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0" w:type="dxa"/>
            <w:vMerge/>
            <w:tcBorders>
              <w:top w:val="nil"/>
            </w:tcBorders>
            <w:shd w:val="clear" w:color="auto" w:fill="CCFFCC"/>
          </w:tcPr>
          <w:p w14:paraId="66310586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01ADCC56" w14:textId="77777777" w:rsidR="00361513" w:rsidRDefault="00000000">
            <w:pPr>
              <w:pStyle w:val="TableParagraph"/>
              <w:spacing w:before="122"/>
              <w:ind w:right="166"/>
              <w:jc w:val="right"/>
              <w:rPr>
                <w:sz w:val="19"/>
              </w:rPr>
            </w:pPr>
            <w:r>
              <w:rPr>
                <w:sz w:val="19"/>
              </w:rPr>
              <w:t>7a.</w:t>
            </w:r>
          </w:p>
        </w:tc>
        <w:tc>
          <w:tcPr>
            <w:tcW w:w="1556" w:type="dxa"/>
          </w:tcPr>
          <w:p w14:paraId="0384ACE1" w14:textId="77777777" w:rsidR="00361513" w:rsidRDefault="00000000">
            <w:pPr>
              <w:pStyle w:val="TableParagraph"/>
              <w:spacing w:before="122"/>
              <w:ind w:left="21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</w:tcPr>
          <w:p w14:paraId="13E8D89C" w14:textId="77777777" w:rsidR="00361513" w:rsidRDefault="00000000">
            <w:pPr>
              <w:pStyle w:val="TableParagraph"/>
              <w:spacing w:before="122"/>
              <w:ind w:left="114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lỗi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việc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lưu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trữ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thành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công</w:t>
            </w:r>
          </w:p>
        </w:tc>
        <w:tc>
          <w:tcPr>
            <w:tcW w:w="235" w:type="dxa"/>
            <w:vMerge/>
            <w:tcBorders>
              <w:top w:val="nil"/>
              <w:bottom w:val="nil"/>
            </w:tcBorders>
          </w:tcPr>
          <w:p w14:paraId="66CA8ADD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1BF1C045" w14:textId="77777777">
        <w:trPr>
          <w:trHeight w:val="780"/>
        </w:trPr>
        <w:tc>
          <w:tcPr>
            <w:tcW w:w="8762" w:type="dxa"/>
            <w:gridSpan w:val="9"/>
            <w:tcBorders>
              <w:top w:val="nil"/>
              <w:bottom w:val="nil"/>
            </w:tcBorders>
          </w:tcPr>
          <w:p w14:paraId="02392B48" w14:textId="77777777" w:rsidR="00361513" w:rsidRDefault="00361513">
            <w:pPr>
              <w:pStyle w:val="TableParagraph"/>
              <w:spacing w:before="11"/>
              <w:rPr>
                <w:sz w:val="18"/>
              </w:rPr>
            </w:pPr>
          </w:p>
          <w:p w14:paraId="663E282C" w14:textId="77777777" w:rsidR="00361513" w:rsidRDefault="00000000">
            <w:pPr>
              <w:pStyle w:val="TableParagraph"/>
              <w:ind w:left="112"/>
              <w:rPr>
                <w:b/>
                <w:sz w:val="19"/>
              </w:rPr>
            </w:pPr>
            <w:r>
              <w:rPr>
                <w:b/>
                <w:sz w:val="19"/>
              </w:rPr>
              <w:t>Sửa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(U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-</w:t>
            </w:r>
            <w:r>
              <w:rPr>
                <w:b/>
                <w:spacing w:val="-11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Update</w:t>
            </w:r>
            <w:proofErr w:type="spellEnd"/>
            <w:r>
              <w:rPr>
                <w:b/>
                <w:sz w:val="19"/>
              </w:rPr>
              <w:t>):</w:t>
            </w:r>
          </w:p>
          <w:p w14:paraId="7998079A" w14:textId="77777777" w:rsidR="00361513" w:rsidRDefault="00000000">
            <w:pPr>
              <w:pStyle w:val="TableParagraph"/>
              <w:spacing w:line="20" w:lineRule="exact"/>
              <w:ind w:left="112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114300" distR="114300" wp14:anchorId="6D4B2270" wp14:editId="76751A45">
                      <wp:extent cx="913130" cy="12700"/>
                      <wp:effectExtent l="0" t="0" r="0" b="0"/>
                      <wp:docPr id="51" name="Group 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3130" cy="12700"/>
                                <a:chOff x="0" y="0"/>
                                <a:chExt cx="1438" cy="20"/>
                              </a:xfrm>
                            </wpg:grpSpPr>
                            <wps:wsp>
                              <wps:cNvPr id="52" name="Rectangle 59"/>
                              <wps:cNvSpPr/>
                              <wps:spPr>
                                <a:xfrm>
                                  <a:off x="0" y="0"/>
                                  <a:ext cx="1438" cy="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noFill/>
                                </a:ln>
                              </wps:spPr>
                              <wps:bodyPr upright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70CDAD" id="Group 58" o:spid="_x0000_s1026" style="width:71.9pt;height:1pt;mso-position-horizontal-relative:char;mso-position-vertical-relative:line" coordsize="14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">
                      <v:rect id="Rectangle 59" o:spid="_x0000_s1027" style="position:absolute;width:1438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" fillcolor="black" stroked="f"/>
                      <w10:anchorlock/>
                    </v:group>
                  </w:pict>
                </mc:Fallback>
              </mc:AlternateContent>
            </w:r>
          </w:p>
          <w:p w14:paraId="58689F85" w14:textId="77777777" w:rsidR="00361513" w:rsidRDefault="00361513">
            <w:pPr>
              <w:pStyle w:val="TableParagraph"/>
              <w:rPr>
                <w:sz w:val="20"/>
              </w:rPr>
            </w:pPr>
          </w:p>
          <w:tbl>
            <w:tblPr>
              <w:tblW w:w="8311" w:type="dxa"/>
              <w:tblInd w:w="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04"/>
              <w:gridCol w:w="569"/>
              <w:gridCol w:w="1556"/>
              <w:gridCol w:w="4782"/>
            </w:tblGrid>
            <w:tr w:rsidR="00361513" w14:paraId="664A7D14" w14:textId="77777777">
              <w:trPr>
                <w:trHeight w:val="428"/>
              </w:trPr>
              <w:tc>
                <w:tcPr>
                  <w:tcW w:w="1404" w:type="dxa"/>
                  <w:vMerge w:val="restart"/>
                  <w:shd w:val="clear" w:color="auto" w:fill="CCFFCC"/>
                </w:tcPr>
                <w:p w14:paraId="40BCA5D5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2032A12A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515D985B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0EAABB92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46EA81B7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2D7F33BB" w14:textId="77777777" w:rsidR="00361513" w:rsidRDefault="00361513">
                  <w:pPr>
                    <w:pStyle w:val="TableParagraph"/>
                    <w:rPr>
                      <w:sz w:val="18"/>
                    </w:rPr>
                  </w:pPr>
                </w:p>
                <w:p w14:paraId="03F05624" w14:textId="77777777" w:rsidR="00361513" w:rsidRDefault="00361513">
                  <w:pPr>
                    <w:pStyle w:val="TableParagraph"/>
                    <w:spacing w:before="9"/>
                    <w:rPr>
                      <w:sz w:val="23"/>
                    </w:rPr>
                  </w:pPr>
                </w:p>
                <w:p w14:paraId="36256850" w14:textId="77777777" w:rsidR="00361513" w:rsidRDefault="00000000">
                  <w:pPr>
                    <w:pStyle w:val="TableParagraph"/>
                    <w:spacing w:line="362" w:lineRule="auto"/>
                    <w:ind w:left="434" w:right="239" w:hanging="315"/>
                    <w:rPr>
                      <w:b/>
                      <w:sz w:val="17"/>
                    </w:rPr>
                  </w:pPr>
                  <w:r>
                    <w:rPr>
                      <w:b/>
                      <w:spacing w:val="-2"/>
                      <w:sz w:val="17"/>
                    </w:rPr>
                    <w:t xml:space="preserve">Luồng sự </w:t>
                  </w:r>
                  <w:r>
                    <w:rPr>
                      <w:b/>
                      <w:spacing w:val="-1"/>
                      <w:sz w:val="17"/>
                    </w:rPr>
                    <w:t>kiện</w:t>
                  </w:r>
                  <w:r>
                    <w:rPr>
                      <w:b/>
                      <w:spacing w:val="-40"/>
                      <w:sz w:val="17"/>
                    </w:rPr>
                    <w:t xml:space="preserve"> </w:t>
                  </w:r>
                  <w:r>
                    <w:rPr>
                      <w:b/>
                      <w:sz w:val="17"/>
                    </w:rPr>
                    <w:t>chính</w:t>
                  </w:r>
                </w:p>
              </w:tc>
              <w:tc>
                <w:tcPr>
                  <w:tcW w:w="569" w:type="dxa"/>
                  <w:shd w:val="clear" w:color="auto" w:fill="FFCC99"/>
                </w:tcPr>
                <w:p w14:paraId="541F989B" w14:textId="77777777" w:rsidR="00361513" w:rsidRDefault="00000000">
                  <w:pPr>
                    <w:pStyle w:val="TableParagraph"/>
                    <w:spacing w:before="138"/>
                    <w:ind w:left="78" w:right="92"/>
                    <w:jc w:val="center"/>
                    <w:rPr>
                      <w:b/>
                      <w:sz w:val="17"/>
                    </w:rPr>
                  </w:pPr>
                  <w:r>
                    <w:rPr>
                      <w:b/>
                      <w:sz w:val="17"/>
                    </w:rPr>
                    <w:t>STT</w:t>
                  </w:r>
                </w:p>
              </w:tc>
              <w:tc>
                <w:tcPr>
                  <w:tcW w:w="1556" w:type="dxa"/>
                  <w:shd w:val="clear" w:color="auto" w:fill="FFCC99"/>
                </w:tcPr>
                <w:p w14:paraId="5B2E6074" w14:textId="77777777" w:rsidR="00361513" w:rsidRDefault="00000000">
                  <w:pPr>
                    <w:pStyle w:val="TableParagraph"/>
                    <w:spacing w:before="138"/>
                    <w:ind w:left="268"/>
                    <w:rPr>
                      <w:b/>
                      <w:sz w:val="17"/>
                    </w:rPr>
                  </w:pPr>
                  <w:r>
                    <w:rPr>
                      <w:b/>
                      <w:sz w:val="17"/>
                    </w:rPr>
                    <w:t>Thực</w:t>
                  </w:r>
                  <w:r>
                    <w:rPr>
                      <w:b/>
                      <w:spacing w:val="-9"/>
                      <w:sz w:val="17"/>
                    </w:rPr>
                    <w:t xml:space="preserve"> </w:t>
                  </w:r>
                  <w:r>
                    <w:rPr>
                      <w:b/>
                      <w:sz w:val="17"/>
                    </w:rPr>
                    <w:t>hiện</w:t>
                  </w:r>
                  <w:r>
                    <w:rPr>
                      <w:b/>
                      <w:spacing w:val="-6"/>
                      <w:sz w:val="17"/>
                    </w:rPr>
                    <w:t xml:space="preserve"> </w:t>
                  </w:r>
                  <w:r>
                    <w:rPr>
                      <w:b/>
                      <w:sz w:val="17"/>
                    </w:rPr>
                    <w:t>bởi</w:t>
                  </w:r>
                </w:p>
              </w:tc>
              <w:tc>
                <w:tcPr>
                  <w:tcW w:w="4782" w:type="dxa"/>
                  <w:shd w:val="clear" w:color="auto" w:fill="FFCC99"/>
                </w:tcPr>
                <w:p w14:paraId="1D371C6F" w14:textId="77777777" w:rsidR="00361513" w:rsidRDefault="00000000">
                  <w:pPr>
                    <w:pStyle w:val="TableParagraph"/>
                    <w:spacing w:before="138"/>
                    <w:ind w:left="2242" w:right="1679"/>
                    <w:jc w:val="center"/>
                    <w:rPr>
                      <w:b/>
                      <w:sz w:val="17"/>
                    </w:rPr>
                  </w:pPr>
                  <w:r>
                    <w:rPr>
                      <w:b/>
                      <w:sz w:val="17"/>
                    </w:rPr>
                    <w:t>Hành</w:t>
                  </w:r>
                  <w:r>
                    <w:rPr>
                      <w:b/>
                      <w:spacing w:val="-8"/>
                      <w:sz w:val="17"/>
                    </w:rPr>
                    <w:t xml:space="preserve"> </w:t>
                  </w:r>
                  <w:r>
                    <w:rPr>
                      <w:b/>
                      <w:sz w:val="17"/>
                    </w:rPr>
                    <w:t>động</w:t>
                  </w:r>
                </w:p>
              </w:tc>
            </w:tr>
            <w:tr w:rsidR="00361513" w14:paraId="3CD434AF" w14:textId="77777777">
              <w:trPr>
                <w:trHeight w:val="421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52AD4F4B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69" w:type="dxa"/>
                </w:tcPr>
                <w:p w14:paraId="5DC7C0B8" w14:textId="77777777" w:rsidR="00361513" w:rsidRDefault="00000000">
                  <w:pPr>
                    <w:pStyle w:val="TableParagraph"/>
                    <w:spacing w:before="120"/>
                    <w:ind w:left="78" w:right="71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1.</w:t>
                  </w:r>
                </w:p>
              </w:tc>
              <w:tc>
                <w:tcPr>
                  <w:tcW w:w="1556" w:type="dxa"/>
                </w:tcPr>
                <w:p w14:paraId="53392FD4" w14:textId="77777777" w:rsidR="00361513" w:rsidRPr="00093C01" w:rsidRDefault="00000000">
                  <w:pPr>
                    <w:pStyle w:val="TableParagraph"/>
                    <w:spacing w:before="120"/>
                    <w:ind w:left="211"/>
                    <w:rPr>
                      <w:sz w:val="19"/>
                    </w:rPr>
                  </w:pPr>
                  <w:r w:rsidRPr="00093C01">
                    <w:rPr>
                      <w:sz w:val="19"/>
                    </w:rPr>
                    <w:t>Sinh viên, Nhà tuyển dụng</w:t>
                  </w:r>
                </w:p>
              </w:tc>
              <w:tc>
                <w:tcPr>
                  <w:tcW w:w="4782" w:type="dxa"/>
                </w:tcPr>
                <w:p w14:paraId="53ECC1D0" w14:textId="77777777" w:rsidR="00361513" w:rsidRDefault="00000000">
                  <w:pPr>
                    <w:pStyle w:val="TableParagraph"/>
                    <w:spacing w:before="120"/>
                    <w:ind w:left="109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xem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chi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tiết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-6"/>
                      <w:sz w:val="19"/>
                    </w:rPr>
                    <w:t xml:space="preserve"> </w:t>
                  </w:r>
                  <w:r w:rsidRPr="00093C01">
                    <w:rPr>
                      <w:spacing w:val="-6"/>
                      <w:sz w:val="19"/>
                    </w:rPr>
                    <w:t>đăng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và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yêu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cầu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sửa</w:t>
                  </w:r>
                </w:p>
              </w:tc>
            </w:tr>
            <w:tr w:rsidR="00361513" w14:paraId="017D3789" w14:textId="77777777">
              <w:trPr>
                <w:trHeight w:val="681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33F5FB89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69" w:type="dxa"/>
                </w:tcPr>
                <w:p w14:paraId="7EBF8810" w14:textId="77777777" w:rsidR="00361513" w:rsidRDefault="00000000">
                  <w:pPr>
                    <w:pStyle w:val="TableParagraph"/>
                    <w:spacing w:before="120"/>
                    <w:ind w:left="78" w:right="71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2.</w:t>
                  </w:r>
                </w:p>
              </w:tc>
              <w:tc>
                <w:tcPr>
                  <w:tcW w:w="1556" w:type="dxa"/>
                </w:tcPr>
                <w:p w14:paraId="14D3D117" w14:textId="77777777" w:rsidR="00361513" w:rsidRDefault="00000000">
                  <w:pPr>
                    <w:pStyle w:val="TableParagraph"/>
                    <w:spacing w:before="120"/>
                    <w:ind w:left="211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82" w:type="dxa"/>
                </w:tcPr>
                <w:p w14:paraId="1D091BD3" w14:textId="77777777" w:rsidR="00361513" w:rsidRDefault="00000000">
                  <w:pPr>
                    <w:pStyle w:val="TableParagraph"/>
                    <w:spacing w:before="120" w:line="288" w:lineRule="auto"/>
                    <w:ind w:left="109"/>
                    <w:rPr>
                      <w:sz w:val="19"/>
                    </w:rPr>
                  </w:pPr>
                  <w:r>
                    <w:rPr>
                      <w:sz w:val="19"/>
                    </w:rPr>
                    <w:t>Lấy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thông tin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chi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tiết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 w:rsidRPr="00093C01">
                    <w:rPr>
                      <w:spacing w:val="-7"/>
                      <w:sz w:val="19"/>
                    </w:rPr>
                    <w:t>đăng</w:t>
                  </w:r>
                  <w:r>
                    <w:rPr>
                      <w:spacing w:val="-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và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hiển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thị</w:t>
                  </w:r>
                  <w:r>
                    <w:rPr>
                      <w:spacing w:val="-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tin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hiện tại</w:t>
                  </w:r>
                  <w:r w:rsidRPr="00093C01">
                    <w:rPr>
                      <w:sz w:val="19"/>
                    </w:rPr>
                    <w:t xml:space="preserve"> </w:t>
                  </w:r>
                  <w:r>
                    <w:rPr>
                      <w:spacing w:val="-4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lên giao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diện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của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chức năng</w:t>
                  </w:r>
                  <w:r>
                    <w:rPr>
                      <w:spacing w:val="-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sửa</w:t>
                  </w:r>
                </w:p>
              </w:tc>
            </w:tr>
            <w:tr w:rsidR="00361513" w14:paraId="7F7B4AD9" w14:textId="77777777">
              <w:trPr>
                <w:trHeight w:val="686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3BC839FE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69" w:type="dxa"/>
                </w:tcPr>
                <w:p w14:paraId="0B659A19" w14:textId="77777777" w:rsidR="00361513" w:rsidRDefault="00000000">
                  <w:pPr>
                    <w:pStyle w:val="TableParagraph"/>
                    <w:spacing w:before="125"/>
                    <w:ind w:left="78" w:right="71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3.</w:t>
                  </w:r>
                </w:p>
              </w:tc>
              <w:tc>
                <w:tcPr>
                  <w:tcW w:w="1556" w:type="dxa"/>
                </w:tcPr>
                <w:p w14:paraId="53D56156" w14:textId="77777777" w:rsidR="00361513" w:rsidRDefault="00000000">
                  <w:pPr>
                    <w:pStyle w:val="TableParagraph"/>
                    <w:spacing w:before="125"/>
                    <w:ind w:left="211"/>
                    <w:rPr>
                      <w:sz w:val="19"/>
                    </w:rPr>
                  </w:pPr>
                  <w:r w:rsidRPr="00093C01">
                    <w:rPr>
                      <w:sz w:val="19"/>
                    </w:rPr>
                    <w:t>Sinh viên, Nhà tuyển dụng</w:t>
                  </w:r>
                </w:p>
              </w:tc>
              <w:tc>
                <w:tcPr>
                  <w:tcW w:w="4782" w:type="dxa"/>
                </w:tcPr>
                <w:p w14:paraId="3C03F92F" w14:textId="77777777" w:rsidR="00361513" w:rsidRDefault="00000000">
                  <w:pPr>
                    <w:pStyle w:val="TableParagraph"/>
                    <w:spacing w:before="125" w:line="288" w:lineRule="auto"/>
                    <w:ind w:left="109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Chỉnh</w:t>
                  </w:r>
                  <w:r>
                    <w:rPr>
                      <w:spacing w:val="-1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sửa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các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tin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bài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 w:rsidRPr="00093C01">
                    <w:rPr>
                      <w:spacing w:val="-9"/>
                      <w:sz w:val="19"/>
                    </w:rPr>
                    <w:t>đăng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(mô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tả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phía</w:t>
                  </w:r>
                  <w:r>
                    <w:rPr>
                      <w:spacing w:val="-1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dưới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*)</w:t>
                  </w:r>
                  <w:r>
                    <w:rPr>
                      <w:spacing w:val="-1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và</w:t>
                  </w:r>
                  <w:r>
                    <w:rPr>
                      <w:spacing w:val="-1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yêu</w:t>
                  </w:r>
                  <w:r>
                    <w:rPr>
                      <w:spacing w:val="-4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cầu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sửa</w:t>
                  </w:r>
                </w:p>
              </w:tc>
            </w:tr>
            <w:tr w:rsidR="00361513" w14:paraId="2AA3D2A6" w14:textId="77777777">
              <w:trPr>
                <w:trHeight w:val="530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37F371AD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69" w:type="dxa"/>
                </w:tcPr>
                <w:p w14:paraId="115CC3A8" w14:textId="77777777" w:rsidR="00361513" w:rsidRDefault="00000000">
                  <w:pPr>
                    <w:pStyle w:val="TableParagraph"/>
                    <w:spacing w:before="122"/>
                    <w:ind w:left="78" w:right="71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4.</w:t>
                  </w:r>
                </w:p>
              </w:tc>
              <w:tc>
                <w:tcPr>
                  <w:tcW w:w="1556" w:type="dxa"/>
                </w:tcPr>
                <w:p w14:paraId="2ECAB449" w14:textId="77777777" w:rsidR="00361513" w:rsidRDefault="00000000">
                  <w:pPr>
                    <w:pStyle w:val="TableParagraph"/>
                    <w:spacing w:before="122"/>
                    <w:ind w:left="211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82" w:type="dxa"/>
                </w:tcPr>
                <w:p w14:paraId="31732D76" w14:textId="77777777" w:rsidR="00361513" w:rsidRDefault="00000000">
                  <w:pPr>
                    <w:pStyle w:val="TableParagraph"/>
                    <w:spacing w:before="122"/>
                    <w:ind w:left="109"/>
                    <w:rPr>
                      <w:sz w:val="19"/>
                    </w:rPr>
                  </w:pPr>
                  <w:r>
                    <w:rPr>
                      <w:sz w:val="19"/>
                    </w:rPr>
                    <w:t>Kiểm</w:t>
                  </w:r>
                  <w:r>
                    <w:rPr>
                      <w:spacing w:val="-1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tra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các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trường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nhập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liệu</w:t>
                  </w:r>
                </w:p>
              </w:tc>
            </w:tr>
            <w:tr w:rsidR="00361513" w14:paraId="36904D61" w14:textId="77777777">
              <w:trPr>
                <w:trHeight w:val="683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69D4E86B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69" w:type="dxa"/>
                </w:tcPr>
                <w:p w14:paraId="27E540F7" w14:textId="77777777" w:rsidR="00361513" w:rsidRDefault="00000000">
                  <w:pPr>
                    <w:pStyle w:val="TableParagraph"/>
                    <w:spacing w:before="122"/>
                    <w:ind w:left="78" w:right="71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5.</w:t>
                  </w:r>
                </w:p>
              </w:tc>
              <w:tc>
                <w:tcPr>
                  <w:tcW w:w="1556" w:type="dxa"/>
                </w:tcPr>
                <w:p w14:paraId="20FA1362" w14:textId="77777777" w:rsidR="00361513" w:rsidRDefault="00000000">
                  <w:pPr>
                    <w:pStyle w:val="TableParagraph"/>
                    <w:spacing w:before="122"/>
                    <w:ind w:left="211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82" w:type="dxa"/>
                </w:tcPr>
                <w:p w14:paraId="34C64D4D" w14:textId="77777777" w:rsidR="00361513" w:rsidRDefault="00000000">
                  <w:pPr>
                    <w:pStyle w:val="TableParagraph"/>
                    <w:spacing w:before="122" w:line="288" w:lineRule="auto"/>
                    <w:ind w:left="109"/>
                    <w:rPr>
                      <w:sz w:val="19"/>
                    </w:rPr>
                  </w:pPr>
                  <w:r>
                    <w:rPr>
                      <w:spacing w:val="-1"/>
                      <w:sz w:val="19"/>
                    </w:rPr>
                    <w:t>Cập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nhật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các</w:t>
                  </w:r>
                  <w:r>
                    <w:rPr>
                      <w:spacing w:val="-1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tin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cần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chỉnh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sửa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và</w:t>
                  </w:r>
                  <w:r>
                    <w:rPr>
                      <w:spacing w:val="-1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báo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chỉnh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sửa</w:t>
                  </w:r>
                  <w:r>
                    <w:rPr>
                      <w:spacing w:val="-4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thành công.</w:t>
                  </w:r>
                </w:p>
              </w:tc>
            </w:tr>
            <w:tr w:rsidR="00361513" w14:paraId="38B278BE" w14:textId="77777777">
              <w:trPr>
                <w:trHeight w:val="683"/>
              </w:trPr>
              <w:tc>
                <w:tcPr>
                  <w:tcW w:w="1404" w:type="dxa"/>
                  <w:vMerge w:val="restart"/>
                  <w:shd w:val="clear" w:color="auto" w:fill="CCFFCC"/>
                </w:tcPr>
                <w:p w14:paraId="58F543E0" w14:textId="77777777" w:rsidR="00361513" w:rsidRDefault="00361513">
                  <w:pPr>
                    <w:pStyle w:val="TableParagraph"/>
                    <w:rPr>
                      <w:sz w:val="20"/>
                    </w:rPr>
                  </w:pPr>
                </w:p>
                <w:p w14:paraId="5439C6B5" w14:textId="77777777" w:rsidR="00361513" w:rsidRDefault="00000000">
                  <w:pPr>
                    <w:pStyle w:val="TableParagraph"/>
                    <w:spacing w:before="171"/>
                    <w:ind w:left="371" w:right="126" w:hanging="252"/>
                    <w:rPr>
                      <w:b/>
                      <w:sz w:val="19"/>
                    </w:rPr>
                  </w:pPr>
                  <w:r>
                    <w:rPr>
                      <w:b/>
                      <w:spacing w:val="-1"/>
                      <w:sz w:val="19"/>
                    </w:rPr>
                    <w:t>Luồng</w:t>
                  </w:r>
                  <w:r>
                    <w:rPr>
                      <w:b/>
                      <w:spacing w:val="-9"/>
                      <w:sz w:val="19"/>
                    </w:rPr>
                    <w:t xml:space="preserve"> </w:t>
                  </w:r>
                  <w:r>
                    <w:rPr>
                      <w:b/>
                      <w:spacing w:val="-1"/>
                      <w:sz w:val="19"/>
                    </w:rPr>
                    <w:t>sự</w:t>
                  </w:r>
                  <w:r>
                    <w:rPr>
                      <w:b/>
                      <w:spacing w:val="-11"/>
                      <w:sz w:val="19"/>
                    </w:rPr>
                    <w:t xml:space="preserve"> </w:t>
                  </w:r>
                  <w:r>
                    <w:rPr>
                      <w:b/>
                      <w:spacing w:val="-1"/>
                      <w:sz w:val="19"/>
                    </w:rPr>
                    <w:t>kiện</w:t>
                  </w:r>
                  <w:r>
                    <w:rPr>
                      <w:b/>
                      <w:spacing w:val="-45"/>
                      <w:sz w:val="19"/>
                    </w:rPr>
                    <w:t xml:space="preserve"> </w:t>
                  </w:r>
                  <w:r>
                    <w:rPr>
                      <w:b/>
                      <w:sz w:val="19"/>
                    </w:rPr>
                    <w:t>thay thế</w:t>
                  </w:r>
                </w:p>
              </w:tc>
              <w:tc>
                <w:tcPr>
                  <w:tcW w:w="569" w:type="dxa"/>
                </w:tcPr>
                <w:p w14:paraId="478901E5" w14:textId="77777777" w:rsidR="00361513" w:rsidRDefault="00000000">
                  <w:pPr>
                    <w:pStyle w:val="TableParagraph"/>
                    <w:spacing w:before="120"/>
                    <w:ind w:left="78" w:right="7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4a.</w:t>
                  </w:r>
                </w:p>
              </w:tc>
              <w:tc>
                <w:tcPr>
                  <w:tcW w:w="1556" w:type="dxa"/>
                </w:tcPr>
                <w:p w14:paraId="6E1A767F" w14:textId="77777777" w:rsidR="00361513" w:rsidRDefault="00000000">
                  <w:pPr>
                    <w:pStyle w:val="TableParagraph"/>
                    <w:spacing w:before="120"/>
                    <w:ind w:left="211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82" w:type="dxa"/>
                </w:tcPr>
                <w:p w14:paraId="0840CAD8" w14:textId="77777777" w:rsidR="00361513" w:rsidRDefault="00000000">
                  <w:pPr>
                    <w:pStyle w:val="TableParagraph"/>
                    <w:spacing w:before="120" w:line="288" w:lineRule="auto"/>
                    <w:ind w:left="109" w:right="39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báo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lỗi</w:t>
                  </w:r>
                  <w:r>
                    <w:rPr>
                      <w:spacing w:val="-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nếu</w:t>
                  </w:r>
                  <w:r>
                    <w:rPr>
                      <w:spacing w:val="-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các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trường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nhập</w:t>
                  </w:r>
                  <w:r>
                    <w:rPr>
                      <w:spacing w:val="-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liệu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không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đúng</w:t>
                  </w:r>
                  <w:r>
                    <w:rPr>
                      <w:spacing w:val="-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định</w:t>
                  </w:r>
                  <w:r>
                    <w:rPr>
                      <w:spacing w:val="-4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dạng</w:t>
                  </w:r>
                </w:p>
              </w:tc>
            </w:tr>
            <w:tr w:rsidR="00361513" w14:paraId="41C3BE0E" w14:textId="77777777">
              <w:trPr>
                <w:trHeight w:val="424"/>
              </w:trPr>
              <w:tc>
                <w:tcPr>
                  <w:tcW w:w="1404" w:type="dxa"/>
                  <w:vMerge/>
                  <w:tcBorders>
                    <w:top w:val="nil"/>
                  </w:tcBorders>
                  <w:shd w:val="clear" w:color="auto" w:fill="CCFFCC"/>
                </w:tcPr>
                <w:p w14:paraId="31CED44F" w14:textId="77777777" w:rsidR="00361513" w:rsidRDefault="00361513">
                  <w:pPr>
                    <w:rPr>
                      <w:sz w:val="2"/>
                      <w:szCs w:val="2"/>
                    </w:rPr>
                  </w:pPr>
                </w:p>
              </w:tc>
              <w:tc>
                <w:tcPr>
                  <w:tcW w:w="569" w:type="dxa"/>
                </w:tcPr>
                <w:p w14:paraId="66B3B8E2" w14:textId="77777777" w:rsidR="00361513" w:rsidRDefault="00000000">
                  <w:pPr>
                    <w:pStyle w:val="TableParagraph"/>
                    <w:spacing w:before="120"/>
                    <w:ind w:left="78" w:right="7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5a.</w:t>
                  </w:r>
                </w:p>
              </w:tc>
              <w:tc>
                <w:tcPr>
                  <w:tcW w:w="1556" w:type="dxa"/>
                </w:tcPr>
                <w:p w14:paraId="17C89C4E" w14:textId="77777777" w:rsidR="00361513" w:rsidRDefault="00000000">
                  <w:pPr>
                    <w:pStyle w:val="TableParagraph"/>
                    <w:spacing w:before="120"/>
                    <w:ind w:left="211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thống</w:t>
                  </w:r>
                </w:p>
              </w:tc>
              <w:tc>
                <w:tcPr>
                  <w:tcW w:w="4782" w:type="dxa"/>
                </w:tcPr>
                <w:p w14:paraId="06212CE3" w14:textId="77777777" w:rsidR="00361513" w:rsidRDefault="00000000">
                  <w:pPr>
                    <w:pStyle w:val="TableParagraph"/>
                    <w:spacing w:before="120"/>
                    <w:ind w:left="109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báo</w:t>
                  </w:r>
                  <w:r>
                    <w:rPr>
                      <w:spacing w:val="-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lỗi</w:t>
                  </w:r>
                  <w:r>
                    <w:rPr>
                      <w:spacing w:val="-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nếu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cập</w:t>
                  </w:r>
                  <w:r>
                    <w:rPr>
                      <w:spacing w:val="-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nhật</w:t>
                  </w:r>
                  <w:r>
                    <w:rPr>
                      <w:spacing w:val="-1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không</w:t>
                  </w:r>
                  <w:r>
                    <w:rPr>
                      <w:spacing w:val="-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thành</w:t>
                  </w:r>
                  <w:r>
                    <w:rPr>
                      <w:spacing w:val="-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công</w:t>
                  </w:r>
                </w:p>
              </w:tc>
            </w:tr>
          </w:tbl>
          <w:p w14:paraId="0D5F04C4" w14:textId="77777777" w:rsidR="00361513" w:rsidRPr="00093C01" w:rsidRDefault="00361513">
            <w:pPr>
              <w:pStyle w:val="TableParagraph"/>
              <w:rPr>
                <w:sz w:val="20"/>
              </w:rPr>
            </w:pPr>
          </w:p>
          <w:p w14:paraId="11469957" w14:textId="77777777" w:rsidR="00361513" w:rsidRDefault="00361513">
            <w:pPr>
              <w:pStyle w:val="TableParagraph"/>
              <w:spacing w:before="8"/>
              <w:rPr>
                <w:sz w:val="15"/>
              </w:rPr>
            </w:pPr>
          </w:p>
          <w:p w14:paraId="5C7552AE" w14:textId="77777777" w:rsidR="00361513" w:rsidRDefault="00000000">
            <w:pPr>
              <w:pStyle w:val="TableParagraph"/>
              <w:spacing w:line="212" w:lineRule="exact"/>
              <w:rPr>
                <w:b/>
                <w:sz w:val="19"/>
              </w:rPr>
            </w:pPr>
            <w:proofErr w:type="spellStart"/>
            <w:r>
              <w:rPr>
                <w:b/>
                <w:sz w:val="19"/>
              </w:rPr>
              <w:t>Xoá</w:t>
            </w:r>
            <w:proofErr w:type="spellEnd"/>
            <w:r>
              <w:rPr>
                <w:b/>
                <w:spacing w:val="-6"/>
                <w:sz w:val="19"/>
              </w:rPr>
              <w:t xml:space="preserve"> </w:t>
            </w:r>
            <w:r>
              <w:rPr>
                <w:b/>
                <w:sz w:val="19"/>
              </w:rPr>
              <w:t>(D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-</w:t>
            </w:r>
            <w:r>
              <w:rPr>
                <w:b/>
                <w:spacing w:val="-8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Delete</w:t>
            </w:r>
            <w:proofErr w:type="spellEnd"/>
            <w:r>
              <w:rPr>
                <w:b/>
                <w:sz w:val="19"/>
              </w:rPr>
              <w:t>)</w:t>
            </w:r>
            <w:r>
              <w:rPr>
                <w:b/>
                <w:sz w:val="19"/>
                <w:lang w:val="en-US"/>
              </w:rPr>
              <w:t>:</w:t>
            </w:r>
          </w:p>
        </w:tc>
      </w:tr>
      <w:tr w:rsidR="00361513" w14:paraId="682EF8B5" w14:textId="77777777">
        <w:trPr>
          <w:trHeight w:val="393"/>
        </w:trPr>
        <w:tc>
          <w:tcPr>
            <w:tcW w:w="216" w:type="dxa"/>
            <w:vMerge w:val="restart"/>
            <w:tcBorders>
              <w:top w:val="single" w:sz="8" w:space="0" w:color="000000"/>
            </w:tcBorders>
          </w:tcPr>
          <w:p w14:paraId="2469CF7D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1404" w:type="dxa"/>
            <w:gridSpan w:val="2"/>
            <w:vMerge w:val="restart"/>
            <w:tcBorders>
              <w:top w:val="single" w:sz="12" w:space="0" w:color="000000"/>
              <w:bottom w:val="double" w:sz="0" w:space="0" w:color="000000"/>
            </w:tcBorders>
            <w:shd w:val="clear" w:color="auto" w:fill="CCFFCC"/>
          </w:tcPr>
          <w:p w14:paraId="0A49BFA3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4A497FCB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00B875B4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3F881D88" w14:textId="77777777" w:rsidR="00361513" w:rsidRDefault="00361513">
            <w:pPr>
              <w:pStyle w:val="TableParagraph"/>
              <w:spacing w:before="9"/>
              <w:rPr>
                <w:sz w:val="18"/>
              </w:rPr>
            </w:pPr>
          </w:p>
          <w:p w14:paraId="63E1CB83" w14:textId="77777777" w:rsidR="00361513" w:rsidRDefault="00000000">
            <w:pPr>
              <w:pStyle w:val="TableParagraph"/>
              <w:spacing w:line="360" w:lineRule="auto"/>
              <w:ind w:left="438" w:right="235" w:hanging="315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 xml:space="preserve">Luồng sự </w:t>
            </w:r>
            <w:r>
              <w:rPr>
                <w:b/>
                <w:spacing w:val="-1"/>
                <w:sz w:val="17"/>
              </w:rPr>
              <w:t>kiện</w:t>
            </w:r>
            <w:r>
              <w:rPr>
                <w:b/>
                <w:spacing w:val="-40"/>
                <w:sz w:val="17"/>
              </w:rPr>
              <w:t xml:space="preserve"> </w:t>
            </w:r>
            <w:r>
              <w:rPr>
                <w:b/>
                <w:sz w:val="17"/>
              </w:rPr>
              <w:t>chính</w:t>
            </w:r>
          </w:p>
        </w:tc>
        <w:tc>
          <w:tcPr>
            <w:tcW w:w="569" w:type="dxa"/>
            <w:shd w:val="clear" w:color="auto" w:fill="FFCC99"/>
          </w:tcPr>
          <w:p w14:paraId="6849557A" w14:textId="77777777" w:rsidR="00361513" w:rsidRDefault="00000000">
            <w:pPr>
              <w:pStyle w:val="TableParagraph"/>
              <w:spacing w:before="121"/>
              <w:ind w:right="114"/>
              <w:jc w:val="right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556" w:type="dxa"/>
            <w:shd w:val="clear" w:color="auto" w:fill="FFCC99"/>
          </w:tcPr>
          <w:p w14:paraId="606110F2" w14:textId="77777777" w:rsidR="00361513" w:rsidRDefault="00000000">
            <w:pPr>
              <w:pStyle w:val="TableParagraph"/>
              <w:spacing w:before="121"/>
              <w:ind w:left="273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6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782" w:type="dxa"/>
            <w:gridSpan w:val="3"/>
            <w:shd w:val="clear" w:color="auto" w:fill="FFCC99"/>
          </w:tcPr>
          <w:p w14:paraId="06D3F5C6" w14:textId="77777777" w:rsidR="00361513" w:rsidRDefault="00000000">
            <w:pPr>
              <w:pStyle w:val="TableParagraph"/>
              <w:spacing w:before="121"/>
              <w:ind w:left="2247" w:right="1674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8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235" w:type="dxa"/>
            <w:vMerge w:val="restart"/>
            <w:tcBorders>
              <w:top w:val="nil"/>
              <w:bottom w:val="nil"/>
            </w:tcBorders>
          </w:tcPr>
          <w:p w14:paraId="0C8868F3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673B79B9" w14:textId="77777777">
        <w:trPr>
          <w:trHeight w:val="401"/>
        </w:trPr>
        <w:tc>
          <w:tcPr>
            <w:tcW w:w="216" w:type="dxa"/>
            <w:vMerge/>
            <w:tcBorders>
              <w:top w:val="nil"/>
            </w:tcBorders>
          </w:tcPr>
          <w:p w14:paraId="6D082E10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vMerge/>
            <w:tcBorders>
              <w:top w:val="nil"/>
              <w:bottom w:val="double" w:sz="0" w:space="0" w:color="000000"/>
            </w:tcBorders>
            <w:shd w:val="clear" w:color="auto" w:fill="CCFFCC"/>
          </w:tcPr>
          <w:p w14:paraId="6DDC14BF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2F14C3D2" w14:textId="77777777" w:rsidR="00361513" w:rsidRDefault="00000000">
            <w:pPr>
              <w:pStyle w:val="TableParagraph"/>
              <w:spacing w:before="122"/>
              <w:ind w:right="100"/>
              <w:jc w:val="right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556" w:type="dxa"/>
          </w:tcPr>
          <w:p w14:paraId="4AA92070" w14:textId="77777777" w:rsidR="00361513" w:rsidRDefault="00000000">
            <w:pPr>
              <w:pStyle w:val="TableParagraph"/>
              <w:spacing w:before="122"/>
              <w:ind w:left="216"/>
              <w:rPr>
                <w:sz w:val="19"/>
              </w:rPr>
            </w:pPr>
            <w:r w:rsidRPr="00093C01">
              <w:rPr>
                <w:sz w:val="19"/>
              </w:rPr>
              <w:t>Sinh viên, Nhà tuyển dụng</w:t>
            </w:r>
          </w:p>
        </w:tc>
        <w:tc>
          <w:tcPr>
            <w:tcW w:w="4782" w:type="dxa"/>
            <w:gridSpan w:val="3"/>
          </w:tcPr>
          <w:p w14:paraId="554E37A9" w14:textId="77777777" w:rsidR="00361513" w:rsidRDefault="00000000">
            <w:pPr>
              <w:pStyle w:val="TableParagraph"/>
              <w:spacing w:before="122"/>
              <w:ind w:left="114"/>
              <w:rPr>
                <w:sz w:val="19"/>
              </w:rPr>
            </w:pPr>
            <w:r>
              <w:rPr>
                <w:sz w:val="19"/>
              </w:rPr>
              <w:t>Chọn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9"/>
                <w:sz w:val="19"/>
              </w:rPr>
              <w:t xml:space="preserve"> </w:t>
            </w:r>
            <w:r w:rsidRPr="00093C01">
              <w:rPr>
                <w:spacing w:val="-9"/>
                <w:sz w:val="19"/>
              </w:rPr>
              <w:t>đăng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cần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xóa</w:t>
            </w:r>
            <w:r w:rsidRPr="00093C01">
              <w:rPr>
                <w:sz w:val="19"/>
              </w:rPr>
              <w:t xml:space="preserve"> và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yêu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9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xoá</w:t>
            </w:r>
            <w:proofErr w:type="spellEnd"/>
          </w:p>
        </w:tc>
        <w:tc>
          <w:tcPr>
            <w:tcW w:w="235" w:type="dxa"/>
            <w:vMerge/>
            <w:tcBorders>
              <w:top w:val="nil"/>
              <w:bottom w:val="nil"/>
            </w:tcBorders>
          </w:tcPr>
          <w:p w14:paraId="34BA3978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5AA4D665" w14:textId="77777777">
        <w:trPr>
          <w:trHeight w:val="402"/>
        </w:trPr>
        <w:tc>
          <w:tcPr>
            <w:tcW w:w="216" w:type="dxa"/>
            <w:vMerge/>
            <w:tcBorders>
              <w:top w:val="nil"/>
            </w:tcBorders>
          </w:tcPr>
          <w:p w14:paraId="6FB992D5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vMerge/>
            <w:tcBorders>
              <w:top w:val="nil"/>
              <w:bottom w:val="double" w:sz="0" w:space="0" w:color="000000"/>
            </w:tcBorders>
            <w:shd w:val="clear" w:color="auto" w:fill="CCFFCC"/>
          </w:tcPr>
          <w:p w14:paraId="3D42F369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4C80CAB3" w14:textId="77777777" w:rsidR="00361513" w:rsidRDefault="00000000">
            <w:pPr>
              <w:pStyle w:val="TableParagraph"/>
              <w:spacing w:before="119"/>
              <w:ind w:right="98"/>
              <w:jc w:val="right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556" w:type="dxa"/>
          </w:tcPr>
          <w:p w14:paraId="03ED20C7" w14:textId="77777777" w:rsidR="00361513" w:rsidRDefault="00000000">
            <w:pPr>
              <w:pStyle w:val="TableParagraph"/>
              <w:spacing w:before="119"/>
              <w:ind w:left="21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</w:tcPr>
          <w:p w14:paraId="3B0F2D69" w14:textId="77777777" w:rsidR="00361513" w:rsidRDefault="00000000">
            <w:pPr>
              <w:pStyle w:val="TableParagraph"/>
              <w:spacing w:before="119"/>
              <w:ind w:left="114"/>
              <w:rPr>
                <w:sz w:val="19"/>
              </w:rPr>
            </w:pPr>
            <w:r>
              <w:rPr>
                <w:spacing w:val="-1"/>
                <w:sz w:val="19"/>
              </w:rPr>
              <w:t>Hiển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thị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yêu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xác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nhận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việc</w:t>
            </w:r>
            <w:r>
              <w:rPr>
                <w:spacing w:val="-7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xoá</w:t>
            </w:r>
            <w:proofErr w:type="spellEnd"/>
          </w:p>
        </w:tc>
        <w:tc>
          <w:tcPr>
            <w:tcW w:w="235" w:type="dxa"/>
            <w:vMerge/>
            <w:tcBorders>
              <w:top w:val="nil"/>
              <w:bottom w:val="nil"/>
            </w:tcBorders>
          </w:tcPr>
          <w:p w14:paraId="504DFB0C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56FBDD8C" w14:textId="77777777">
        <w:trPr>
          <w:trHeight w:val="401"/>
        </w:trPr>
        <w:tc>
          <w:tcPr>
            <w:tcW w:w="216" w:type="dxa"/>
            <w:vMerge/>
            <w:tcBorders>
              <w:top w:val="nil"/>
            </w:tcBorders>
          </w:tcPr>
          <w:p w14:paraId="00C1D522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vMerge/>
            <w:tcBorders>
              <w:top w:val="nil"/>
              <w:bottom w:val="double" w:sz="0" w:space="0" w:color="000000"/>
            </w:tcBorders>
            <w:shd w:val="clear" w:color="auto" w:fill="CCFFCC"/>
          </w:tcPr>
          <w:p w14:paraId="271A372B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33C340D8" w14:textId="77777777" w:rsidR="00361513" w:rsidRDefault="00000000">
            <w:pPr>
              <w:pStyle w:val="TableParagraph"/>
              <w:spacing w:before="119"/>
              <w:ind w:right="98"/>
              <w:jc w:val="right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556" w:type="dxa"/>
          </w:tcPr>
          <w:p w14:paraId="649B63BD" w14:textId="77777777" w:rsidR="00361513" w:rsidRDefault="00000000">
            <w:pPr>
              <w:pStyle w:val="TableParagraph"/>
              <w:spacing w:before="119"/>
              <w:ind w:left="216"/>
              <w:rPr>
                <w:sz w:val="19"/>
              </w:rPr>
            </w:pPr>
            <w:r w:rsidRPr="00093C01">
              <w:rPr>
                <w:sz w:val="19"/>
              </w:rPr>
              <w:t>Sinh viên, Nhà tuyển dụng</w:t>
            </w:r>
          </w:p>
        </w:tc>
        <w:tc>
          <w:tcPr>
            <w:tcW w:w="4782" w:type="dxa"/>
            <w:gridSpan w:val="3"/>
          </w:tcPr>
          <w:p w14:paraId="384E33DF" w14:textId="77777777" w:rsidR="00361513" w:rsidRDefault="00000000">
            <w:pPr>
              <w:pStyle w:val="TableParagraph"/>
              <w:spacing w:before="119"/>
              <w:ind w:left="114"/>
              <w:rPr>
                <w:sz w:val="19"/>
              </w:rPr>
            </w:pPr>
            <w:r>
              <w:rPr>
                <w:sz w:val="19"/>
              </w:rPr>
              <w:t>Xác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nhận</w:t>
            </w:r>
            <w:r>
              <w:rPr>
                <w:spacing w:val="-5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xoá</w:t>
            </w:r>
            <w:proofErr w:type="spellEnd"/>
            <w:r>
              <w:rPr>
                <w:spacing w:val="-8"/>
                <w:sz w:val="19"/>
              </w:rPr>
              <w:t xml:space="preserve"> </w:t>
            </w:r>
            <w:r w:rsidRPr="00093C01">
              <w:rPr>
                <w:sz w:val="19"/>
              </w:rPr>
              <w:t>bài đăng</w:t>
            </w:r>
          </w:p>
        </w:tc>
        <w:tc>
          <w:tcPr>
            <w:tcW w:w="235" w:type="dxa"/>
            <w:vMerge/>
            <w:tcBorders>
              <w:top w:val="nil"/>
              <w:bottom w:val="nil"/>
            </w:tcBorders>
          </w:tcPr>
          <w:p w14:paraId="2B28CAE1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06C55429" w14:textId="77777777">
        <w:trPr>
          <w:trHeight w:val="413"/>
        </w:trPr>
        <w:tc>
          <w:tcPr>
            <w:tcW w:w="216" w:type="dxa"/>
            <w:vMerge/>
            <w:tcBorders>
              <w:top w:val="nil"/>
            </w:tcBorders>
          </w:tcPr>
          <w:p w14:paraId="176F2C76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vMerge/>
            <w:tcBorders>
              <w:top w:val="nil"/>
              <w:bottom w:val="double" w:sz="0" w:space="0" w:color="000000"/>
            </w:tcBorders>
            <w:shd w:val="clear" w:color="auto" w:fill="CCFFCC"/>
          </w:tcPr>
          <w:p w14:paraId="1F097439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  <w:tcBorders>
              <w:bottom w:val="double" w:sz="0" w:space="0" w:color="000000"/>
            </w:tcBorders>
          </w:tcPr>
          <w:p w14:paraId="48BC81E1" w14:textId="77777777" w:rsidR="00361513" w:rsidRDefault="00000000">
            <w:pPr>
              <w:pStyle w:val="TableParagraph"/>
              <w:spacing w:before="119"/>
              <w:ind w:right="98"/>
              <w:jc w:val="right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556" w:type="dxa"/>
            <w:tcBorders>
              <w:bottom w:val="double" w:sz="0" w:space="0" w:color="000000"/>
            </w:tcBorders>
          </w:tcPr>
          <w:p w14:paraId="02CF600C" w14:textId="77777777" w:rsidR="00361513" w:rsidRDefault="00000000">
            <w:pPr>
              <w:pStyle w:val="TableParagraph"/>
              <w:spacing w:before="119"/>
              <w:ind w:left="216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</w:tcPr>
          <w:p w14:paraId="68A44E86" w14:textId="77777777" w:rsidR="00361513" w:rsidRDefault="00000000">
            <w:pPr>
              <w:pStyle w:val="TableParagraph"/>
              <w:spacing w:before="119"/>
              <w:ind w:left="114"/>
              <w:rPr>
                <w:sz w:val="19"/>
              </w:rPr>
            </w:pPr>
            <w:proofErr w:type="spellStart"/>
            <w:r>
              <w:rPr>
                <w:sz w:val="19"/>
              </w:rPr>
              <w:t>Xoá</w:t>
            </w:r>
            <w:proofErr w:type="spellEnd"/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9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xoá</w:t>
            </w:r>
            <w:proofErr w:type="spellEnd"/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thành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công</w:t>
            </w:r>
          </w:p>
        </w:tc>
        <w:tc>
          <w:tcPr>
            <w:tcW w:w="235" w:type="dxa"/>
            <w:vMerge/>
            <w:tcBorders>
              <w:top w:val="nil"/>
              <w:bottom w:val="nil"/>
            </w:tcBorders>
          </w:tcPr>
          <w:p w14:paraId="0265644B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338A310B" w14:textId="77777777">
        <w:trPr>
          <w:trHeight w:val="563"/>
        </w:trPr>
        <w:tc>
          <w:tcPr>
            <w:tcW w:w="218" w:type="dxa"/>
            <w:tcBorders>
              <w:bottom w:val="nil"/>
            </w:tcBorders>
          </w:tcPr>
          <w:p w14:paraId="5B3A643D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1404" w:type="dxa"/>
            <w:gridSpan w:val="2"/>
            <w:tcBorders>
              <w:top w:val="single" w:sz="8" w:space="0" w:color="000000"/>
            </w:tcBorders>
            <w:shd w:val="clear" w:color="auto" w:fill="CCFFCC"/>
          </w:tcPr>
          <w:p w14:paraId="6A246399" w14:textId="77777777" w:rsidR="00361513" w:rsidRDefault="00000000">
            <w:pPr>
              <w:pStyle w:val="TableParagraph"/>
              <w:spacing w:before="106"/>
              <w:ind w:left="374" w:right="123" w:hanging="252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Luồng</w:t>
            </w:r>
            <w:r>
              <w:rPr>
                <w:b/>
                <w:spacing w:val="-9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sự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kiện</w:t>
            </w:r>
            <w:r>
              <w:rPr>
                <w:b/>
                <w:spacing w:val="-45"/>
                <w:sz w:val="19"/>
              </w:rPr>
              <w:t xml:space="preserve"> </w:t>
            </w:r>
            <w:r>
              <w:rPr>
                <w:b/>
                <w:sz w:val="19"/>
              </w:rPr>
              <w:t>thay thế</w:t>
            </w:r>
          </w:p>
        </w:tc>
        <w:tc>
          <w:tcPr>
            <w:tcW w:w="569" w:type="dxa"/>
            <w:tcBorders>
              <w:top w:val="single" w:sz="8" w:space="0" w:color="000000"/>
            </w:tcBorders>
          </w:tcPr>
          <w:p w14:paraId="110DC146" w14:textId="77777777" w:rsidR="00361513" w:rsidRDefault="00000000">
            <w:pPr>
              <w:pStyle w:val="TableParagraph"/>
              <w:spacing w:before="125"/>
              <w:ind w:left="78" w:right="64"/>
              <w:jc w:val="center"/>
              <w:rPr>
                <w:sz w:val="19"/>
              </w:rPr>
            </w:pPr>
            <w:r>
              <w:rPr>
                <w:sz w:val="19"/>
              </w:rPr>
              <w:t>4a.</w:t>
            </w:r>
          </w:p>
        </w:tc>
        <w:tc>
          <w:tcPr>
            <w:tcW w:w="1555" w:type="dxa"/>
            <w:tcBorders>
              <w:top w:val="single" w:sz="8" w:space="0" w:color="000000"/>
            </w:tcBorders>
          </w:tcPr>
          <w:p w14:paraId="57BC41FE" w14:textId="77777777" w:rsidR="00361513" w:rsidRDefault="00000000">
            <w:pPr>
              <w:pStyle w:val="TableParagraph"/>
              <w:spacing w:before="125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  <w:tcBorders>
              <w:top w:val="single" w:sz="8" w:space="0" w:color="000000"/>
            </w:tcBorders>
          </w:tcPr>
          <w:p w14:paraId="6C3C8383" w14:textId="77777777" w:rsidR="00361513" w:rsidRDefault="00000000">
            <w:pPr>
              <w:pStyle w:val="TableParagraph"/>
              <w:spacing w:before="125"/>
              <w:ind w:left="113"/>
              <w:rPr>
                <w:sz w:val="19"/>
              </w:rPr>
            </w:pPr>
            <w:r>
              <w:rPr>
                <w:spacing w:val="-1"/>
                <w:sz w:val="19"/>
              </w:rPr>
              <w:t>Thông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báo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lỗi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xóa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thành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công</w:t>
            </w:r>
          </w:p>
        </w:tc>
        <w:tc>
          <w:tcPr>
            <w:tcW w:w="233" w:type="dxa"/>
            <w:tcBorders>
              <w:bottom w:val="nil"/>
            </w:tcBorders>
          </w:tcPr>
          <w:p w14:paraId="688E3B6A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2AC06BC0" w14:textId="77777777">
        <w:trPr>
          <w:trHeight w:val="414"/>
        </w:trPr>
        <w:tc>
          <w:tcPr>
            <w:tcW w:w="8761" w:type="dxa"/>
            <w:gridSpan w:val="9"/>
            <w:tcBorders>
              <w:top w:val="nil"/>
              <w:bottom w:val="nil"/>
            </w:tcBorders>
          </w:tcPr>
          <w:p w14:paraId="57883D2D" w14:textId="77777777" w:rsidR="00361513" w:rsidRDefault="00361513">
            <w:pPr>
              <w:pStyle w:val="TableParagraph"/>
              <w:spacing w:before="9"/>
              <w:rPr>
                <w:sz w:val="15"/>
              </w:rPr>
            </w:pPr>
          </w:p>
          <w:p w14:paraId="209FBA72" w14:textId="77777777" w:rsidR="00361513" w:rsidRDefault="00000000">
            <w:pPr>
              <w:pStyle w:val="TableParagraph"/>
              <w:spacing w:before="1" w:line="212" w:lineRule="exact"/>
              <w:ind w:left="112"/>
              <w:rPr>
                <w:b/>
                <w:sz w:val="19"/>
              </w:rPr>
            </w:pPr>
            <w:r>
              <w:rPr>
                <w:b/>
                <w:sz w:val="19"/>
              </w:rPr>
              <w:t>Thêm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(C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-</w:t>
            </w:r>
            <w:r>
              <w:rPr>
                <w:b/>
                <w:spacing w:val="-11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Create</w:t>
            </w:r>
            <w:proofErr w:type="spellEnd"/>
            <w:r>
              <w:rPr>
                <w:b/>
                <w:sz w:val="19"/>
              </w:rPr>
              <w:t>):</w:t>
            </w:r>
          </w:p>
        </w:tc>
      </w:tr>
      <w:tr w:rsidR="00361513" w14:paraId="3986EFFE" w14:textId="77777777">
        <w:trPr>
          <w:trHeight w:val="407"/>
        </w:trPr>
        <w:tc>
          <w:tcPr>
            <w:tcW w:w="218" w:type="dxa"/>
            <w:vMerge w:val="restart"/>
            <w:tcBorders>
              <w:top w:val="single" w:sz="8" w:space="0" w:color="000000"/>
              <w:bottom w:val="single" w:sz="8" w:space="0" w:color="000000"/>
            </w:tcBorders>
          </w:tcPr>
          <w:p w14:paraId="32F27167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1404" w:type="dxa"/>
            <w:gridSpan w:val="2"/>
            <w:vMerge w:val="restart"/>
            <w:tcBorders>
              <w:top w:val="single" w:sz="12" w:space="0" w:color="000000"/>
            </w:tcBorders>
            <w:shd w:val="clear" w:color="auto" w:fill="CCFFCC"/>
          </w:tcPr>
          <w:p w14:paraId="19F54F4B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72EF9FAC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6DCD88DC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01085809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38260B57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268DD9AE" w14:textId="77777777" w:rsidR="00361513" w:rsidRDefault="00361513">
            <w:pPr>
              <w:pStyle w:val="TableParagraph"/>
              <w:spacing w:before="1"/>
              <w:rPr>
                <w:sz w:val="16"/>
              </w:rPr>
            </w:pPr>
          </w:p>
          <w:p w14:paraId="2AE4BBAF" w14:textId="77777777" w:rsidR="00361513" w:rsidRDefault="00000000">
            <w:pPr>
              <w:pStyle w:val="TableParagraph"/>
              <w:spacing w:line="362" w:lineRule="auto"/>
              <w:ind w:left="436" w:right="237" w:hanging="315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 xml:space="preserve">Luồng sự </w:t>
            </w:r>
            <w:r>
              <w:rPr>
                <w:b/>
                <w:spacing w:val="-1"/>
                <w:sz w:val="17"/>
              </w:rPr>
              <w:t>kiện</w:t>
            </w:r>
            <w:r>
              <w:rPr>
                <w:b/>
                <w:spacing w:val="-40"/>
                <w:sz w:val="17"/>
              </w:rPr>
              <w:t xml:space="preserve"> </w:t>
            </w:r>
            <w:r>
              <w:rPr>
                <w:b/>
                <w:sz w:val="17"/>
              </w:rPr>
              <w:t>chính</w:t>
            </w:r>
          </w:p>
        </w:tc>
        <w:tc>
          <w:tcPr>
            <w:tcW w:w="569" w:type="dxa"/>
            <w:shd w:val="clear" w:color="auto" w:fill="FFCC99"/>
          </w:tcPr>
          <w:p w14:paraId="2400E964" w14:textId="77777777" w:rsidR="00361513" w:rsidRDefault="00000000">
            <w:pPr>
              <w:pStyle w:val="TableParagraph"/>
              <w:spacing w:before="121"/>
              <w:ind w:left="78" w:right="86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555" w:type="dxa"/>
            <w:shd w:val="clear" w:color="auto" w:fill="FFCC99"/>
          </w:tcPr>
          <w:p w14:paraId="52065960" w14:textId="77777777" w:rsidR="00361513" w:rsidRDefault="00000000">
            <w:pPr>
              <w:pStyle w:val="TableParagraph"/>
              <w:spacing w:before="121"/>
              <w:ind w:left="271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6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782" w:type="dxa"/>
            <w:gridSpan w:val="3"/>
            <w:shd w:val="clear" w:color="auto" w:fill="FFCC99"/>
          </w:tcPr>
          <w:p w14:paraId="589F8C9E" w14:textId="77777777" w:rsidR="00361513" w:rsidRDefault="00000000">
            <w:pPr>
              <w:pStyle w:val="TableParagraph"/>
              <w:spacing w:before="121"/>
              <w:ind w:left="2247" w:right="1676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8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233" w:type="dxa"/>
            <w:vMerge w:val="restart"/>
            <w:tcBorders>
              <w:top w:val="nil"/>
              <w:bottom w:val="single" w:sz="8" w:space="0" w:color="000000"/>
            </w:tcBorders>
          </w:tcPr>
          <w:p w14:paraId="7BE273F1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725C92DB" w14:textId="77777777">
        <w:trPr>
          <w:trHeight w:val="411"/>
        </w:trPr>
        <w:tc>
          <w:tcPr>
            <w:tcW w:w="218" w:type="dxa"/>
            <w:vMerge/>
            <w:tcBorders>
              <w:top w:val="nil"/>
              <w:bottom w:val="single" w:sz="8" w:space="0" w:color="000000"/>
            </w:tcBorders>
          </w:tcPr>
          <w:p w14:paraId="08B1BE77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vMerge/>
            <w:tcBorders>
              <w:top w:val="nil"/>
            </w:tcBorders>
            <w:shd w:val="clear" w:color="auto" w:fill="CCFFCC"/>
          </w:tcPr>
          <w:p w14:paraId="25E490E2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4C96E3AD" w14:textId="77777777" w:rsidR="00361513" w:rsidRDefault="00000000">
            <w:pPr>
              <w:pStyle w:val="TableParagraph"/>
              <w:spacing w:before="115"/>
              <w:ind w:left="78" w:right="65"/>
              <w:jc w:val="center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555" w:type="dxa"/>
          </w:tcPr>
          <w:p w14:paraId="53A938D1" w14:textId="77777777" w:rsidR="00361513" w:rsidRDefault="00000000">
            <w:pPr>
              <w:pStyle w:val="TableParagraph"/>
              <w:spacing w:before="115"/>
              <w:ind w:left="214"/>
              <w:rPr>
                <w:sz w:val="19"/>
              </w:rPr>
            </w:pPr>
            <w:r w:rsidRPr="00093C01">
              <w:rPr>
                <w:sz w:val="19"/>
              </w:rPr>
              <w:t>Sinh viên, Nhà tuyển dụng</w:t>
            </w:r>
          </w:p>
        </w:tc>
        <w:tc>
          <w:tcPr>
            <w:tcW w:w="4782" w:type="dxa"/>
            <w:gridSpan w:val="3"/>
          </w:tcPr>
          <w:p w14:paraId="1DF58305" w14:textId="77777777" w:rsidR="00361513" w:rsidRDefault="00000000">
            <w:pPr>
              <w:pStyle w:val="TableParagraph"/>
              <w:spacing w:before="115"/>
              <w:ind w:left="113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thêm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mới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7"/>
                <w:sz w:val="19"/>
              </w:rPr>
              <w:t xml:space="preserve"> </w:t>
            </w:r>
            <w:r w:rsidRPr="00093C01">
              <w:rPr>
                <w:spacing w:val="-7"/>
                <w:sz w:val="19"/>
              </w:rPr>
              <w:t>đăng</w:t>
            </w:r>
          </w:p>
        </w:tc>
        <w:tc>
          <w:tcPr>
            <w:tcW w:w="233" w:type="dxa"/>
            <w:vMerge/>
            <w:tcBorders>
              <w:top w:val="nil"/>
              <w:bottom w:val="single" w:sz="8" w:space="0" w:color="000000"/>
            </w:tcBorders>
          </w:tcPr>
          <w:p w14:paraId="6EB0092A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128D11C4" w14:textId="77777777">
        <w:trPr>
          <w:trHeight w:val="412"/>
        </w:trPr>
        <w:tc>
          <w:tcPr>
            <w:tcW w:w="218" w:type="dxa"/>
            <w:vMerge/>
            <w:tcBorders>
              <w:top w:val="nil"/>
              <w:bottom w:val="single" w:sz="8" w:space="0" w:color="000000"/>
            </w:tcBorders>
          </w:tcPr>
          <w:p w14:paraId="647ACC79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vMerge/>
            <w:tcBorders>
              <w:top w:val="nil"/>
            </w:tcBorders>
            <w:shd w:val="clear" w:color="auto" w:fill="CCFFCC"/>
          </w:tcPr>
          <w:p w14:paraId="560333F8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53ED8E27" w14:textId="77777777" w:rsidR="00361513" w:rsidRDefault="00000000">
            <w:pPr>
              <w:pStyle w:val="TableParagraph"/>
              <w:spacing w:before="115"/>
              <w:ind w:left="78" w:right="65"/>
              <w:jc w:val="center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555" w:type="dxa"/>
          </w:tcPr>
          <w:p w14:paraId="5B735EEF" w14:textId="77777777" w:rsidR="00361513" w:rsidRDefault="00000000">
            <w:pPr>
              <w:pStyle w:val="TableParagraph"/>
              <w:spacing w:before="115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</w:tcPr>
          <w:p w14:paraId="740DDED2" w14:textId="77777777" w:rsidR="00361513" w:rsidRDefault="00000000">
            <w:pPr>
              <w:pStyle w:val="TableParagraph"/>
              <w:spacing w:before="115"/>
              <w:ind w:left="113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chức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năng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thêm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mới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6"/>
                <w:sz w:val="19"/>
              </w:rPr>
              <w:t xml:space="preserve"> </w:t>
            </w:r>
            <w:r w:rsidRPr="00093C01">
              <w:rPr>
                <w:spacing w:val="-6"/>
                <w:sz w:val="19"/>
              </w:rPr>
              <w:t>đăng</w:t>
            </w:r>
          </w:p>
        </w:tc>
        <w:tc>
          <w:tcPr>
            <w:tcW w:w="233" w:type="dxa"/>
            <w:vMerge/>
            <w:tcBorders>
              <w:top w:val="nil"/>
              <w:bottom w:val="single" w:sz="8" w:space="0" w:color="000000"/>
            </w:tcBorders>
          </w:tcPr>
          <w:p w14:paraId="532A22FC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21EB8A34" w14:textId="77777777">
        <w:trPr>
          <w:trHeight w:val="673"/>
        </w:trPr>
        <w:tc>
          <w:tcPr>
            <w:tcW w:w="218" w:type="dxa"/>
            <w:vMerge/>
            <w:tcBorders>
              <w:top w:val="nil"/>
              <w:bottom w:val="single" w:sz="8" w:space="0" w:color="000000"/>
            </w:tcBorders>
          </w:tcPr>
          <w:p w14:paraId="48EF351D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vMerge/>
            <w:tcBorders>
              <w:top w:val="nil"/>
            </w:tcBorders>
            <w:shd w:val="clear" w:color="auto" w:fill="CCFFCC"/>
          </w:tcPr>
          <w:p w14:paraId="1BD57A1F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67BAAFE8" w14:textId="77777777" w:rsidR="00361513" w:rsidRDefault="00000000">
            <w:pPr>
              <w:pStyle w:val="TableParagraph"/>
              <w:spacing w:before="115"/>
              <w:ind w:left="78" w:right="65"/>
              <w:jc w:val="center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555" w:type="dxa"/>
          </w:tcPr>
          <w:p w14:paraId="7FFB3D68" w14:textId="77777777" w:rsidR="00361513" w:rsidRDefault="00000000">
            <w:pPr>
              <w:pStyle w:val="TableParagraph"/>
              <w:spacing w:before="115"/>
              <w:ind w:left="214"/>
              <w:rPr>
                <w:sz w:val="19"/>
              </w:rPr>
            </w:pPr>
            <w:r w:rsidRPr="00093C01">
              <w:rPr>
                <w:sz w:val="19"/>
              </w:rPr>
              <w:t>Sinh viên, Nhà tuyển dụng</w:t>
            </w:r>
          </w:p>
        </w:tc>
        <w:tc>
          <w:tcPr>
            <w:tcW w:w="4782" w:type="dxa"/>
            <w:gridSpan w:val="3"/>
          </w:tcPr>
          <w:p w14:paraId="646FAEB9" w14:textId="77777777" w:rsidR="00361513" w:rsidRDefault="00000000">
            <w:pPr>
              <w:pStyle w:val="TableParagraph"/>
              <w:spacing w:before="115" w:line="290" w:lineRule="auto"/>
              <w:ind w:left="113"/>
              <w:rPr>
                <w:sz w:val="19"/>
              </w:rPr>
            </w:pPr>
            <w:r>
              <w:rPr>
                <w:sz w:val="19"/>
              </w:rPr>
              <w:t>Nhập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7"/>
                <w:sz w:val="19"/>
              </w:rPr>
              <w:t xml:space="preserve"> </w:t>
            </w:r>
            <w:r w:rsidRPr="00093C01">
              <w:rPr>
                <w:spacing w:val="-7"/>
                <w:sz w:val="19"/>
              </w:rPr>
              <w:t>đăng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(mô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tả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phía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dưới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*)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và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yêu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thêm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mới</w:t>
            </w:r>
          </w:p>
        </w:tc>
        <w:tc>
          <w:tcPr>
            <w:tcW w:w="233" w:type="dxa"/>
            <w:vMerge/>
            <w:tcBorders>
              <w:top w:val="nil"/>
              <w:bottom w:val="single" w:sz="8" w:space="0" w:color="000000"/>
            </w:tcBorders>
          </w:tcPr>
          <w:p w14:paraId="2B8ED76F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6E9DFE5B" w14:textId="77777777">
        <w:trPr>
          <w:trHeight w:val="484"/>
        </w:trPr>
        <w:tc>
          <w:tcPr>
            <w:tcW w:w="218" w:type="dxa"/>
            <w:vMerge/>
            <w:tcBorders>
              <w:top w:val="nil"/>
              <w:bottom w:val="single" w:sz="8" w:space="0" w:color="000000"/>
            </w:tcBorders>
          </w:tcPr>
          <w:p w14:paraId="6421AE4D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vMerge/>
            <w:tcBorders>
              <w:top w:val="nil"/>
            </w:tcBorders>
            <w:shd w:val="clear" w:color="auto" w:fill="CCFFCC"/>
          </w:tcPr>
          <w:p w14:paraId="7B28AFC3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62EBCC57" w14:textId="77777777" w:rsidR="00361513" w:rsidRDefault="00000000">
            <w:pPr>
              <w:pStyle w:val="TableParagraph"/>
              <w:spacing w:before="117"/>
              <w:ind w:left="78" w:right="65"/>
              <w:jc w:val="center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555" w:type="dxa"/>
          </w:tcPr>
          <w:p w14:paraId="0B0B133B" w14:textId="77777777" w:rsidR="00361513" w:rsidRDefault="00000000">
            <w:pPr>
              <w:pStyle w:val="TableParagraph"/>
              <w:spacing w:before="117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</w:tcPr>
          <w:p w14:paraId="42ED67F2" w14:textId="77777777" w:rsidR="00361513" w:rsidRDefault="00000000">
            <w:pPr>
              <w:pStyle w:val="TableParagraph"/>
              <w:spacing w:before="117"/>
              <w:ind w:left="113"/>
              <w:rPr>
                <w:sz w:val="19"/>
              </w:rPr>
            </w:pPr>
            <w:r>
              <w:rPr>
                <w:sz w:val="19"/>
              </w:rPr>
              <w:t>Kiểm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tra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trường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liệu</w:t>
            </w:r>
          </w:p>
        </w:tc>
        <w:tc>
          <w:tcPr>
            <w:tcW w:w="233" w:type="dxa"/>
            <w:vMerge/>
            <w:tcBorders>
              <w:top w:val="nil"/>
              <w:bottom w:val="single" w:sz="8" w:space="0" w:color="000000"/>
            </w:tcBorders>
          </w:tcPr>
          <w:p w14:paraId="28B97A85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33A95320" w14:textId="77777777">
        <w:trPr>
          <w:trHeight w:val="412"/>
        </w:trPr>
        <w:tc>
          <w:tcPr>
            <w:tcW w:w="218" w:type="dxa"/>
            <w:vMerge/>
            <w:tcBorders>
              <w:top w:val="nil"/>
              <w:bottom w:val="single" w:sz="8" w:space="0" w:color="000000"/>
            </w:tcBorders>
          </w:tcPr>
          <w:p w14:paraId="3E33D22F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vMerge/>
            <w:tcBorders>
              <w:top w:val="nil"/>
            </w:tcBorders>
            <w:shd w:val="clear" w:color="auto" w:fill="CCFFCC"/>
          </w:tcPr>
          <w:p w14:paraId="651328EB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2B15A307" w14:textId="77777777" w:rsidR="00361513" w:rsidRDefault="00000000">
            <w:pPr>
              <w:pStyle w:val="TableParagraph"/>
              <w:spacing w:before="118"/>
              <w:ind w:left="78" w:right="65"/>
              <w:jc w:val="center"/>
              <w:rPr>
                <w:sz w:val="19"/>
              </w:rPr>
            </w:pPr>
            <w:r>
              <w:rPr>
                <w:sz w:val="19"/>
              </w:rPr>
              <w:t>5.</w:t>
            </w:r>
          </w:p>
        </w:tc>
        <w:tc>
          <w:tcPr>
            <w:tcW w:w="1555" w:type="dxa"/>
          </w:tcPr>
          <w:p w14:paraId="781C0D58" w14:textId="77777777" w:rsidR="00361513" w:rsidRDefault="00000000">
            <w:pPr>
              <w:pStyle w:val="TableParagraph"/>
              <w:spacing w:before="118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</w:tcPr>
          <w:p w14:paraId="6738E5F2" w14:textId="77777777" w:rsidR="00361513" w:rsidRDefault="00000000">
            <w:pPr>
              <w:pStyle w:val="TableParagraph"/>
              <w:spacing w:before="118"/>
              <w:ind w:left="113"/>
              <w:rPr>
                <w:sz w:val="19"/>
              </w:rPr>
            </w:pPr>
            <w:r>
              <w:rPr>
                <w:sz w:val="19"/>
              </w:rPr>
              <w:t>Thêm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mới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9"/>
                <w:sz w:val="19"/>
              </w:rPr>
              <w:t xml:space="preserve"> </w:t>
            </w:r>
            <w:r w:rsidRPr="00093C01">
              <w:rPr>
                <w:spacing w:val="-9"/>
                <w:sz w:val="19"/>
              </w:rPr>
              <w:t>đăng</w:t>
            </w:r>
          </w:p>
        </w:tc>
        <w:tc>
          <w:tcPr>
            <w:tcW w:w="233" w:type="dxa"/>
            <w:vMerge/>
            <w:tcBorders>
              <w:top w:val="nil"/>
              <w:bottom w:val="single" w:sz="8" w:space="0" w:color="000000"/>
            </w:tcBorders>
          </w:tcPr>
          <w:p w14:paraId="0CDA7438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29A42BC7" w14:textId="77777777">
        <w:trPr>
          <w:trHeight w:val="407"/>
        </w:trPr>
        <w:tc>
          <w:tcPr>
            <w:tcW w:w="218" w:type="dxa"/>
            <w:vMerge/>
            <w:tcBorders>
              <w:top w:val="nil"/>
              <w:bottom w:val="single" w:sz="8" w:space="0" w:color="000000"/>
            </w:tcBorders>
          </w:tcPr>
          <w:p w14:paraId="01E6B0BF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vMerge w:val="restart"/>
            <w:tcBorders>
              <w:bottom w:val="single" w:sz="8" w:space="0" w:color="000000"/>
            </w:tcBorders>
            <w:shd w:val="clear" w:color="auto" w:fill="CCFFCC"/>
          </w:tcPr>
          <w:p w14:paraId="0A1732C2" w14:textId="77777777" w:rsidR="00361513" w:rsidRDefault="00361513">
            <w:pPr>
              <w:pStyle w:val="TableParagraph"/>
              <w:spacing w:before="10"/>
            </w:pPr>
          </w:p>
          <w:p w14:paraId="3702E5C4" w14:textId="77777777" w:rsidR="00361513" w:rsidRDefault="00000000">
            <w:pPr>
              <w:pStyle w:val="TableParagraph"/>
              <w:spacing w:before="1"/>
              <w:ind w:left="374" w:right="123" w:hanging="252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Luồng</w:t>
            </w:r>
            <w:r>
              <w:rPr>
                <w:b/>
                <w:spacing w:val="-9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sự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kiện</w:t>
            </w:r>
            <w:r>
              <w:rPr>
                <w:b/>
                <w:spacing w:val="-45"/>
                <w:sz w:val="19"/>
              </w:rPr>
              <w:t xml:space="preserve"> </w:t>
            </w:r>
            <w:r>
              <w:rPr>
                <w:b/>
                <w:sz w:val="19"/>
              </w:rPr>
              <w:t>thay thế</w:t>
            </w:r>
          </w:p>
        </w:tc>
        <w:tc>
          <w:tcPr>
            <w:tcW w:w="569" w:type="dxa"/>
          </w:tcPr>
          <w:p w14:paraId="05355DE6" w14:textId="77777777" w:rsidR="00361513" w:rsidRDefault="00000000">
            <w:pPr>
              <w:pStyle w:val="TableParagraph"/>
              <w:spacing w:before="117"/>
              <w:ind w:left="78" w:right="64"/>
              <w:jc w:val="center"/>
              <w:rPr>
                <w:sz w:val="19"/>
              </w:rPr>
            </w:pPr>
            <w:r>
              <w:rPr>
                <w:sz w:val="19"/>
              </w:rPr>
              <w:t>4a.</w:t>
            </w:r>
          </w:p>
        </w:tc>
        <w:tc>
          <w:tcPr>
            <w:tcW w:w="1555" w:type="dxa"/>
          </w:tcPr>
          <w:p w14:paraId="6B5FF29B" w14:textId="77777777" w:rsidR="00361513" w:rsidRDefault="00000000">
            <w:pPr>
              <w:pStyle w:val="TableParagraph"/>
              <w:spacing w:before="117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</w:tcPr>
          <w:p w14:paraId="5AEB0B09" w14:textId="77777777" w:rsidR="00361513" w:rsidRDefault="00000000">
            <w:pPr>
              <w:pStyle w:val="TableParagraph"/>
              <w:spacing w:before="117"/>
              <w:ind w:left="113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lỗi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dữ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liệu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vào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đúng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định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dạng</w:t>
            </w:r>
          </w:p>
        </w:tc>
        <w:tc>
          <w:tcPr>
            <w:tcW w:w="233" w:type="dxa"/>
            <w:vMerge/>
            <w:tcBorders>
              <w:top w:val="nil"/>
              <w:bottom w:val="single" w:sz="8" w:space="0" w:color="000000"/>
            </w:tcBorders>
          </w:tcPr>
          <w:p w14:paraId="06133350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47EF44CC" w14:textId="77777777">
        <w:trPr>
          <w:trHeight w:val="426"/>
        </w:trPr>
        <w:tc>
          <w:tcPr>
            <w:tcW w:w="218" w:type="dxa"/>
            <w:vMerge/>
            <w:tcBorders>
              <w:top w:val="nil"/>
              <w:bottom w:val="single" w:sz="8" w:space="0" w:color="000000"/>
            </w:tcBorders>
          </w:tcPr>
          <w:p w14:paraId="1A302F1D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vMerge/>
            <w:tcBorders>
              <w:top w:val="nil"/>
              <w:bottom w:val="single" w:sz="8" w:space="0" w:color="000000"/>
            </w:tcBorders>
            <w:shd w:val="clear" w:color="auto" w:fill="CCFFCC"/>
          </w:tcPr>
          <w:p w14:paraId="458C1964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  <w:tcBorders>
              <w:bottom w:val="single" w:sz="8" w:space="0" w:color="000000"/>
            </w:tcBorders>
          </w:tcPr>
          <w:p w14:paraId="2AB6F176" w14:textId="77777777" w:rsidR="00361513" w:rsidRDefault="00000000">
            <w:pPr>
              <w:pStyle w:val="TableParagraph"/>
              <w:spacing w:before="122"/>
              <w:ind w:left="78" w:right="64"/>
              <w:jc w:val="center"/>
              <w:rPr>
                <w:sz w:val="19"/>
              </w:rPr>
            </w:pPr>
            <w:r>
              <w:rPr>
                <w:sz w:val="19"/>
              </w:rPr>
              <w:t>5a.</w:t>
            </w:r>
          </w:p>
        </w:tc>
        <w:tc>
          <w:tcPr>
            <w:tcW w:w="1555" w:type="dxa"/>
            <w:tcBorders>
              <w:bottom w:val="single" w:sz="8" w:space="0" w:color="000000"/>
            </w:tcBorders>
          </w:tcPr>
          <w:p w14:paraId="475A176E" w14:textId="77777777" w:rsidR="00361513" w:rsidRDefault="00000000">
            <w:pPr>
              <w:pStyle w:val="TableParagraph"/>
              <w:spacing w:before="122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  <w:tcBorders>
              <w:bottom w:val="single" w:sz="8" w:space="0" w:color="000000"/>
            </w:tcBorders>
          </w:tcPr>
          <w:p w14:paraId="6641AF73" w14:textId="77777777" w:rsidR="00361513" w:rsidRDefault="00000000">
            <w:pPr>
              <w:pStyle w:val="TableParagraph"/>
              <w:spacing w:before="122"/>
              <w:ind w:left="113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lỗi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thêm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mới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thành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công</w:t>
            </w:r>
          </w:p>
        </w:tc>
        <w:tc>
          <w:tcPr>
            <w:tcW w:w="233" w:type="dxa"/>
            <w:vMerge/>
            <w:tcBorders>
              <w:top w:val="nil"/>
              <w:bottom w:val="single" w:sz="8" w:space="0" w:color="000000"/>
            </w:tcBorders>
          </w:tcPr>
          <w:p w14:paraId="00F4BC7A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68E046AF" w14:textId="77777777">
        <w:trPr>
          <w:trHeight w:val="810"/>
        </w:trPr>
        <w:tc>
          <w:tcPr>
            <w:tcW w:w="1622" w:type="dxa"/>
            <w:gridSpan w:val="3"/>
            <w:tcBorders>
              <w:top w:val="single" w:sz="8" w:space="0" w:color="000000"/>
            </w:tcBorders>
            <w:shd w:val="clear" w:color="auto" w:fill="C5EFE1"/>
          </w:tcPr>
          <w:p w14:paraId="412F33F5" w14:textId="77777777" w:rsidR="00361513" w:rsidRDefault="00000000">
            <w:pPr>
              <w:pStyle w:val="TableParagraph"/>
              <w:spacing w:before="115"/>
              <w:ind w:left="98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Hậu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điều</w:t>
            </w:r>
            <w:r>
              <w:rPr>
                <w:b/>
                <w:spacing w:val="-10"/>
                <w:sz w:val="19"/>
              </w:rPr>
              <w:t xml:space="preserve"> </w:t>
            </w:r>
            <w:r>
              <w:rPr>
                <w:b/>
                <w:sz w:val="19"/>
              </w:rPr>
              <w:t>kiện</w:t>
            </w:r>
          </w:p>
        </w:tc>
        <w:tc>
          <w:tcPr>
            <w:tcW w:w="7139" w:type="dxa"/>
            <w:gridSpan w:val="6"/>
            <w:tcBorders>
              <w:top w:val="single" w:sz="8" w:space="0" w:color="000000"/>
            </w:tcBorders>
          </w:tcPr>
          <w:p w14:paraId="4AE907E2" w14:textId="77777777" w:rsidR="00361513" w:rsidRDefault="00000000">
            <w:pPr>
              <w:pStyle w:val="TableParagraph"/>
              <w:spacing w:before="74"/>
              <w:ind w:left="72" w:right="94"/>
              <w:jc w:val="both"/>
              <w:rPr>
                <w:sz w:val="19"/>
              </w:rPr>
            </w:pPr>
            <w:r>
              <w:rPr>
                <w:sz w:val="19"/>
              </w:rPr>
              <w:t xml:space="preserve">Hiển thị danh sách bài </w:t>
            </w:r>
            <w:r w:rsidRPr="00093C01">
              <w:rPr>
                <w:sz w:val="19"/>
              </w:rPr>
              <w:t>đăng</w:t>
            </w:r>
            <w:r>
              <w:rPr>
                <w:sz w:val="19"/>
              </w:rPr>
              <w:t xml:space="preserve"> tương ứng với thông tin cần tìm kiếm; Cập nhật thành công,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thông tin mới sẽ được lưu trữ vào hệ thống; Xóa thành công khỏi cơ sở dữ liệu khi không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cần thiết;</w:t>
            </w:r>
          </w:p>
        </w:tc>
      </w:tr>
    </w:tbl>
    <w:p w14:paraId="7F04A2C1" w14:textId="77777777" w:rsidR="00361513" w:rsidRDefault="00000000">
      <w:pPr>
        <w:pStyle w:val="u4"/>
        <w:spacing w:before="138"/>
        <w:ind w:left="1440" w:right="171" w:firstLine="720"/>
        <w:jc w:val="both"/>
      </w:pPr>
      <w:bookmarkStart w:id="61" w:name="_bookmark68"/>
      <w:bookmarkEnd w:id="61"/>
      <w:r>
        <w:t>Bảng</w:t>
      </w:r>
      <w:r>
        <w:rPr>
          <w:spacing w:val="-2"/>
        </w:rPr>
        <w:t xml:space="preserve"> </w:t>
      </w:r>
      <w:r>
        <w:t>2-</w:t>
      </w:r>
      <w:r w:rsidRPr="00093C01">
        <w:t>18</w:t>
      </w:r>
      <w:r>
        <w:t>:</w:t>
      </w:r>
      <w:r>
        <w:rPr>
          <w:spacing w:val="-7"/>
        </w:rPr>
        <w:t xml:space="preserve"> </w:t>
      </w:r>
      <w:r>
        <w:t>Đặc</w:t>
      </w:r>
      <w:r>
        <w:rPr>
          <w:spacing w:val="-6"/>
        </w:rPr>
        <w:t xml:space="preserve"> </w:t>
      </w:r>
      <w:r>
        <w:t>tả</w:t>
      </w:r>
      <w:r>
        <w:rPr>
          <w:spacing w:val="-3"/>
        </w:rPr>
        <w:t xml:space="preserve"> </w:t>
      </w:r>
      <w:r>
        <w:t>chức</w:t>
      </w:r>
      <w:r>
        <w:rPr>
          <w:spacing w:val="-3"/>
        </w:rPr>
        <w:t xml:space="preserve"> </w:t>
      </w:r>
      <w:r>
        <w:t>năng</w:t>
      </w:r>
      <w:r>
        <w:rPr>
          <w:spacing w:val="-3"/>
        </w:rPr>
        <w:t xml:space="preserve"> </w:t>
      </w:r>
      <w:r>
        <w:t>“Quản</w:t>
      </w:r>
      <w:r>
        <w:rPr>
          <w:spacing w:val="-1"/>
        </w:rPr>
        <w:t xml:space="preserve"> </w:t>
      </w:r>
      <w:r>
        <w:t>lý</w:t>
      </w:r>
      <w:r>
        <w:rPr>
          <w:spacing w:val="-5"/>
        </w:rPr>
        <w:t xml:space="preserve"> </w:t>
      </w:r>
      <w:r w:rsidRPr="00093C01">
        <w:rPr>
          <w:spacing w:val="-5"/>
        </w:rPr>
        <w:t>đăng bài</w:t>
      </w:r>
      <w:r>
        <w:t>”</w:t>
      </w:r>
    </w:p>
    <w:p w14:paraId="6FE4B7A1" w14:textId="77777777" w:rsidR="00361513" w:rsidRDefault="00361513">
      <w:pPr>
        <w:pStyle w:val="ThnVnban"/>
        <w:spacing w:before="8"/>
        <w:rPr>
          <w:b/>
          <w:sz w:val="25"/>
        </w:rPr>
      </w:pPr>
    </w:p>
    <w:p w14:paraId="34657C85" w14:textId="77777777" w:rsidR="00361513" w:rsidRDefault="00000000">
      <w:pPr>
        <w:pStyle w:val="ThnVnban"/>
        <w:spacing w:after="56"/>
        <w:ind w:left="320"/>
      </w:pPr>
      <w:r>
        <w:t>*Dữ</w:t>
      </w:r>
      <w:r>
        <w:rPr>
          <w:spacing w:val="-8"/>
        </w:rPr>
        <w:t xml:space="preserve"> </w:t>
      </w:r>
      <w:r>
        <w:t>liệu</w:t>
      </w:r>
      <w:r>
        <w:rPr>
          <w:spacing w:val="-4"/>
        </w:rPr>
        <w:t xml:space="preserve"> </w:t>
      </w:r>
      <w:r>
        <w:t>đầu</w:t>
      </w:r>
      <w:r>
        <w:rPr>
          <w:spacing w:val="-3"/>
        </w:rPr>
        <w:t xml:space="preserve"> </w:t>
      </w:r>
      <w:r>
        <w:t>vào</w:t>
      </w:r>
      <w:r>
        <w:rPr>
          <w:spacing w:val="-4"/>
        </w:rPr>
        <w:t xml:space="preserve"> </w:t>
      </w:r>
      <w:r>
        <w:t>khi</w:t>
      </w:r>
      <w:r>
        <w:rPr>
          <w:spacing w:val="-4"/>
        </w:rPr>
        <w:t xml:space="preserve"> </w:t>
      </w:r>
      <w:r>
        <w:t>thêm/sửa:</w:t>
      </w:r>
    </w:p>
    <w:tbl>
      <w:tblPr>
        <w:tblW w:w="8831" w:type="dxa"/>
        <w:tblInd w:w="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6"/>
        <w:gridCol w:w="1585"/>
        <w:gridCol w:w="2552"/>
        <w:gridCol w:w="853"/>
        <w:gridCol w:w="1193"/>
        <w:gridCol w:w="2012"/>
      </w:tblGrid>
      <w:tr w:rsidR="00361513" w14:paraId="119CDEDD" w14:textId="77777777">
        <w:trPr>
          <w:trHeight w:val="616"/>
        </w:trPr>
        <w:tc>
          <w:tcPr>
            <w:tcW w:w="636" w:type="dxa"/>
            <w:shd w:val="clear" w:color="auto" w:fill="FFCC99"/>
          </w:tcPr>
          <w:p w14:paraId="3466DCD9" w14:textId="77777777" w:rsidR="00361513" w:rsidRDefault="00361513">
            <w:pPr>
              <w:pStyle w:val="TableParagraph"/>
              <w:spacing w:before="5"/>
              <w:rPr>
                <w:sz w:val="21"/>
              </w:rPr>
            </w:pPr>
          </w:p>
          <w:p w14:paraId="69334533" w14:textId="77777777" w:rsidR="00361513" w:rsidRDefault="00000000">
            <w:pPr>
              <w:pStyle w:val="TableParagraph"/>
              <w:ind w:left="135" w:right="10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STT</w:t>
            </w:r>
          </w:p>
        </w:tc>
        <w:tc>
          <w:tcPr>
            <w:tcW w:w="1585" w:type="dxa"/>
            <w:shd w:val="clear" w:color="auto" w:fill="FFCC99"/>
          </w:tcPr>
          <w:p w14:paraId="6EF2A398" w14:textId="77777777" w:rsidR="00361513" w:rsidRDefault="00361513">
            <w:pPr>
              <w:pStyle w:val="TableParagraph"/>
              <w:spacing w:before="5"/>
              <w:rPr>
                <w:sz w:val="21"/>
              </w:rPr>
            </w:pPr>
          </w:p>
          <w:p w14:paraId="6D7AF7E6" w14:textId="77777777" w:rsidR="00361513" w:rsidRDefault="00000000">
            <w:pPr>
              <w:pStyle w:val="TableParagraph"/>
              <w:ind w:left="213"/>
              <w:rPr>
                <w:b/>
                <w:sz w:val="18"/>
              </w:rPr>
            </w:pPr>
            <w:r>
              <w:rPr>
                <w:b/>
                <w:sz w:val="18"/>
              </w:rPr>
              <w:t>Trường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dữ</w:t>
            </w:r>
            <w:r>
              <w:rPr>
                <w:b/>
                <w:spacing w:val="-9"/>
                <w:sz w:val="18"/>
              </w:rPr>
              <w:t xml:space="preserve"> </w:t>
            </w:r>
            <w:r>
              <w:rPr>
                <w:b/>
                <w:sz w:val="18"/>
              </w:rPr>
              <w:t>liệu</w:t>
            </w:r>
          </w:p>
        </w:tc>
        <w:tc>
          <w:tcPr>
            <w:tcW w:w="2552" w:type="dxa"/>
            <w:shd w:val="clear" w:color="auto" w:fill="FFCC99"/>
          </w:tcPr>
          <w:p w14:paraId="21853229" w14:textId="77777777" w:rsidR="00361513" w:rsidRDefault="00361513">
            <w:pPr>
              <w:pStyle w:val="TableParagraph"/>
              <w:spacing w:before="5"/>
              <w:rPr>
                <w:sz w:val="21"/>
              </w:rPr>
            </w:pPr>
          </w:p>
          <w:p w14:paraId="0DE20F43" w14:textId="77777777" w:rsidR="00361513" w:rsidRDefault="00000000">
            <w:pPr>
              <w:pStyle w:val="TableParagraph"/>
              <w:ind w:left="1040" w:right="101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853" w:type="dxa"/>
            <w:shd w:val="clear" w:color="auto" w:fill="FFCC99"/>
          </w:tcPr>
          <w:p w14:paraId="347031F1" w14:textId="77777777" w:rsidR="00361513" w:rsidRDefault="00000000">
            <w:pPr>
              <w:pStyle w:val="TableParagraph"/>
              <w:spacing w:before="76" w:line="250" w:lineRule="atLeast"/>
              <w:ind w:left="198" w:right="174" w:firstLine="100"/>
              <w:rPr>
                <w:b/>
                <w:sz w:val="18"/>
              </w:rPr>
            </w:pPr>
            <w:r>
              <w:rPr>
                <w:b/>
                <w:sz w:val="18"/>
              </w:rPr>
              <w:t>Bắt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buộc?</w:t>
            </w:r>
          </w:p>
        </w:tc>
        <w:tc>
          <w:tcPr>
            <w:tcW w:w="1193" w:type="dxa"/>
            <w:shd w:val="clear" w:color="auto" w:fill="FFCC99"/>
          </w:tcPr>
          <w:p w14:paraId="4F38B1A8" w14:textId="77777777" w:rsidR="00361513" w:rsidRDefault="00000000">
            <w:pPr>
              <w:pStyle w:val="TableParagraph"/>
              <w:spacing w:before="76" w:line="250" w:lineRule="atLeast"/>
              <w:ind w:left="365" w:right="210" w:hanging="125"/>
              <w:rPr>
                <w:b/>
                <w:sz w:val="18"/>
              </w:rPr>
            </w:pPr>
            <w:r>
              <w:rPr>
                <w:b/>
                <w:spacing w:val="-3"/>
                <w:sz w:val="18"/>
              </w:rPr>
              <w:t xml:space="preserve">Điều </w:t>
            </w:r>
            <w:r>
              <w:rPr>
                <w:b/>
                <w:spacing w:val="-2"/>
                <w:sz w:val="18"/>
              </w:rPr>
              <w:t>kiện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hợp lệ</w:t>
            </w:r>
          </w:p>
        </w:tc>
        <w:tc>
          <w:tcPr>
            <w:tcW w:w="2012" w:type="dxa"/>
            <w:shd w:val="clear" w:color="auto" w:fill="FFCC99"/>
          </w:tcPr>
          <w:p w14:paraId="4D046255" w14:textId="77777777" w:rsidR="00361513" w:rsidRDefault="00361513">
            <w:pPr>
              <w:pStyle w:val="TableParagraph"/>
              <w:spacing w:before="5"/>
              <w:rPr>
                <w:sz w:val="21"/>
              </w:rPr>
            </w:pPr>
          </w:p>
          <w:p w14:paraId="3C3D2AB9" w14:textId="77777777" w:rsidR="00361513" w:rsidRDefault="00000000">
            <w:pPr>
              <w:pStyle w:val="TableParagraph"/>
              <w:ind w:left="790" w:right="75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Ví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dụ</w:t>
            </w:r>
          </w:p>
        </w:tc>
      </w:tr>
      <w:tr w:rsidR="00361513" w14:paraId="0C91D852" w14:textId="77777777">
        <w:trPr>
          <w:trHeight w:val="616"/>
        </w:trPr>
        <w:tc>
          <w:tcPr>
            <w:tcW w:w="636" w:type="dxa"/>
          </w:tcPr>
          <w:p w14:paraId="4A1E8E17" w14:textId="77777777" w:rsidR="00361513" w:rsidRDefault="00000000">
            <w:pPr>
              <w:pStyle w:val="TableParagraph"/>
              <w:spacing w:line="204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1585" w:type="dxa"/>
          </w:tcPr>
          <w:p w14:paraId="113DDEFA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proofErr w:type="spellStart"/>
            <w:r>
              <w:rPr>
                <w:sz w:val="18"/>
              </w:rPr>
              <w:t>Id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bài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  <w:lang w:val="en-US"/>
              </w:rPr>
              <w:t>đăng</w:t>
            </w:r>
            <w:proofErr w:type="spellEnd"/>
          </w:p>
        </w:tc>
        <w:tc>
          <w:tcPr>
            <w:tcW w:w="2552" w:type="dxa"/>
          </w:tcPr>
          <w:p w14:paraId="0D9FCF66" w14:textId="77777777" w:rsidR="00361513" w:rsidRDefault="00000000">
            <w:pPr>
              <w:pStyle w:val="TableParagraph"/>
              <w:spacing w:before="76" w:line="250" w:lineRule="atLeast"/>
              <w:ind w:left="112" w:right="168" w:firstLine="12"/>
              <w:rPr>
                <w:sz w:val="18"/>
              </w:rPr>
            </w:pPr>
            <w:r>
              <w:rPr>
                <w:sz w:val="18"/>
              </w:rPr>
              <w:t>Định danh để phân biệt các bài</w:t>
            </w:r>
            <w:r>
              <w:rPr>
                <w:spacing w:val="-43"/>
                <w:sz w:val="18"/>
              </w:rPr>
              <w:t xml:space="preserve"> </w:t>
            </w:r>
            <w:r w:rsidRPr="00093C01">
              <w:rPr>
                <w:spacing w:val="-43"/>
                <w:sz w:val="18"/>
              </w:rPr>
              <w:t xml:space="preserve"> </w:t>
            </w:r>
            <w:proofErr w:type="spellStart"/>
            <w:r w:rsidRPr="00093C01">
              <w:rPr>
                <w:spacing w:val="-43"/>
                <w:sz w:val="18"/>
              </w:rPr>
              <w:t>đănng</w:t>
            </w:r>
            <w:proofErr w:type="spellEnd"/>
          </w:p>
        </w:tc>
        <w:tc>
          <w:tcPr>
            <w:tcW w:w="853" w:type="dxa"/>
          </w:tcPr>
          <w:p w14:paraId="46E446D5" w14:textId="77777777" w:rsidR="00361513" w:rsidRDefault="00000000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1193" w:type="dxa"/>
          </w:tcPr>
          <w:p w14:paraId="3E7E3DDC" w14:textId="77777777" w:rsidR="00361513" w:rsidRDefault="00000000">
            <w:pPr>
              <w:pStyle w:val="TableParagraph"/>
              <w:tabs>
                <w:tab w:val="left" w:pos="569"/>
              </w:tabs>
              <w:spacing w:before="76" w:line="250" w:lineRule="atLeast"/>
              <w:ind w:left="113" w:right="46"/>
              <w:rPr>
                <w:sz w:val="18"/>
              </w:rPr>
            </w:pPr>
            <w:r>
              <w:rPr>
                <w:sz w:val="18"/>
              </w:rPr>
              <w:t>Số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pacing w:val="-2"/>
                <w:sz w:val="18"/>
              </w:rPr>
              <w:t>nguyên</w:t>
            </w:r>
          </w:p>
        </w:tc>
        <w:tc>
          <w:tcPr>
            <w:tcW w:w="2012" w:type="dxa"/>
          </w:tcPr>
          <w:p w14:paraId="0C17EAA8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z w:val="18"/>
                <w:lang w:val="en-US"/>
              </w:rPr>
              <w:t>2</w:t>
            </w:r>
          </w:p>
        </w:tc>
      </w:tr>
      <w:tr w:rsidR="00361513" w14:paraId="197A0288" w14:textId="77777777">
        <w:trPr>
          <w:trHeight w:val="369"/>
        </w:trPr>
        <w:tc>
          <w:tcPr>
            <w:tcW w:w="636" w:type="dxa"/>
          </w:tcPr>
          <w:p w14:paraId="5224787C" w14:textId="77777777" w:rsidR="00361513" w:rsidRDefault="00000000">
            <w:pPr>
              <w:pStyle w:val="TableParagraph"/>
              <w:spacing w:line="204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585" w:type="dxa"/>
          </w:tcPr>
          <w:p w14:paraId="5C2F1DD0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Tên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bài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  <w:lang w:val="en-US"/>
              </w:rPr>
              <w:t>đăng</w:t>
            </w:r>
            <w:proofErr w:type="spellEnd"/>
          </w:p>
        </w:tc>
        <w:tc>
          <w:tcPr>
            <w:tcW w:w="2552" w:type="dxa"/>
          </w:tcPr>
          <w:p w14:paraId="16979C91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proofErr w:type="spellStart"/>
            <w:r>
              <w:rPr>
                <w:sz w:val="18"/>
              </w:rPr>
              <w:t>Input</w:t>
            </w:r>
            <w:proofErr w:type="spellEnd"/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text</w:t>
            </w:r>
            <w:proofErr w:type="spellEnd"/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853" w:type="dxa"/>
          </w:tcPr>
          <w:p w14:paraId="515E1EA6" w14:textId="77777777" w:rsidR="00361513" w:rsidRDefault="00000000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1193" w:type="dxa"/>
          </w:tcPr>
          <w:p w14:paraId="22CA9415" w14:textId="77777777" w:rsidR="00361513" w:rsidRDefault="00000000">
            <w:pPr>
              <w:pStyle w:val="TableParagraph"/>
              <w:spacing w:before="119"/>
              <w:ind w:left="113"/>
              <w:rPr>
                <w:sz w:val="18"/>
              </w:rPr>
            </w:pPr>
            <w:r>
              <w:rPr>
                <w:sz w:val="18"/>
              </w:rPr>
              <w:t>Chuỗi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kí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tự</w:t>
            </w:r>
          </w:p>
        </w:tc>
        <w:tc>
          <w:tcPr>
            <w:tcW w:w="2012" w:type="dxa"/>
          </w:tcPr>
          <w:p w14:paraId="509FB1EF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proofErr w:type="spellStart"/>
            <w:r>
              <w:rPr>
                <w:sz w:val="18"/>
                <w:lang w:val="en-US"/>
              </w:rPr>
              <w:t>Tuyển</w:t>
            </w:r>
            <w:proofErr w:type="spellEnd"/>
            <w:r>
              <w:rPr>
                <w:sz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lang w:val="en-US"/>
              </w:rPr>
              <w:t>dụng</w:t>
            </w:r>
            <w:proofErr w:type="spellEnd"/>
            <w:r>
              <w:rPr>
                <w:sz w:val="18"/>
                <w:lang w:val="en-US"/>
              </w:rPr>
              <w:t xml:space="preserve"> front end</w:t>
            </w:r>
          </w:p>
        </w:tc>
      </w:tr>
      <w:tr w:rsidR="00361513" w14:paraId="37D3A4E2" w14:textId="77777777">
        <w:trPr>
          <w:trHeight w:val="369"/>
        </w:trPr>
        <w:tc>
          <w:tcPr>
            <w:tcW w:w="636" w:type="dxa"/>
          </w:tcPr>
          <w:p w14:paraId="78BFD3AD" w14:textId="77777777" w:rsidR="00361513" w:rsidRDefault="00000000">
            <w:pPr>
              <w:pStyle w:val="TableParagraph"/>
              <w:spacing w:line="204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3.</w:t>
            </w:r>
          </w:p>
        </w:tc>
        <w:tc>
          <w:tcPr>
            <w:tcW w:w="1585" w:type="dxa"/>
          </w:tcPr>
          <w:p w14:paraId="72287D7E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Miêu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tả</w:t>
            </w:r>
          </w:p>
        </w:tc>
        <w:tc>
          <w:tcPr>
            <w:tcW w:w="2552" w:type="dxa"/>
          </w:tcPr>
          <w:p w14:paraId="16634F79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proofErr w:type="spellStart"/>
            <w:r>
              <w:rPr>
                <w:sz w:val="18"/>
              </w:rPr>
              <w:t>Text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853" w:type="dxa"/>
          </w:tcPr>
          <w:p w14:paraId="7AECA2CE" w14:textId="77777777" w:rsidR="00361513" w:rsidRDefault="00000000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Không</w:t>
            </w:r>
          </w:p>
        </w:tc>
        <w:tc>
          <w:tcPr>
            <w:tcW w:w="1193" w:type="dxa"/>
          </w:tcPr>
          <w:p w14:paraId="632EAE79" w14:textId="77777777" w:rsidR="00361513" w:rsidRDefault="00000000">
            <w:pPr>
              <w:pStyle w:val="TableParagraph"/>
              <w:spacing w:before="119"/>
              <w:ind w:left="125"/>
              <w:rPr>
                <w:sz w:val="18"/>
              </w:rPr>
            </w:pPr>
            <w:r>
              <w:rPr>
                <w:sz w:val="18"/>
              </w:rPr>
              <w:t>Chuỗi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kí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tự</w:t>
            </w:r>
          </w:p>
        </w:tc>
        <w:tc>
          <w:tcPr>
            <w:tcW w:w="2012" w:type="dxa"/>
          </w:tcPr>
          <w:p w14:paraId="10E838B1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1BF19EE8" w14:textId="77777777">
        <w:trPr>
          <w:trHeight w:val="616"/>
        </w:trPr>
        <w:tc>
          <w:tcPr>
            <w:tcW w:w="636" w:type="dxa"/>
          </w:tcPr>
          <w:p w14:paraId="4D694FFC" w14:textId="77777777" w:rsidR="00361513" w:rsidRDefault="00000000">
            <w:pPr>
              <w:pStyle w:val="TableParagraph"/>
              <w:spacing w:line="204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4.</w:t>
            </w:r>
          </w:p>
        </w:tc>
        <w:tc>
          <w:tcPr>
            <w:tcW w:w="1585" w:type="dxa"/>
          </w:tcPr>
          <w:p w14:paraId="5C2E673D" w14:textId="77777777" w:rsidR="00361513" w:rsidRDefault="00000000">
            <w:pPr>
              <w:pStyle w:val="TableParagraph"/>
              <w:spacing w:before="86" w:line="240" w:lineRule="atLeast"/>
              <w:ind w:left="112" w:right="124" w:firstLine="12"/>
              <w:rPr>
                <w:sz w:val="18"/>
              </w:rPr>
            </w:pPr>
            <w:r>
              <w:rPr>
                <w:sz w:val="18"/>
              </w:rPr>
              <w:t>Đường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dẫn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đến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tài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liệu</w:t>
            </w:r>
          </w:p>
        </w:tc>
        <w:tc>
          <w:tcPr>
            <w:tcW w:w="2552" w:type="dxa"/>
          </w:tcPr>
          <w:p w14:paraId="7B3B7030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proofErr w:type="spellStart"/>
            <w:r>
              <w:rPr>
                <w:sz w:val="18"/>
              </w:rPr>
              <w:t>Text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field</w:t>
            </w:r>
            <w:proofErr w:type="spellEnd"/>
          </w:p>
        </w:tc>
        <w:tc>
          <w:tcPr>
            <w:tcW w:w="853" w:type="dxa"/>
          </w:tcPr>
          <w:p w14:paraId="324BEA42" w14:textId="77777777" w:rsidR="00361513" w:rsidRDefault="00000000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1193" w:type="dxa"/>
          </w:tcPr>
          <w:p w14:paraId="2566B387" w14:textId="77777777" w:rsidR="00361513" w:rsidRDefault="00000000">
            <w:pPr>
              <w:pStyle w:val="TableParagraph"/>
              <w:spacing w:before="119"/>
              <w:ind w:left="113"/>
              <w:rPr>
                <w:sz w:val="18"/>
              </w:rPr>
            </w:pPr>
            <w:r>
              <w:rPr>
                <w:sz w:val="18"/>
              </w:rPr>
              <w:t>URL</w:t>
            </w:r>
          </w:p>
        </w:tc>
        <w:tc>
          <w:tcPr>
            <w:tcW w:w="2012" w:type="dxa"/>
          </w:tcPr>
          <w:p w14:paraId="70021BCE" w14:textId="77777777" w:rsidR="00361513" w:rsidRDefault="00000000">
            <w:pPr>
              <w:pStyle w:val="TableParagraph"/>
              <w:spacing w:before="86" w:line="240" w:lineRule="atLeast"/>
              <w:ind w:left="112"/>
              <w:rPr>
                <w:sz w:val="18"/>
              </w:rPr>
            </w:pPr>
            <w:r>
              <w:rPr>
                <w:spacing w:val="-3"/>
                <w:sz w:val="18"/>
              </w:rPr>
              <w:t>https://storageserver/lect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ure.mp4</w:t>
            </w:r>
          </w:p>
        </w:tc>
      </w:tr>
      <w:tr w:rsidR="00361513" w14:paraId="75BBABD8" w14:textId="77777777">
        <w:trPr>
          <w:trHeight w:val="364"/>
        </w:trPr>
        <w:tc>
          <w:tcPr>
            <w:tcW w:w="636" w:type="dxa"/>
          </w:tcPr>
          <w:p w14:paraId="1F69E181" w14:textId="77777777" w:rsidR="00361513" w:rsidRDefault="00000000">
            <w:pPr>
              <w:pStyle w:val="TableParagraph"/>
              <w:spacing w:line="204" w:lineRule="exact"/>
              <w:ind w:left="128" w:right="109"/>
              <w:jc w:val="center"/>
              <w:rPr>
                <w:sz w:val="18"/>
              </w:rPr>
            </w:pPr>
            <w:r>
              <w:rPr>
                <w:sz w:val="18"/>
              </w:rPr>
              <w:t>5.</w:t>
            </w:r>
          </w:p>
        </w:tc>
        <w:tc>
          <w:tcPr>
            <w:tcW w:w="1585" w:type="dxa"/>
          </w:tcPr>
          <w:p w14:paraId="3BFCE6AF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Người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tạo</w:t>
            </w:r>
          </w:p>
        </w:tc>
        <w:tc>
          <w:tcPr>
            <w:tcW w:w="2552" w:type="dxa"/>
          </w:tcPr>
          <w:p w14:paraId="702A92BA" w14:textId="77777777" w:rsidR="00361513" w:rsidRDefault="00000000">
            <w:pPr>
              <w:pStyle w:val="TableParagraph"/>
              <w:spacing w:before="119"/>
              <w:ind w:left="124"/>
              <w:rPr>
                <w:sz w:val="18"/>
              </w:rPr>
            </w:pPr>
            <w:r>
              <w:rPr>
                <w:sz w:val="18"/>
              </w:rPr>
              <w:t>ID</w:t>
            </w:r>
            <w:r>
              <w:rPr>
                <w:spacing w:val="-8"/>
                <w:sz w:val="18"/>
              </w:rPr>
              <w:t xml:space="preserve"> </w:t>
            </w:r>
            <w:r w:rsidRPr="00093C01">
              <w:rPr>
                <w:sz w:val="18"/>
              </w:rPr>
              <w:t>Sinh viên, Nhà tuyển dụng</w:t>
            </w:r>
            <w:r>
              <w:rPr>
                <w:sz w:val="18"/>
              </w:rPr>
              <w:t>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Quản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trị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viên</w:t>
            </w:r>
          </w:p>
        </w:tc>
        <w:tc>
          <w:tcPr>
            <w:tcW w:w="853" w:type="dxa"/>
          </w:tcPr>
          <w:p w14:paraId="2C4BCA87" w14:textId="77777777" w:rsidR="00361513" w:rsidRDefault="00000000">
            <w:pPr>
              <w:pStyle w:val="TableParagraph"/>
              <w:spacing w:before="119"/>
              <w:ind w:left="123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1193" w:type="dxa"/>
          </w:tcPr>
          <w:p w14:paraId="72A578AD" w14:textId="77777777" w:rsidR="00361513" w:rsidRDefault="00000000">
            <w:pPr>
              <w:pStyle w:val="TableParagraph"/>
              <w:spacing w:before="119"/>
              <w:ind w:left="113"/>
              <w:rPr>
                <w:sz w:val="18"/>
              </w:rPr>
            </w:pPr>
            <w:r>
              <w:rPr>
                <w:sz w:val="18"/>
              </w:rPr>
              <w:t>Số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nguyên</w:t>
            </w:r>
          </w:p>
        </w:tc>
        <w:tc>
          <w:tcPr>
            <w:tcW w:w="2012" w:type="dxa"/>
          </w:tcPr>
          <w:p w14:paraId="51138AAB" w14:textId="77777777" w:rsidR="00361513" w:rsidRDefault="00000000">
            <w:pPr>
              <w:pStyle w:val="TableParagraph"/>
              <w:spacing w:before="119"/>
              <w:ind w:left="112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</w:tr>
    </w:tbl>
    <w:p w14:paraId="3BBC629F" w14:textId="77777777" w:rsidR="00361513" w:rsidRDefault="00000000">
      <w:pPr>
        <w:pStyle w:val="u4"/>
        <w:ind w:left="1401" w:right="1565"/>
      </w:pPr>
      <w:bookmarkStart w:id="62" w:name="_bookmark69"/>
      <w:bookmarkEnd w:id="62"/>
      <w:r>
        <w:t>Bảng</w:t>
      </w:r>
      <w:r>
        <w:rPr>
          <w:spacing w:val="-3"/>
        </w:rPr>
        <w:t xml:space="preserve"> </w:t>
      </w:r>
      <w:r>
        <w:t>2-</w:t>
      </w:r>
      <w:r w:rsidRPr="00093C01">
        <w:t>19</w:t>
      </w:r>
      <w:r>
        <w:t>:</w:t>
      </w:r>
      <w:r>
        <w:rPr>
          <w:spacing w:val="-5"/>
        </w:rPr>
        <w:t xml:space="preserve"> </w:t>
      </w:r>
      <w:r>
        <w:t>Dữ</w:t>
      </w:r>
      <w:r>
        <w:rPr>
          <w:spacing w:val="-3"/>
        </w:rPr>
        <w:t xml:space="preserve"> </w:t>
      </w:r>
      <w:r>
        <w:t>liệu</w:t>
      </w:r>
      <w:r>
        <w:rPr>
          <w:spacing w:val="-4"/>
        </w:rPr>
        <w:t xml:space="preserve"> </w:t>
      </w:r>
      <w:r>
        <w:t>đầu</w:t>
      </w:r>
      <w:r>
        <w:rPr>
          <w:spacing w:val="-6"/>
        </w:rPr>
        <w:t xml:space="preserve"> </w:t>
      </w:r>
      <w:r>
        <w:t>vào</w:t>
      </w:r>
      <w:r>
        <w:rPr>
          <w:spacing w:val="-2"/>
        </w:rPr>
        <w:t xml:space="preserve"> </w:t>
      </w:r>
      <w:r>
        <w:t>chức</w:t>
      </w:r>
      <w:r>
        <w:rPr>
          <w:spacing w:val="-6"/>
        </w:rPr>
        <w:t xml:space="preserve"> </w:t>
      </w:r>
      <w:r>
        <w:t>năng</w:t>
      </w:r>
      <w:r>
        <w:rPr>
          <w:spacing w:val="-2"/>
        </w:rPr>
        <w:t xml:space="preserve"> </w:t>
      </w:r>
      <w:r>
        <w:t>“Quản</w:t>
      </w:r>
      <w:r>
        <w:rPr>
          <w:spacing w:val="-3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bài</w:t>
      </w:r>
      <w:r>
        <w:rPr>
          <w:spacing w:val="-3"/>
        </w:rPr>
        <w:t xml:space="preserve"> </w:t>
      </w:r>
      <w:r w:rsidRPr="00093C01">
        <w:rPr>
          <w:spacing w:val="-3"/>
        </w:rPr>
        <w:t>đăng</w:t>
      </w:r>
      <w:r>
        <w:t>”</w:t>
      </w:r>
    </w:p>
    <w:p w14:paraId="45204FFE" w14:textId="77777777" w:rsidR="00361513" w:rsidRDefault="00361513">
      <w:pPr>
        <w:pStyle w:val="ThnVnban"/>
        <w:spacing w:before="1"/>
        <w:rPr>
          <w:b/>
          <w:sz w:val="18"/>
        </w:rPr>
      </w:pPr>
    </w:p>
    <w:p w14:paraId="03A9A223" w14:textId="77777777" w:rsidR="00361513" w:rsidRDefault="00361513">
      <w:pPr>
        <w:pStyle w:val="ThnVnban"/>
        <w:spacing w:before="2"/>
        <w:rPr>
          <w:b/>
          <w:sz w:val="26"/>
        </w:rPr>
      </w:pPr>
    </w:p>
    <w:p w14:paraId="1DBDCA8B" w14:textId="77777777" w:rsidR="00361513" w:rsidRDefault="00361513">
      <w:pPr>
        <w:pStyle w:val="ThnVnban"/>
        <w:spacing w:before="8"/>
        <w:rPr>
          <w:b/>
          <w:sz w:val="25"/>
        </w:rPr>
      </w:pPr>
      <w:bookmarkStart w:id="63" w:name="_bookmark73"/>
      <w:bookmarkEnd w:id="63"/>
    </w:p>
    <w:p w14:paraId="15100852" w14:textId="77777777" w:rsidR="00361513" w:rsidRDefault="00000000">
      <w:pPr>
        <w:pStyle w:val="u3"/>
        <w:numPr>
          <w:ilvl w:val="2"/>
          <w:numId w:val="4"/>
        </w:numPr>
        <w:tabs>
          <w:tab w:val="left" w:pos="1041"/>
        </w:tabs>
        <w:spacing w:before="1" w:after="56"/>
        <w:ind w:hanging="721"/>
        <w:rPr>
          <w:lang w:val="en-US"/>
        </w:rPr>
      </w:pPr>
      <w:bookmarkStart w:id="64" w:name="_bookmark79"/>
      <w:bookmarkEnd w:id="64"/>
      <w:r>
        <w:t>Xem</w:t>
      </w:r>
      <w:r>
        <w:rPr>
          <w:spacing w:val="-9"/>
        </w:rPr>
        <w:t xml:space="preserve"> </w:t>
      </w:r>
      <w:r>
        <w:t>lịch</w:t>
      </w:r>
      <w:r>
        <w:rPr>
          <w:spacing w:val="-6"/>
        </w:rPr>
        <w:t xml:space="preserve"> </w:t>
      </w:r>
      <w:r>
        <w:t>sử</w:t>
      </w:r>
      <w:r>
        <w:rPr>
          <w:spacing w:val="-7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</w:p>
    <w:tbl>
      <w:tblPr>
        <w:tblW w:w="8761" w:type="dxa"/>
        <w:tblInd w:w="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7"/>
        <w:gridCol w:w="1381"/>
        <w:gridCol w:w="22"/>
        <w:gridCol w:w="568"/>
        <w:gridCol w:w="1556"/>
        <w:gridCol w:w="433"/>
        <w:gridCol w:w="2201"/>
        <w:gridCol w:w="2144"/>
        <w:gridCol w:w="232"/>
        <w:gridCol w:w="7"/>
      </w:tblGrid>
      <w:tr w:rsidR="00361513" w14:paraId="56F05CA2" w14:textId="77777777">
        <w:trPr>
          <w:gridAfter w:val="1"/>
          <w:wAfter w:w="7" w:type="dxa"/>
          <w:trHeight w:val="597"/>
        </w:trPr>
        <w:tc>
          <w:tcPr>
            <w:tcW w:w="1600" w:type="dxa"/>
            <w:gridSpan w:val="2"/>
            <w:shd w:val="clear" w:color="auto" w:fill="C5EFE1"/>
          </w:tcPr>
          <w:p w14:paraId="231BF2C1" w14:textId="77777777" w:rsidR="00361513" w:rsidRDefault="00000000">
            <w:pPr>
              <w:pStyle w:val="TableParagraph"/>
              <w:spacing w:before="119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Mã</w:t>
            </w:r>
            <w:r>
              <w:rPr>
                <w:b/>
                <w:spacing w:val="-7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Use</w:t>
            </w:r>
            <w:proofErr w:type="spellEnd"/>
            <w:r>
              <w:rPr>
                <w:b/>
                <w:spacing w:val="-6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case</w:t>
            </w:r>
            <w:proofErr w:type="spellEnd"/>
          </w:p>
        </w:tc>
        <w:tc>
          <w:tcPr>
            <w:tcW w:w="2581" w:type="dxa"/>
            <w:gridSpan w:val="4"/>
          </w:tcPr>
          <w:p w14:paraId="023C9C1A" w14:textId="77777777" w:rsidR="00361513" w:rsidRDefault="00000000">
            <w:pPr>
              <w:pStyle w:val="TableParagraph"/>
              <w:spacing w:before="81"/>
              <w:ind w:left="94"/>
              <w:rPr>
                <w:sz w:val="19"/>
              </w:rPr>
            </w:pPr>
            <w:r>
              <w:rPr>
                <w:sz w:val="19"/>
              </w:rPr>
              <w:t>UC01</w:t>
            </w:r>
            <w:r>
              <w:rPr>
                <w:sz w:val="19"/>
                <w:lang w:val="en-US"/>
              </w:rPr>
              <w:t>1</w:t>
            </w:r>
          </w:p>
        </w:tc>
        <w:tc>
          <w:tcPr>
            <w:tcW w:w="2203" w:type="dxa"/>
          </w:tcPr>
          <w:p w14:paraId="6A3D3795" w14:textId="77777777" w:rsidR="00361513" w:rsidRDefault="00000000">
            <w:pPr>
              <w:pStyle w:val="TableParagraph"/>
              <w:spacing w:before="120"/>
              <w:ind w:left="100"/>
              <w:rPr>
                <w:b/>
                <w:sz w:val="19"/>
              </w:rPr>
            </w:pPr>
            <w:r>
              <w:rPr>
                <w:b/>
                <w:sz w:val="19"/>
              </w:rPr>
              <w:t>Tên</w:t>
            </w:r>
            <w:r>
              <w:rPr>
                <w:b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Use</w:t>
            </w:r>
            <w:proofErr w:type="spellEnd"/>
            <w:r>
              <w:rPr>
                <w:b/>
                <w:spacing w:val="-7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case</w:t>
            </w:r>
            <w:proofErr w:type="spellEnd"/>
          </w:p>
        </w:tc>
        <w:tc>
          <w:tcPr>
            <w:tcW w:w="2370" w:type="dxa"/>
            <w:gridSpan w:val="2"/>
          </w:tcPr>
          <w:p w14:paraId="498A3A6E" w14:textId="77777777" w:rsidR="00361513" w:rsidRDefault="00000000">
            <w:pPr>
              <w:pStyle w:val="TableParagraph"/>
              <w:spacing w:before="79"/>
              <w:ind w:left="118" w:right="138"/>
              <w:rPr>
                <w:sz w:val="19"/>
              </w:rPr>
            </w:pPr>
            <w:r>
              <w:rPr>
                <w:sz w:val="19"/>
              </w:rPr>
              <w:t>Xem</w:t>
            </w:r>
            <w:r>
              <w:rPr>
                <w:spacing w:val="37"/>
                <w:sz w:val="19"/>
              </w:rPr>
              <w:t xml:space="preserve"> </w:t>
            </w:r>
            <w:r>
              <w:rPr>
                <w:sz w:val="19"/>
              </w:rPr>
              <w:t>lịch</w:t>
            </w:r>
            <w:r>
              <w:rPr>
                <w:spacing w:val="41"/>
                <w:sz w:val="19"/>
              </w:rPr>
              <w:t xml:space="preserve"> </w:t>
            </w:r>
            <w:r>
              <w:rPr>
                <w:sz w:val="19"/>
              </w:rPr>
              <w:t>sử</w:t>
            </w:r>
            <w:r>
              <w:rPr>
                <w:spacing w:val="37"/>
                <w:sz w:val="19"/>
              </w:rPr>
              <w:t xml:space="preserve"> </w:t>
            </w:r>
            <w:r w:rsidRPr="00093C01">
              <w:rPr>
                <w:sz w:val="19"/>
              </w:rPr>
              <w:t>bài đăng</w:t>
            </w:r>
          </w:p>
        </w:tc>
      </w:tr>
      <w:tr w:rsidR="00361513" w14:paraId="1883BC65" w14:textId="77777777">
        <w:trPr>
          <w:gridAfter w:val="1"/>
          <w:wAfter w:w="7" w:type="dxa"/>
          <w:trHeight w:val="388"/>
        </w:trPr>
        <w:tc>
          <w:tcPr>
            <w:tcW w:w="1600" w:type="dxa"/>
            <w:gridSpan w:val="2"/>
            <w:shd w:val="clear" w:color="auto" w:fill="C5EFE1"/>
          </w:tcPr>
          <w:p w14:paraId="5E1EA86A" w14:textId="77777777" w:rsidR="00361513" w:rsidRDefault="00000000">
            <w:pPr>
              <w:pStyle w:val="TableParagraph"/>
              <w:spacing w:before="119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Tác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nhân</w:t>
            </w:r>
          </w:p>
        </w:tc>
        <w:tc>
          <w:tcPr>
            <w:tcW w:w="7154" w:type="dxa"/>
            <w:gridSpan w:val="7"/>
          </w:tcPr>
          <w:p w14:paraId="592FC41F" w14:textId="77777777" w:rsidR="00361513" w:rsidRDefault="00000000">
            <w:pPr>
              <w:pStyle w:val="TableParagraph"/>
              <w:spacing w:before="81"/>
              <w:ind w:left="94"/>
              <w:rPr>
                <w:sz w:val="19"/>
              </w:rPr>
            </w:pPr>
            <w:r w:rsidRPr="00093C01">
              <w:rPr>
                <w:sz w:val="19"/>
              </w:rPr>
              <w:t xml:space="preserve">Quản trị viên, Sinh viên, Nhà tuyển dụng </w:t>
            </w:r>
          </w:p>
        </w:tc>
      </w:tr>
      <w:tr w:rsidR="00361513" w14:paraId="2410E441" w14:textId="77777777">
        <w:trPr>
          <w:gridAfter w:val="1"/>
          <w:wAfter w:w="7" w:type="dxa"/>
          <w:trHeight w:val="597"/>
        </w:trPr>
        <w:tc>
          <w:tcPr>
            <w:tcW w:w="1600" w:type="dxa"/>
            <w:gridSpan w:val="2"/>
            <w:shd w:val="clear" w:color="auto" w:fill="C5EFE1"/>
          </w:tcPr>
          <w:p w14:paraId="10DF2E15" w14:textId="77777777" w:rsidR="00361513" w:rsidRDefault="00000000">
            <w:pPr>
              <w:pStyle w:val="TableParagraph"/>
              <w:spacing w:before="122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7154" w:type="dxa"/>
            <w:gridSpan w:val="7"/>
          </w:tcPr>
          <w:p w14:paraId="5CF7A8BB" w14:textId="77777777" w:rsidR="00361513" w:rsidRDefault="00000000">
            <w:pPr>
              <w:pStyle w:val="TableParagraph"/>
              <w:spacing w:before="81"/>
              <w:ind w:left="94"/>
              <w:rPr>
                <w:sz w:val="19"/>
              </w:rPr>
            </w:pPr>
            <w:r>
              <w:rPr>
                <w:sz w:val="19"/>
              </w:rPr>
              <w:t>Thực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hiện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tác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vụ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như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xem</w:t>
            </w:r>
            <w:r>
              <w:rPr>
                <w:spacing w:val="-3"/>
                <w:sz w:val="19"/>
              </w:rPr>
              <w:t xml:space="preserve"> </w:t>
            </w:r>
            <w:r w:rsidRPr="00093C01">
              <w:rPr>
                <w:sz w:val="19"/>
              </w:rPr>
              <w:t xml:space="preserve">lịch sử đăng bài </w:t>
            </w:r>
          </w:p>
        </w:tc>
      </w:tr>
      <w:tr w:rsidR="00361513" w14:paraId="74C3B8EF" w14:textId="77777777">
        <w:trPr>
          <w:gridAfter w:val="1"/>
          <w:wAfter w:w="7" w:type="dxa"/>
          <w:trHeight w:val="597"/>
        </w:trPr>
        <w:tc>
          <w:tcPr>
            <w:tcW w:w="1600" w:type="dxa"/>
            <w:gridSpan w:val="2"/>
            <w:shd w:val="clear" w:color="auto" w:fill="C5EFE1"/>
          </w:tcPr>
          <w:p w14:paraId="37114EAE" w14:textId="77777777" w:rsidR="00361513" w:rsidRDefault="00000000">
            <w:pPr>
              <w:pStyle w:val="TableParagraph"/>
              <w:spacing w:before="119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lastRenderedPageBreak/>
              <w:t>Sự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kích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hoạt</w:t>
            </w:r>
          </w:p>
        </w:tc>
        <w:tc>
          <w:tcPr>
            <w:tcW w:w="7154" w:type="dxa"/>
            <w:gridSpan w:val="7"/>
          </w:tcPr>
          <w:p w14:paraId="2E04447A" w14:textId="77777777" w:rsidR="00361513" w:rsidRDefault="00000000">
            <w:pPr>
              <w:pStyle w:val="TableParagraph"/>
              <w:spacing w:before="79" w:line="242" w:lineRule="auto"/>
              <w:ind w:left="94"/>
              <w:rPr>
                <w:sz w:val="19"/>
              </w:rPr>
            </w:pPr>
            <w:proofErr w:type="spellStart"/>
            <w:r>
              <w:rPr>
                <w:sz w:val="19"/>
              </w:rPr>
              <w:t>Click</w:t>
            </w:r>
            <w:proofErr w:type="spellEnd"/>
            <w:r>
              <w:rPr>
                <w:spacing w:val="-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menu</w:t>
            </w:r>
            <w:proofErr w:type="spellEnd"/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“</w:t>
            </w:r>
            <w:proofErr w:type="spellStart"/>
            <w:r>
              <w:rPr>
                <w:sz w:val="19"/>
              </w:rPr>
              <w:t>History</w:t>
            </w:r>
            <w:proofErr w:type="spellEnd"/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”,</w:t>
            </w:r>
            <w:r>
              <w:rPr>
                <w:spacing w:val="-4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dropdown</w:t>
            </w:r>
            <w:proofErr w:type="spellEnd"/>
            <w:r>
              <w:rPr>
                <w:spacing w:val="-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item</w:t>
            </w:r>
            <w:proofErr w:type="spellEnd"/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“</w:t>
            </w:r>
            <w:proofErr w:type="spellStart"/>
            <w:r>
              <w:rPr>
                <w:sz w:val="19"/>
              </w:rPr>
              <w:t>User</w:t>
            </w:r>
            <w:proofErr w:type="spellEnd"/>
            <w:r>
              <w:rPr>
                <w:spacing w:val="-2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list</w:t>
            </w:r>
            <w:proofErr w:type="spellEnd"/>
            <w:r>
              <w:rPr>
                <w:sz w:val="19"/>
              </w:rPr>
              <w:t>”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tương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ứng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với</w:t>
            </w:r>
            <w:r w:rsidRPr="00093C01">
              <w:rPr>
                <w:sz w:val="19"/>
              </w:rPr>
              <w:t xml:space="preserve"> </w:t>
            </w:r>
            <w:r>
              <w:rPr>
                <w:sz w:val="19"/>
              </w:rPr>
              <w:t>sự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kiện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xem</w:t>
            </w:r>
            <w:r>
              <w:rPr>
                <w:spacing w:val="-45"/>
                <w:sz w:val="19"/>
              </w:rPr>
              <w:t xml:space="preserve"> </w:t>
            </w:r>
            <w:r w:rsidRPr="00093C01">
              <w:rPr>
                <w:spacing w:val="-45"/>
                <w:sz w:val="19"/>
              </w:rPr>
              <w:t xml:space="preserve">   </w:t>
            </w:r>
            <w:r>
              <w:rPr>
                <w:sz w:val="19"/>
              </w:rPr>
              <w:t>danh sách</w:t>
            </w:r>
            <w:r>
              <w:rPr>
                <w:spacing w:val="1"/>
                <w:sz w:val="19"/>
              </w:rPr>
              <w:t xml:space="preserve"> </w:t>
            </w:r>
            <w:r w:rsidRPr="00093C01">
              <w:rPr>
                <w:sz w:val="19"/>
              </w:rPr>
              <w:t xml:space="preserve">các bài đã từng đăng </w:t>
            </w:r>
          </w:p>
        </w:tc>
      </w:tr>
      <w:tr w:rsidR="00361513" w14:paraId="06D94353" w14:textId="77777777">
        <w:trPr>
          <w:gridAfter w:val="1"/>
          <w:wAfter w:w="7" w:type="dxa"/>
          <w:trHeight w:val="388"/>
        </w:trPr>
        <w:tc>
          <w:tcPr>
            <w:tcW w:w="1600" w:type="dxa"/>
            <w:gridSpan w:val="2"/>
            <w:shd w:val="clear" w:color="auto" w:fill="C5EFE1"/>
          </w:tcPr>
          <w:p w14:paraId="139AA702" w14:textId="77777777" w:rsidR="00361513" w:rsidRDefault="00000000">
            <w:pPr>
              <w:pStyle w:val="TableParagraph"/>
              <w:spacing w:before="119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Tiền</w:t>
            </w:r>
            <w:r>
              <w:rPr>
                <w:b/>
                <w:spacing w:val="-9"/>
                <w:sz w:val="18"/>
              </w:rPr>
              <w:t xml:space="preserve"> </w:t>
            </w:r>
            <w:r>
              <w:rPr>
                <w:b/>
                <w:sz w:val="18"/>
              </w:rPr>
              <w:t>điều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</w:p>
        </w:tc>
        <w:tc>
          <w:tcPr>
            <w:tcW w:w="7154" w:type="dxa"/>
            <w:gridSpan w:val="7"/>
          </w:tcPr>
          <w:p w14:paraId="2F05A6B5" w14:textId="77777777" w:rsidR="00361513" w:rsidRDefault="00000000">
            <w:pPr>
              <w:pStyle w:val="TableParagraph"/>
              <w:spacing w:before="81"/>
              <w:ind w:left="94"/>
              <w:rPr>
                <w:sz w:val="19"/>
              </w:rPr>
            </w:pPr>
            <w:r>
              <w:rPr>
                <w:sz w:val="19"/>
              </w:rPr>
              <w:t>Đăng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thành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công</w:t>
            </w:r>
          </w:p>
        </w:tc>
      </w:tr>
      <w:tr w:rsidR="00361513" w14:paraId="75036772" w14:textId="77777777">
        <w:trPr>
          <w:gridAfter w:val="1"/>
          <w:wAfter w:w="7" w:type="dxa"/>
          <w:trHeight w:val="858"/>
        </w:trPr>
        <w:tc>
          <w:tcPr>
            <w:tcW w:w="8754" w:type="dxa"/>
            <w:gridSpan w:val="9"/>
            <w:tcBorders>
              <w:bottom w:val="nil"/>
            </w:tcBorders>
          </w:tcPr>
          <w:p w14:paraId="57F88B43" w14:textId="77777777" w:rsidR="00361513" w:rsidRDefault="00000000">
            <w:pPr>
              <w:pStyle w:val="TableParagraph"/>
              <w:spacing w:before="4" w:line="430" w:lineRule="exact"/>
              <w:ind w:left="112" w:right="6209"/>
              <w:rPr>
                <w:b/>
                <w:sz w:val="19"/>
              </w:rPr>
            </w:pPr>
            <w:r>
              <w:rPr>
                <w:b/>
                <w:sz w:val="19"/>
                <w:u w:val="single"/>
              </w:rPr>
              <w:t>Tìm</w:t>
            </w:r>
            <w:r>
              <w:rPr>
                <w:b/>
                <w:spacing w:val="-9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kiếm</w:t>
            </w:r>
            <w:r>
              <w:rPr>
                <w:b/>
                <w:spacing w:val="-9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(S</w:t>
            </w:r>
            <w:r>
              <w:rPr>
                <w:b/>
                <w:spacing w:val="-9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-</w:t>
            </w:r>
            <w:r>
              <w:rPr>
                <w:b/>
                <w:spacing w:val="-12"/>
                <w:sz w:val="19"/>
                <w:u w:val="single"/>
              </w:rPr>
              <w:t xml:space="preserve"> </w:t>
            </w:r>
            <w:proofErr w:type="spellStart"/>
            <w:r>
              <w:rPr>
                <w:b/>
                <w:sz w:val="19"/>
                <w:u w:val="single"/>
              </w:rPr>
              <w:t>Search</w:t>
            </w:r>
            <w:proofErr w:type="spellEnd"/>
            <w:r>
              <w:rPr>
                <w:b/>
                <w:sz w:val="19"/>
                <w:u w:val="single"/>
              </w:rPr>
              <w:t>):</w:t>
            </w:r>
            <w:r>
              <w:rPr>
                <w:b/>
                <w:spacing w:val="-12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UC007</w:t>
            </w:r>
            <w:r>
              <w:rPr>
                <w:b/>
                <w:spacing w:val="-44"/>
                <w:sz w:val="19"/>
              </w:rPr>
              <w:t xml:space="preserve"> </w:t>
            </w:r>
            <w:r>
              <w:rPr>
                <w:b/>
                <w:sz w:val="19"/>
              </w:rPr>
              <w:t>Xem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(R -</w:t>
            </w:r>
            <w:r>
              <w:rPr>
                <w:b/>
                <w:spacing w:val="-1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Read</w:t>
            </w:r>
            <w:proofErr w:type="spellEnd"/>
            <w:r>
              <w:rPr>
                <w:b/>
                <w:sz w:val="19"/>
              </w:rPr>
              <w:t>):</w:t>
            </w:r>
          </w:p>
        </w:tc>
      </w:tr>
      <w:tr w:rsidR="00361513" w14:paraId="06D70D82" w14:textId="77777777">
        <w:trPr>
          <w:gridAfter w:val="1"/>
          <w:wAfter w:w="7" w:type="dxa"/>
          <w:trHeight w:val="392"/>
        </w:trPr>
        <w:tc>
          <w:tcPr>
            <w:tcW w:w="218" w:type="dxa"/>
            <w:vMerge w:val="restart"/>
            <w:tcBorders>
              <w:top w:val="single" w:sz="8" w:space="0" w:color="000000"/>
            </w:tcBorders>
          </w:tcPr>
          <w:p w14:paraId="1EA48603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1382" w:type="dxa"/>
            <w:vMerge w:val="restart"/>
            <w:tcBorders>
              <w:top w:val="single" w:sz="12" w:space="0" w:color="000000"/>
              <w:bottom w:val="single" w:sz="8" w:space="0" w:color="000000"/>
            </w:tcBorders>
            <w:shd w:val="clear" w:color="auto" w:fill="CCFFCC"/>
          </w:tcPr>
          <w:p w14:paraId="28B5F5D6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67A4D6ED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39D6272D" w14:textId="77777777" w:rsidR="00361513" w:rsidRDefault="00361513">
            <w:pPr>
              <w:pStyle w:val="TableParagraph"/>
              <w:spacing w:before="1"/>
              <w:rPr>
                <w:sz w:val="21"/>
              </w:rPr>
            </w:pPr>
          </w:p>
          <w:p w14:paraId="67A9C475" w14:textId="77777777" w:rsidR="00361513" w:rsidRDefault="00000000">
            <w:pPr>
              <w:pStyle w:val="TableParagraph"/>
              <w:spacing w:line="360" w:lineRule="auto"/>
              <w:ind w:left="436" w:right="215" w:hanging="315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 xml:space="preserve">Luồng sự </w:t>
            </w:r>
            <w:r>
              <w:rPr>
                <w:b/>
                <w:spacing w:val="-1"/>
                <w:sz w:val="17"/>
              </w:rPr>
              <w:t>kiện</w:t>
            </w:r>
            <w:r>
              <w:rPr>
                <w:b/>
                <w:spacing w:val="-40"/>
                <w:sz w:val="17"/>
              </w:rPr>
              <w:t xml:space="preserve"> </w:t>
            </w:r>
            <w:r>
              <w:rPr>
                <w:b/>
                <w:sz w:val="17"/>
              </w:rPr>
              <w:t>chính</w:t>
            </w:r>
          </w:p>
        </w:tc>
        <w:tc>
          <w:tcPr>
            <w:tcW w:w="588" w:type="dxa"/>
            <w:gridSpan w:val="2"/>
            <w:shd w:val="clear" w:color="auto" w:fill="FFCC99"/>
          </w:tcPr>
          <w:p w14:paraId="76E2B7E8" w14:textId="77777777" w:rsidR="00361513" w:rsidRDefault="00000000">
            <w:pPr>
              <w:pStyle w:val="TableParagraph"/>
              <w:spacing w:before="109"/>
              <w:ind w:left="113" w:right="99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557" w:type="dxa"/>
            <w:shd w:val="clear" w:color="auto" w:fill="FFCC99"/>
          </w:tcPr>
          <w:p w14:paraId="72B645B3" w14:textId="77777777" w:rsidR="00361513" w:rsidRDefault="00000000">
            <w:pPr>
              <w:pStyle w:val="TableParagraph"/>
              <w:spacing w:before="109"/>
              <w:ind w:left="277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6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777" w:type="dxa"/>
            <w:gridSpan w:val="3"/>
            <w:shd w:val="clear" w:color="auto" w:fill="FFCC99"/>
          </w:tcPr>
          <w:p w14:paraId="559CDF22" w14:textId="77777777" w:rsidR="00361513" w:rsidRDefault="00000000">
            <w:pPr>
              <w:pStyle w:val="TableParagraph"/>
              <w:spacing w:before="109"/>
              <w:ind w:left="2247" w:right="1664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8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232" w:type="dxa"/>
            <w:vMerge w:val="restart"/>
            <w:tcBorders>
              <w:top w:val="nil"/>
            </w:tcBorders>
          </w:tcPr>
          <w:p w14:paraId="7E2905F9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3DAE1197" w14:textId="77777777">
        <w:trPr>
          <w:gridAfter w:val="1"/>
          <w:wAfter w:w="7" w:type="dxa"/>
          <w:trHeight w:val="411"/>
        </w:trPr>
        <w:tc>
          <w:tcPr>
            <w:tcW w:w="218" w:type="dxa"/>
            <w:vMerge/>
            <w:tcBorders>
              <w:top w:val="nil"/>
            </w:tcBorders>
          </w:tcPr>
          <w:p w14:paraId="032DE502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  <w:bottom w:val="single" w:sz="8" w:space="0" w:color="000000"/>
            </w:tcBorders>
            <w:shd w:val="clear" w:color="auto" w:fill="CCFFCC"/>
          </w:tcPr>
          <w:p w14:paraId="12B73AB9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gridSpan w:val="2"/>
          </w:tcPr>
          <w:p w14:paraId="1A547925" w14:textId="77777777" w:rsidR="00361513" w:rsidRDefault="00000000">
            <w:pPr>
              <w:pStyle w:val="TableParagraph"/>
              <w:spacing w:before="120"/>
              <w:ind w:left="113" w:right="71"/>
              <w:jc w:val="center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557" w:type="dxa"/>
          </w:tcPr>
          <w:p w14:paraId="35B831D2" w14:textId="77777777" w:rsidR="00361513" w:rsidRDefault="00000000">
            <w:pPr>
              <w:pStyle w:val="TableParagraph"/>
              <w:spacing w:before="120"/>
              <w:ind w:left="217"/>
              <w:rPr>
                <w:sz w:val="19"/>
              </w:rPr>
            </w:pPr>
            <w:r w:rsidRPr="00093C01">
              <w:rPr>
                <w:sz w:val="19"/>
              </w:rPr>
              <w:t xml:space="preserve">Quản trị viên, Sinh viên, Nhà </w:t>
            </w:r>
            <w:proofErr w:type="spellStart"/>
            <w:r w:rsidRPr="00093C01">
              <w:rPr>
                <w:sz w:val="19"/>
              </w:rPr>
              <w:t>tuyể</w:t>
            </w:r>
            <w:proofErr w:type="spellEnd"/>
            <w:r w:rsidRPr="00093C01">
              <w:rPr>
                <w:sz w:val="19"/>
              </w:rPr>
              <w:t xml:space="preserve"> dụng</w:t>
            </w:r>
          </w:p>
        </w:tc>
        <w:tc>
          <w:tcPr>
            <w:tcW w:w="4777" w:type="dxa"/>
            <w:gridSpan w:val="3"/>
          </w:tcPr>
          <w:p w14:paraId="765C13A9" w14:textId="77777777" w:rsidR="00361513" w:rsidRDefault="00000000">
            <w:pPr>
              <w:pStyle w:val="TableParagraph"/>
              <w:spacing w:before="120"/>
              <w:ind w:left="116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Xem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lịch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sử</w:t>
            </w:r>
            <w:r>
              <w:rPr>
                <w:spacing w:val="-7"/>
                <w:sz w:val="19"/>
              </w:rPr>
              <w:t xml:space="preserve"> </w:t>
            </w:r>
            <w:r w:rsidRPr="00093C01">
              <w:rPr>
                <w:sz w:val="19"/>
              </w:rPr>
              <w:t>bài đăng</w:t>
            </w:r>
          </w:p>
        </w:tc>
        <w:tc>
          <w:tcPr>
            <w:tcW w:w="232" w:type="dxa"/>
            <w:vMerge/>
            <w:tcBorders>
              <w:top w:val="nil"/>
            </w:tcBorders>
          </w:tcPr>
          <w:p w14:paraId="456B3A72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107297FA" w14:textId="77777777">
        <w:trPr>
          <w:gridAfter w:val="1"/>
          <w:wAfter w:w="7" w:type="dxa"/>
          <w:trHeight w:val="501"/>
        </w:trPr>
        <w:tc>
          <w:tcPr>
            <w:tcW w:w="218" w:type="dxa"/>
            <w:vMerge/>
            <w:tcBorders>
              <w:top w:val="nil"/>
            </w:tcBorders>
          </w:tcPr>
          <w:p w14:paraId="59E59017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2" w:type="dxa"/>
            <w:vMerge/>
            <w:tcBorders>
              <w:top w:val="nil"/>
              <w:bottom w:val="single" w:sz="8" w:space="0" w:color="000000"/>
            </w:tcBorders>
            <w:shd w:val="clear" w:color="auto" w:fill="CCFFCC"/>
          </w:tcPr>
          <w:p w14:paraId="56D5B213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gridSpan w:val="2"/>
            <w:tcBorders>
              <w:bottom w:val="single" w:sz="8" w:space="0" w:color="000000"/>
            </w:tcBorders>
          </w:tcPr>
          <w:p w14:paraId="5F1D5612" w14:textId="77777777" w:rsidR="00361513" w:rsidRDefault="00000000">
            <w:pPr>
              <w:pStyle w:val="TableParagraph"/>
              <w:spacing w:before="120"/>
              <w:ind w:left="113" w:right="71"/>
              <w:jc w:val="center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557" w:type="dxa"/>
            <w:tcBorders>
              <w:bottom w:val="single" w:sz="8" w:space="0" w:color="000000"/>
            </w:tcBorders>
          </w:tcPr>
          <w:p w14:paraId="037BE236" w14:textId="77777777" w:rsidR="00361513" w:rsidRDefault="00000000">
            <w:pPr>
              <w:pStyle w:val="TableParagraph"/>
              <w:spacing w:before="120"/>
              <w:ind w:left="217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77" w:type="dxa"/>
            <w:gridSpan w:val="3"/>
            <w:tcBorders>
              <w:bottom w:val="single" w:sz="8" w:space="0" w:color="000000"/>
            </w:tcBorders>
          </w:tcPr>
          <w:p w14:paraId="42A1D3C9" w14:textId="77777777" w:rsidR="00361513" w:rsidRDefault="00000000">
            <w:pPr>
              <w:pStyle w:val="TableParagraph"/>
              <w:spacing w:before="120" w:line="288" w:lineRule="auto"/>
              <w:ind w:left="116" w:right="76"/>
              <w:jc w:val="both"/>
              <w:rPr>
                <w:sz w:val="19"/>
              </w:rPr>
            </w:pPr>
            <w:r>
              <w:rPr>
                <w:sz w:val="19"/>
              </w:rPr>
              <w:t xml:space="preserve">Hiển thị danh sách </w:t>
            </w:r>
            <w:r w:rsidRPr="00093C01">
              <w:rPr>
                <w:sz w:val="19"/>
              </w:rPr>
              <w:t>bài đăng</w:t>
            </w:r>
          </w:p>
        </w:tc>
        <w:tc>
          <w:tcPr>
            <w:tcW w:w="232" w:type="dxa"/>
            <w:vMerge/>
            <w:tcBorders>
              <w:top w:val="nil"/>
            </w:tcBorders>
          </w:tcPr>
          <w:p w14:paraId="55469944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5A70C381" w14:textId="77777777">
        <w:trPr>
          <w:trHeight w:val="422"/>
        </w:trPr>
        <w:tc>
          <w:tcPr>
            <w:tcW w:w="218" w:type="dxa"/>
            <w:vMerge w:val="restart"/>
            <w:tcBorders>
              <w:bottom w:val="single" w:sz="8" w:space="0" w:color="000000"/>
            </w:tcBorders>
          </w:tcPr>
          <w:p w14:paraId="173D163C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1404" w:type="dxa"/>
            <w:gridSpan w:val="2"/>
            <w:vMerge w:val="restart"/>
            <w:tcBorders>
              <w:top w:val="single" w:sz="8" w:space="0" w:color="000000"/>
            </w:tcBorders>
            <w:shd w:val="clear" w:color="auto" w:fill="CCFFCC"/>
          </w:tcPr>
          <w:p w14:paraId="1D8AA90E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569" w:type="dxa"/>
            <w:tcBorders>
              <w:top w:val="single" w:sz="8" w:space="0" w:color="000000"/>
            </w:tcBorders>
          </w:tcPr>
          <w:p w14:paraId="6B844CD5" w14:textId="77777777" w:rsidR="00361513" w:rsidRDefault="00000000">
            <w:pPr>
              <w:pStyle w:val="TableParagraph"/>
              <w:spacing w:before="125"/>
              <w:ind w:left="78" w:right="65"/>
              <w:jc w:val="center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555" w:type="dxa"/>
            <w:tcBorders>
              <w:top w:val="single" w:sz="8" w:space="0" w:color="000000"/>
            </w:tcBorders>
          </w:tcPr>
          <w:p w14:paraId="4D8483E9" w14:textId="77777777" w:rsidR="00361513" w:rsidRDefault="00000000">
            <w:pPr>
              <w:pStyle w:val="TableParagraph"/>
              <w:spacing w:before="125"/>
              <w:ind w:left="214"/>
              <w:rPr>
                <w:sz w:val="19"/>
              </w:rPr>
            </w:pPr>
            <w:r w:rsidRPr="00093C01">
              <w:rPr>
                <w:sz w:val="19"/>
              </w:rPr>
              <w:t>Quản trị viên, Sinh viên, Nhà tuyển dụng</w:t>
            </w:r>
          </w:p>
        </w:tc>
        <w:tc>
          <w:tcPr>
            <w:tcW w:w="4782" w:type="dxa"/>
            <w:gridSpan w:val="3"/>
            <w:tcBorders>
              <w:top w:val="single" w:sz="8" w:space="0" w:color="000000"/>
            </w:tcBorders>
          </w:tcPr>
          <w:p w14:paraId="6FC55749" w14:textId="77777777" w:rsidR="00361513" w:rsidRDefault="00000000">
            <w:pPr>
              <w:pStyle w:val="TableParagraph"/>
              <w:spacing w:before="125"/>
              <w:ind w:left="113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xem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danh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sách</w:t>
            </w:r>
            <w:r>
              <w:rPr>
                <w:spacing w:val="-8"/>
                <w:sz w:val="19"/>
              </w:rPr>
              <w:t xml:space="preserve"> </w:t>
            </w:r>
            <w:r w:rsidRPr="00093C01">
              <w:rPr>
                <w:sz w:val="19"/>
              </w:rPr>
              <w:t>người đăng</w:t>
            </w:r>
            <w:r>
              <w:rPr>
                <w:spacing w:val="-4"/>
                <w:sz w:val="19"/>
              </w:rPr>
              <w:t xml:space="preserve"> </w:t>
            </w:r>
          </w:p>
        </w:tc>
        <w:tc>
          <w:tcPr>
            <w:tcW w:w="233" w:type="dxa"/>
            <w:gridSpan w:val="2"/>
            <w:vMerge w:val="restart"/>
            <w:tcBorders>
              <w:bottom w:val="single" w:sz="8" w:space="0" w:color="000000"/>
            </w:tcBorders>
          </w:tcPr>
          <w:p w14:paraId="00B27CF7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1D968C56" w14:textId="77777777">
        <w:trPr>
          <w:trHeight w:val="412"/>
        </w:trPr>
        <w:tc>
          <w:tcPr>
            <w:tcW w:w="218" w:type="dxa"/>
            <w:vMerge/>
            <w:tcBorders>
              <w:top w:val="nil"/>
              <w:bottom w:val="single" w:sz="8" w:space="0" w:color="000000"/>
            </w:tcBorders>
          </w:tcPr>
          <w:p w14:paraId="33091969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vMerge/>
            <w:tcBorders>
              <w:top w:val="nil"/>
            </w:tcBorders>
            <w:shd w:val="clear" w:color="auto" w:fill="CCFFCC"/>
          </w:tcPr>
          <w:p w14:paraId="7F20A583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9" w:type="dxa"/>
          </w:tcPr>
          <w:p w14:paraId="227A80A9" w14:textId="77777777" w:rsidR="00361513" w:rsidRDefault="00000000">
            <w:pPr>
              <w:pStyle w:val="TableParagraph"/>
              <w:spacing w:before="115"/>
              <w:ind w:left="78" w:right="65"/>
              <w:jc w:val="center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555" w:type="dxa"/>
          </w:tcPr>
          <w:p w14:paraId="50A6A6CA" w14:textId="77777777" w:rsidR="00361513" w:rsidRDefault="00000000">
            <w:pPr>
              <w:pStyle w:val="TableParagraph"/>
              <w:spacing w:before="115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</w:tcPr>
          <w:p w14:paraId="24597398" w14:textId="77777777" w:rsidR="00361513" w:rsidRDefault="00000000">
            <w:pPr>
              <w:pStyle w:val="TableParagraph"/>
              <w:spacing w:before="115"/>
              <w:ind w:left="113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danh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sách</w:t>
            </w:r>
            <w:r>
              <w:rPr>
                <w:spacing w:val="-7"/>
                <w:sz w:val="19"/>
              </w:rPr>
              <w:t xml:space="preserve"> </w:t>
            </w:r>
            <w:r w:rsidRPr="00093C01">
              <w:rPr>
                <w:sz w:val="19"/>
              </w:rPr>
              <w:t>người đăng</w:t>
            </w:r>
          </w:p>
        </w:tc>
        <w:tc>
          <w:tcPr>
            <w:tcW w:w="233" w:type="dxa"/>
            <w:gridSpan w:val="2"/>
            <w:vMerge/>
            <w:tcBorders>
              <w:top w:val="nil"/>
              <w:bottom w:val="single" w:sz="8" w:space="0" w:color="000000"/>
            </w:tcBorders>
          </w:tcPr>
          <w:p w14:paraId="16B44A64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185D39B4" w14:textId="77777777">
        <w:trPr>
          <w:trHeight w:val="546"/>
        </w:trPr>
        <w:tc>
          <w:tcPr>
            <w:tcW w:w="218" w:type="dxa"/>
            <w:vMerge/>
            <w:tcBorders>
              <w:top w:val="nil"/>
              <w:bottom w:val="single" w:sz="8" w:space="0" w:color="000000"/>
            </w:tcBorders>
          </w:tcPr>
          <w:p w14:paraId="339286F3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shd w:val="clear" w:color="auto" w:fill="CCFFCC"/>
          </w:tcPr>
          <w:p w14:paraId="174FEB9A" w14:textId="77777777" w:rsidR="00361513" w:rsidRDefault="00000000">
            <w:pPr>
              <w:pStyle w:val="TableParagraph"/>
              <w:spacing w:before="86" w:line="220" w:lineRule="atLeast"/>
              <w:ind w:left="374" w:right="123" w:hanging="252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Luồng</w:t>
            </w:r>
            <w:r>
              <w:rPr>
                <w:b/>
                <w:spacing w:val="-9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sự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kiện</w:t>
            </w:r>
            <w:r>
              <w:rPr>
                <w:b/>
                <w:spacing w:val="-45"/>
                <w:sz w:val="19"/>
              </w:rPr>
              <w:t xml:space="preserve"> </w:t>
            </w:r>
            <w:r>
              <w:rPr>
                <w:b/>
                <w:sz w:val="19"/>
              </w:rPr>
              <w:t>thay thế</w:t>
            </w:r>
          </w:p>
        </w:tc>
        <w:tc>
          <w:tcPr>
            <w:tcW w:w="569" w:type="dxa"/>
          </w:tcPr>
          <w:p w14:paraId="700E25D2" w14:textId="77777777" w:rsidR="00361513" w:rsidRDefault="00000000">
            <w:pPr>
              <w:pStyle w:val="TableParagraph"/>
              <w:spacing w:before="115"/>
              <w:ind w:left="78" w:right="64"/>
              <w:jc w:val="center"/>
              <w:rPr>
                <w:sz w:val="19"/>
              </w:rPr>
            </w:pPr>
            <w:r>
              <w:rPr>
                <w:sz w:val="19"/>
              </w:rPr>
              <w:t>2a.</w:t>
            </w:r>
          </w:p>
        </w:tc>
        <w:tc>
          <w:tcPr>
            <w:tcW w:w="1555" w:type="dxa"/>
          </w:tcPr>
          <w:p w14:paraId="69CDCFF0" w14:textId="77777777" w:rsidR="00361513" w:rsidRDefault="00000000">
            <w:pPr>
              <w:pStyle w:val="TableParagraph"/>
              <w:spacing w:before="115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</w:tcPr>
          <w:p w14:paraId="17AF24B3" w14:textId="77777777" w:rsidR="00361513" w:rsidRDefault="00000000">
            <w:pPr>
              <w:pStyle w:val="TableParagraph"/>
              <w:spacing w:before="115"/>
              <w:ind w:left="113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ít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nhất</w:t>
            </w:r>
            <w:r>
              <w:rPr>
                <w:spacing w:val="-8"/>
                <w:sz w:val="19"/>
              </w:rPr>
              <w:t xml:space="preserve"> </w:t>
            </w:r>
            <w:r w:rsidRPr="00093C01">
              <w:rPr>
                <w:sz w:val="19"/>
              </w:rPr>
              <w:t xml:space="preserve">bài đăng 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nào</w:t>
            </w:r>
          </w:p>
        </w:tc>
        <w:tc>
          <w:tcPr>
            <w:tcW w:w="233" w:type="dxa"/>
            <w:gridSpan w:val="2"/>
            <w:vMerge/>
            <w:tcBorders>
              <w:top w:val="nil"/>
              <w:bottom w:val="single" w:sz="8" w:space="0" w:color="000000"/>
            </w:tcBorders>
          </w:tcPr>
          <w:p w14:paraId="351F99D4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7BDCB35F" w14:textId="77777777">
        <w:trPr>
          <w:trHeight w:val="457"/>
        </w:trPr>
        <w:tc>
          <w:tcPr>
            <w:tcW w:w="218" w:type="dxa"/>
            <w:vMerge/>
            <w:tcBorders>
              <w:top w:val="nil"/>
              <w:bottom w:val="single" w:sz="8" w:space="0" w:color="000000"/>
            </w:tcBorders>
          </w:tcPr>
          <w:p w14:paraId="4B7B6025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4" w:type="dxa"/>
            <w:gridSpan w:val="2"/>
            <w:tcBorders>
              <w:bottom w:val="single" w:sz="8" w:space="0" w:color="000000"/>
            </w:tcBorders>
            <w:shd w:val="clear" w:color="auto" w:fill="CCFFCC"/>
          </w:tcPr>
          <w:p w14:paraId="5724364B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569" w:type="dxa"/>
            <w:tcBorders>
              <w:bottom w:val="single" w:sz="8" w:space="0" w:color="000000"/>
            </w:tcBorders>
          </w:tcPr>
          <w:p w14:paraId="2343C6B2" w14:textId="77777777" w:rsidR="00361513" w:rsidRDefault="00000000">
            <w:pPr>
              <w:pStyle w:val="TableParagraph"/>
              <w:spacing w:before="115"/>
              <w:ind w:left="78" w:right="64"/>
              <w:jc w:val="center"/>
              <w:rPr>
                <w:sz w:val="19"/>
              </w:rPr>
            </w:pPr>
            <w:r>
              <w:rPr>
                <w:sz w:val="19"/>
              </w:rPr>
              <w:t>4a.</w:t>
            </w:r>
          </w:p>
        </w:tc>
        <w:tc>
          <w:tcPr>
            <w:tcW w:w="1555" w:type="dxa"/>
            <w:tcBorders>
              <w:bottom w:val="single" w:sz="8" w:space="0" w:color="000000"/>
            </w:tcBorders>
          </w:tcPr>
          <w:p w14:paraId="7A2A6045" w14:textId="77777777" w:rsidR="00361513" w:rsidRDefault="00000000">
            <w:pPr>
              <w:pStyle w:val="TableParagraph"/>
              <w:spacing w:before="115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  <w:tcBorders>
              <w:bottom w:val="single" w:sz="8" w:space="0" w:color="000000"/>
            </w:tcBorders>
          </w:tcPr>
          <w:p w14:paraId="46BC2D74" w14:textId="77777777" w:rsidR="00361513" w:rsidRDefault="00000000">
            <w:pPr>
              <w:pStyle w:val="TableParagraph"/>
              <w:spacing w:before="115"/>
              <w:ind w:left="113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ít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nhất</w:t>
            </w:r>
            <w:r>
              <w:rPr>
                <w:spacing w:val="-10"/>
                <w:sz w:val="19"/>
              </w:rPr>
              <w:t xml:space="preserve"> </w:t>
            </w:r>
            <w:r w:rsidRPr="00093C01">
              <w:rPr>
                <w:sz w:val="19"/>
              </w:rPr>
              <w:t>người đăng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nào</w:t>
            </w:r>
          </w:p>
        </w:tc>
        <w:tc>
          <w:tcPr>
            <w:tcW w:w="233" w:type="dxa"/>
            <w:gridSpan w:val="2"/>
            <w:vMerge/>
            <w:tcBorders>
              <w:top w:val="nil"/>
              <w:bottom w:val="single" w:sz="8" w:space="0" w:color="000000"/>
            </w:tcBorders>
          </w:tcPr>
          <w:p w14:paraId="3C2894AE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1BC66F03" w14:textId="77777777">
        <w:trPr>
          <w:trHeight w:val="393"/>
        </w:trPr>
        <w:tc>
          <w:tcPr>
            <w:tcW w:w="1622" w:type="dxa"/>
            <w:gridSpan w:val="3"/>
            <w:tcBorders>
              <w:top w:val="single" w:sz="8" w:space="0" w:color="000000"/>
            </w:tcBorders>
            <w:shd w:val="clear" w:color="auto" w:fill="C5EFE1"/>
          </w:tcPr>
          <w:p w14:paraId="5CDA2D62" w14:textId="77777777" w:rsidR="00361513" w:rsidRDefault="00000000">
            <w:pPr>
              <w:pStyle w:val="TableParagraph"/>
              <w:spacing w:before="115"/>
              <w:ind w:left="98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Hậu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điều</w:t>
            </w:r>
            <w:r>
              <w:rPr>
                <w:b/>
                <w:spacing w:val="-10"/>
                <w:sz w:val="19"/>
              </w:rPr>
              <w:t xml:space="preserve"> </w:t>
            </w:r>
            <w:r>
              <w:rPr>
                <w:b/>
                <w:sz w:val="19"/>
              </w:rPr>
              <w:t>kiện</w:t>
            </w:r>
          </w:p>
        </w:tc>
        <w:tc>
          <w:tcPr>
            <w:tcW w:w="7139" w:type="dxa"/>
            <w:gridSpan w:val="7"/>
            <w:tcBorders>
              <w:top w:val="single" w:sz="8" w:space="0" w:color="000000"/>
            </w:tcBorders>
          </w:tcPr>
          <w:p w14:paraId="390BFBC4" w14:textId="77777777" w:rsidR="00361513" w:rsidRDefault="00000000">
            <w:pPr>
              <w:pStyle w:val="TableParagraph"/>
              <w:spacing w:before="76"/>
              <w:ind w:left="72"/>
              <w:rPr>
                <w:sz w:val="19"/>
              </w:rPr>
            </w:pPr>
            <w:r>
              <w:rPr>
                <w:sz w:val="19"/>
              </w:rPr>
              <w:t>Hiển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danh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sách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tương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ứng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với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cần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tìm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</w:p>
        </w:tc>
      </w:tr>
    </w:tbl>
    <w:p w14:paraId="269D93A4" w14:textId="77777777" w:rsidR="00361513" w:rsidRDefault="00000000">
      <w:pPr>
        <w:pStyle w:val="u4"/>
        <w:spacing w:before="136"/>
        <w:ind w:left="819" w:right="0" w:firstLine="719"/>
        <w:jc w:val="left"/>
      </w:pPr>
      <w:r>
        <w:t>Bảng</w:t>
      </w:r>
      <w:r>
        <w:rPr>
          <w:spacing w:val="-4"/>
        </w:rPr>
        <w:t xml:space="preserve"> </w:t>
      </w:r>
      <w:r>
        <w:t>2-</w:t>
      </w:r>
      <w:r w:rsidRPr="00093C01">
        <w:t>27</w:t>
      </w:r>
      <w:r>
        <w:t>:</w:t>
      </w:r>
      <w:r>
        <w:rPr>
          <w:spacing w:val="-6"/>
        </w:rPr>
        <w:t xml:space="preserve"> </w:t>
      </w:r>
      <w:r>
        <w:t>Đặc</w:t>
      </w:r>
      <w:r>
        <w:rPr>
          <w:spacing w:val="-6"/>
        </w:rPr>
        <w:t xml:space="preserve"> </w:t>
      </w:r>
      <w:r>
        <w:t>tả</w:t>
      </w:r>
      <w:r>
        <w:rPr>
          <w:spacing w:val="-1"/>
        </w:rPr>
        <w:t xml:space="preserve"> </w:t>
      </w:r>
      <w:r>
        <w:t>chức</w:t>
      </w:r>
      <w:r>
        <w:rPr>
          <w:spacing w:val="-1"/>
        </w:rPr>
        <w:t xml:space="preserve"> </w:t>
      </w:r>
      <w:r>
        <w:t>năng</w:t>
      </w:r>
      <w:r>
        <w:rPr>
          <w:spacing w:val="-2"/>
        </w:rPr>
        <w:t xml:space="preserve"> </w:t>
      </w:r>
      <w:r>
        <w:t>“Xem</w:t>
      </w:r>
      <w:r>
        <w:rPr>
          <w:spacing w:val="-1"/>
        </w:rPr>
        <w:t xml:space="preserve"> </w:t>
      </w:r>
      <w:r>
        <w:t>lịch</w:t>
      </w:r>
      <w:r>
        <w:rPr>
          <w:spacing w:val="-2"/>
        </w:rPr>
        <w:t xml:space="preserve"> </w:t>
      </w:r>
      <w:r>
        <w:t>sử</w:t>
      </w:r>
      <w:r>
        <w:rPr>
          <w:spacing w:val="-6"/>
        </w:rPr>
        <w:t xml:space="preserve"> </w:t>
      </w:r>
      <w:r w:rsidRPr="00093C01">
        <w:t>bài đăng</w:t>
      </w:r>
      <w:r>
        <w:rPr>
          <w:spacing w:val="-6"/>
        </w:rPr>
        <w:t xml:space="preserve"> </w:t>
      </w:r>
      <w:r>
        <w:t>”</w:t>
      </w:r>
    </w:p>
    <w:p w14:paraId="0635D459" w14:textId="77777777" w:rsidR="00361513" w:rsidRDefault="00361513">
      <w:pPr>
        <w:pStyle w:val="ThnVnban"/>
        <w:spacing w:before="7"/>
        <w:rPr>
          <w:b/>
          <w:sz w:val="25"/>
        </w:rPr>
      </w:pPr>
    </w:p>
    <w:p w14:paraId="5A1FFEAC" w14:textId="77777777" w:rsidR="00361513" w:rsidRDefault="00361513">
      <w:pPr>
        <w:rPr>
          <w:sz w:val="2"/>
          <w:szCs w:val="2"/>
        </w:rPr>
        <w:sectPr w:rsidR="00361513" w:rsidSect="002F61B4">
          <w:pgSz w:w="12240" w:h="15840"/>
          <w:pgMar w:top="1420" w:right="1300" w:bottom="1020" w:left="1480" w:header="0" w:footer="758" w:gutter="0"/>
          <w:cols w:space="720"/>
        </w:sectPr>
      </w:pPr>
    </w:p>
    <w:p w14:paraId="1879E9FF" w14:textId="77777777" w:rsidR="00361513" w:rsidRDefault="00000000">
      <w:pPr>
        <w:pStyle w:val="u3"/>
        <w:numPr>
          <w:ilvl w:val="2"/>
          <w:numId w:val="4"/>
        </w:numPr>
        <w:tabs>
          <w:tab w:val="left" w:pos="1041"/>
        </w:tabs>
        <w:spacing w:before="123"/>
        <w:ind w:hanging="721"/>
      </w:pPr>
      <w:bookmarkStart w:id="65" w:name="_bookmark84"/>
      <w:bookmarkEnd w:id="65"/>
      <w:r>
        <w:lastRenderedPageBreak/>
        <w:t>Sử</w:t>
      </w:r>
      <w:r>
        <w:rPr>
          <w:spacing w:val="-7"/>
        </w:rPr>
        <w:t xml:space="preserve"> </w:t>
      </w:r>
      <w:r>
        <w:t>dụng</w:t>
      </w:r>
      <w:r>
        <w:rPr>
          <w:spacing w:val="-6"/>
        </w:rPr>
        <w:t xml:space="preserve"> </w:t>
      </w:r>
      <w:r>
        <w:t>chức</w:t>
      </w:r>
      <w:r>
        <w:rPr>
          <w:spacing w:val="-8"/>
        </w:rPr>
        <w:t xml:space="preserve"> </w:t>
      </w:r>
      <w:r>
        <w:t>năng</w:t>
      </w:r>
      <w:r>
        <w:rPr>
          <w:spacing w:val="-6"/>
        </w:rPr>
        <w:t xml:space="preserve"> </w:t>
      </w:r>
      <w:r>
        <w:t>hệ</w:t>
      </w:r>
      <w:r>
        <w:rPr>
          <w:spacing w:val="-8"/>
        </w:rPr>
        <w:t xml:space="preserve"> </w:t>
      </w:r>
      <w:r>
        <w:t>thống</w:t>
      </w:r>
      <w:r>
        <w:rPr>
          <w:spacing w:val="-8"/>
        </w:rPr>
        <w:t xml:space="preserve"> </w:t>
      </w:r>
      <w:r>
        <w:t>của</w:t>
      </w:r>
      <w:r>
        <w:rPr>
          <w:spacing w:val="-5"/>
        </w:rPr>
        <w:t xml:space="preserve"> </w:t>
      </w:r>
      <w:r w:rsidRPr="00093C01">
        <w:t xml:space="preserve">sinh </w:t>
      </w:r>
      <w:r>
        <w:t>viên</w:t>
      </w:r>
    </w:p>
    <w:p w14:paraId="1812A97D" w14:textId="77777777" w:rsidR="00361513" w:rsidRDefault="00000000">
      <w:pPr>
        <w:pStyle w:val="ThnVnban"/>
        <w:spacing w:before="176" w:line="288" w:lineRule="auto"/>
        <w:ind w:left="320" w:right="495"/>
        <w:jc w:val="both"/>
      </w:pP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này là tập hợp các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cases</w:t>
      </w:r>
      <w:proofErr w:type="spellEnd"/>
      <w:r>
        <w:t xml:space="preserve">: “Xem thông tin </w:t>
      </w:r>
      <w:r w:rsidRPr="00093C01">
        <w:t>tuyển dụng</w:t>
      </w:r>
      <w:r>
        <w:t xml:space="preserve">”, “Đăng ký </w:t>
      </w:r>
      <w:r w:rsidRPr="00093C01">
        <w:t>ứng tuyển</w:t>
      </w:r>
      <w:r>
        <w:t>”,</w:t>
      </w:r>
      <w:r>
        <w:rPr>
          <w:spacing w:val="1"/>
        </w:rPr>
        <w:t xml:space="preserve"> </w:t>
      </w:r>
      <w:r>
        <w:t>“Tham</w:t>
      </w:r>
      <w:r>
        <w:rPr>
          <w:spacing w:val="-6"/>
        </w:rPr>
        <w:t xml:space="preserve"> </w:t>
      </w:r>
      <w:r>
        <w:t>gia</w:t>
      </w:r>
      <w:r>
        <w:rPr>
          <w:spacing w:val="-7"/>
        </w:rPr>
        <w:t xml:space="preserve"> </w:t>
      </w:r>
      <w:r>
        <w:t>bình</w:t>
      </w:r>
      <w:r>
        <w:rPr>
          <w:spacing w:val="-5"/>
        </w:rPr>
        <w:t xml:space="preserve"> </w:t>
      </w:r>
      <w:r>
        <w:t>luận</w:t>
      </w:r>
      <w:r>
        <w:rPr>
          <w:spacing w:val="-7"/>
        </w:rPr>
        <w:t xml:space="preserve"> </w:t>
      </w:r>
      <w:r>
        <w:t>về</w:t>
      </w:r>
      <w:r>
        <w:rPr>
          <w:spacing w:val="-7"/>
        </w:rPr>
        <w:t xml:space="preserve"> </w:t>
      </w:r>
      <w:r>
        <w:t>bài</w:t>
      </w:r>
      <w:r>
        <w:rPr>
          <w:spacing w:val="-5"/>
        </w:rPr>
        <w:t xml:space="preserve"> </w:t>
      </w:r>
      <w:r w:rsidRPr="00093C01">
        <w:t>tuyển dụng</w:t>
      </w:r>
      <w:r>
        <w:t>”,</w:t>
      </w:r>
      <w:r>
        <w:rPr>
          <w:spacing w:val="-1"/>
        </w:rPr>
        <w:t xml:space="preserve"> </w:t>
      </w:r>
      <w:r>
        <w:t>“Trả</w:t>
      </w:r>
      <w:r>
        <w:rPr>
          <w:spacing w:val="-7"/>
        </w:rPr>
        <w:t xml:space="preserve"> </w:t>
      </w:r>
      <w:r>
        <w:t>lời</w:t>
      </w:r>
      <w:r>
        <w:rPr>
          <w:spacing w:val="-4"/>
        </w:rPr>
        <w:t xml:space="preserve"> </w:t>
      </w:r>
      <w:r>
        <w:t>các</w:t>
      </w:r>
      <w:r>
        <w:rPr>
          <w:spacing w:val="-7"/>
        </w:rPr>
        <w:t xml:space="preserve"> </w:t>
      </w:r>
      <w:r>
        <w:t>câu</w:t>
      </w:r>
      <w:r>
        <w:rPr>
          <w:spacing w:val="-4"/>
        </w:rPr>
        <w:t xml:space="preserve"> </w:t>
      </w:r>
      <w:r>
        <w:t>hỏi</w:t>
      </w:r>
      <w:r>
        <w:rPr>
          <w:spacing w:val="-5"/>
        </w:rPr>
        <w:t xml:space="preserve"> </w:t>
      </w:r>
      <w:r>
        <w:t>trong</w:t>
      </w:r>
      <w:r>
        <w:rPr>
          <w:spacing w:val="-6"/>
        </w:rPr>
        <w:t xml:space="preserve"> </w:t>
      </w:r>
      <w:r>
        <w:t>các</w:t>
      </w:r>
      <w:r>
        <w:rPr>
          <w:spacing w:val="-7"/>
        </w:rPr>
        <w:t xml:space="preserve"> </w:t>
      </w:r>
      <w:r>
        <w:t>bài</w:t>
      </w:r>
      <w:r>
        <w:rPr>
          <w:spacing w:val="-5"/>
        </w:rPr>
        <w:t xml:space="preserve"> </w:t>
      </w:r>
      <w:r w:rsidRPr="00093C01">
        <w:rPr>
          <w:spacing w:val="-5"/>
        </w:rPr>
        <w:t>tuyển dụng</w:t>
      </w:r>
      <w:r>
        <w:rPr>
          <w:spacing w:val="-58"/>
        </w:rPr>
        <w:t xml:space="preserve"> </w:t>
      </w:r>
      <w:r>
        <w:t>”.</w:t>
      </w:r>
    </w:p>
    <w:tbl>
      <w:tblPr>
        <w:tblW w:w="8758" w:type="dxa"/>
        <w:tblInd w:w="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8"/>
        <w:gridCol w:w="1388"/>
        <w:gridCol w:w="585"/>
        <w:gridCol w:w="1555"/>
        <w:gridCol w:w="437"/>
        <w:gridCol w:w="2206"/>
        <w:gridCol w:w="2139"/>
        <w:gridCol w:w="230"/>
      </w:tblGrid>
      <w:tr w:rsidR="00361513" w14:paraId="76F5BDEB" w14:textId="77777777">
        <w:trPr>
          <w:trHeight w:val="597"/>
        </w:trPr>
        <w:tc>
          <w:tcPr>
            <w:tcW w:w="1606" w:type="dxa"/>
            <w:gridSpan w:val="2"/>
            <w:shd w:val="clear" w:color="auto" w:fill="C5EFE1"/>
          </w:tcPr>
          <w:p w14:paraId="1EFCEFB0" w14:textId="77777777" w:rsidR="00361513" w:rsidRDefault="00000000">
            <w:pPr>
              <w:pStyle w:val="TableParagraph"/>
              <w:spacing w:before="117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Mã</w:t>
            </w:r>
            <w:r>
              <w:rPr>
                <w:b/>
                <w:spacing w:val="-7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Use</w:t>
            </w:r>
            <w:proofErr w:type="spellEnd"/>
            <w:r>
              <w:rPr>
                <w:b/>
                <w:spacing w:val="-6"/>
                <w:sz w:val="18"/>
              </w:rPr>
              <w:t xml:space="preserve"> </w:t>
            </w:r>
            <w:proofErr w:type="spellStart"/>
            <w:r>
              <w:rPr>
                <w:b/>
                <w:sz w:val="18"/>
              </w:rPr>
              <w:t>case</w:t>
            </w:r>
            <w:proofErr w:type="spellEnd"/>
          </w:p>
        </w:tc>
        <w:tc>
          <w:tcPr>
            <w:tcW w:w="2577" w:type="dxa"/>
            <w:gridSpan w:val="3"/>
          </w:tcPr>
          <w:p w14:paraId="6883ED28" w14:textId="77777777" w:rsidR="00361513" w:rsidRDefault="00000000">
            <w:pPr>
              <w:pStyle w:val="TableParagraph"/>
              <w:spacing w:before="79"/>
              <w:ind w:left="88"/>
              <w:rPr>
                <w:sz w:val="19"/>
              </w:rPr>
            </w:pPr>
            <w:r>
              <w:rPr>
                <w:sz w:val="19"/>
              </w:rPr>
              <w:t>UC01</w:t>
            </w:r>
            <w:r>
              <w:rPr>
                <w:sz w:val="19"/>
                <w:lang w:val="en-US"/>
              </w:rPr>
              <w:t>2</w:t>
            </w:r>
          </w:p>
        </w:tc>
        <w:tc>
          <w:tcPr>
            <w:tcW w:w="2206" w:type="dxa"/>
          </w:tcPr>
          <w:p w14:paraId="282DF68B" w14:textId="77777777" w:rsidR="00361513" w:rsidRDefault="00000000">
            <w:pPr>
              <w:pStyle w:val="TableParagraph"/>
              <w:spacing w:before="117"/>
              <w:ind w:left="101"/>
              <w:rPr>
                <w:b/>
                <w:sz w:val="19"/>
              </w:rPr>
            </w:pPr>
            <w:r>
              <w:rPr>
                <w:b/>
                <w:sz w:val="19"/>
              </w:rPr>
              <w:t>Tên</w:t>
            </w:r>
            <w:r>
              <w:rPr>
                <w:b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Use</w:t>
            </w:r>
            <w:proofErr w:type="spellEnd"/>
            <w:r>
              <w:rPr>
                <w:b/>
                <w:spacing w:val="-7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case</w:t>
            </w:r>
            <w:proofErr w:type="spellEnd"/>
          </w:p>
        </w:tc>
        <w:tc>
          <w:tcPr>
            <w:tcW w:w="2369" w:type="dxa"/>
            <w:gridSpan w:val="2"/>
          </w:tcPr>
          <w:p w14:paraId="0657F244" w14:textId="77777777" w:rsidR="00361513" w:rsidRDefault="00000000">
            <w:pPr>
              <w:pStyle w:val="TableParagraph"/>
              <w:spacing w:before="77"/>
              <w:ind w:left="115"/>
              <w:rPr>
                <w:sz w:val="19"/>
              </w:rPr>
            </w:pPr>
            <w:r>
              <w:rPr>
                <w:w w:val="95"/>
                <w:sz w:val="19"/>
              </w:rPr>
              <w:t>Sử</w:t>
            </w:r>
            <w:r>
              <w:rPr>
                <w:spacing w:val="6"/>
                <w:w w:val="95"/>
                <w:sz w:val="19"/>
              </w:rPr>
              <w:t xml:space="preserve"> </w:t>
            </w:r>
            <w:r>
              <w:rPr>
                <w:w w:val="95"/>
                <w:sz w:val="19"/>
              </w:rPr>
              <w:t>dụng</w:t>
            </w:r>
            <w:r>
              <w:rPr>
                <w:spacing w:val="10"/>
                <w:w w:val="95"/>
                <w:sz w:val="19"/>
              </w:rPr>
              <w:t xml:space="preserve"> </w:t>
            </w:r>
            <w:r>
              <w:rPr>
                <w:w w:val="95"/>
                <w:sz w:val="19"/>
              </w:rPr>
              <w:t>chức</w:t>
            </w:r>
            <w:r>
              <w:rPr>
                <w:spacing w:val="5"/>
                <w:w w:val="95"/>
                <w:sz w:val="19"/>
              </w:rPr>
              <w:t xml:space="preserve"> </w:t>
            </w:r>
            <w:r>
              <w:rPr>
                <w:w w:val="95"/>
                <w:sz w:val="19"/>
              </w:rPr>
              <w:t>năng</w:t>
            </w:r>
            <w:r>
              <w:rPr>
                <w:spacing w:val="5"/>
                <w:w w:val="95"/>
                <w:sz w:val="19"/>
              </w:rPr>
              <w:t xml:space="preserve"> </w:t>
            </w:r>
            <w:r>
              <w:rPr>
                <w:w w:val="95"/>
                <w:sz w:val="19"/>
              </w:rPr>
              <w:t>hệ</w:t>
            </w:r>
            <w:r>
              <w:rPr>
                <w:spacing w:val="7"/>
                <w:w w:val="95"/>
                <w:sz w:val="19"/>
              </w:rPr>
              <w:t xml:space="preserve"> </w:t>
            </w:r>
            <w:r>
              <w:rPr>
                <w:w w:val="95"/>
                <w:sz w:val="19"/>
              </w:rPr>
              <w:t>thống</w:t>
            </w:r>
            <w:r>
              <w:rPr>
                <w:spacing w:val="-42"/>
                <w:w w:val="95"/>
                <w:sz w:val="19"/>
              </w:rPr>
              <w:t xml:space="preserve"> </w:t>
            </w:r>
            <w:r>
              <w:rPr>
                <w:sz w:val="19"/>
              </w:rPr>
              <w:t>của</w:t>
            </w:r>
            <w:r>
              <w:rPr>
                <w:spacing w:val="-2"/>
                <w:sz w:val="19"/>
              </w:rPr>
              <w:t xml:space="preserve"> </w:t>
            </w:r>
            <w:r w:rsidRPr="00093C01">
              <w:rPr>
                <w:sz w:val="19"/>
              </w:rPr>
              <w:t xml:space="preserve">sinh </w:t>
            </w:r>
            <w:r>
              <w:rPr>
                <w:sz w:val="19"/>
              </w:rPr>
              <w:t>viên</w:t>
            </w:r>
          </w:p>
        </w:tc>
      </w:tr>
      <w:tr w:rsidR="00361513" w14:paraId="7E4B165E" w14:textId="77777777">
        <w:trPr>
          <w:trHeight w:val="386"/>
        </w:trPr>
        <w:tc>
          <w:tcPr>
            <w:tcW w:w="1606" w:type="dxa"/>
            <w:gridSpan w:val="2"/>
            <w:shd w:val="clear" w:color="auto" w:fill="C5EFE1"/>
          </w:tcPr>
          <w:p w14:paraId="4C83C872" w14:textId="77777777" w:rsidR="00361513" w:rsidRDefault="00000000">
            <w:pPr>
              <w:pStyle w:val="TableParagraph"/>
              <w:spacing w:before="115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Tác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nhân</w:t>
            </w:r>
          </w:p>
        </w:tc>
        <w:tc>
          <w:tcPr>
            <w:tcW w:w="7152" w:type="dxa"/>
            <w:gridSpan w:val="6"/>
          </w:tcPr>
          <w:p w14:paraId="76ADA2CA" w14:textId="77777777" w:rsidR="00361513" w:rsidRDefault="00000000">
            <w:pPr>
              <w:pStyle w:val="TableParagraph"/>
              <w:spacing w:before="77"/>
              <w:ind w:left="88"/>
              <w:rPr>
                <w:sz w:val="19"/>
              </w:rPr>
            </w:pPr>
            <w:r>
              <w:rPr>
                <w:sz w:val="19"/>
                <w:lang w:val="en-US"/>
              </w:rPr>
              <w:t xml:space="preserve">Sinh </w:t>
            </w:r>
            <w:r>
              <w:rPr>
                <w:sz w:val="19"/>
              </w:rPr>
              <w:t>viên</w:t>
            </w:r>
          </w:p>
        </w:tc>
      </w:tr>
      <w:tr w:rsidR="00361513" w14:paraId="794C6075" w14:textId="77777777">
        <w:trPr>
          <w:trHeight w:val="670"/>
        </w:trPr>
        <w:tc>
          <w:tcPr>
            <w:tcW w:w="1606" w:type="dxa"/>
            <w:gridSpan w:val="2"/>
            <w:shd w:val="clear" w:color="auto" w:fill="C5EFE1"/>
          </w:tcPr>
          <w:p w14:paraId="21A5FF13" w14:textId="77777777" w:rsidR="00361513" w:rsidRDefault="00000000">
            <w:pPr>
              <w:pStyle w:val="TableParagraph"/>
              <w:spacing w:before="117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Mô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tả</w:t>
            </w:r>
          </w:p>
        </w:tc>
        <w:tc>
          <w:tcPr>
            <w:tcW w:w="7152" w:type="dxa"/>
            <w:gridSpan w:val="6"/>
          </w:tcPr>
          <w:p w14:paraId="7837372B" w14:textId="77777777" w:rsidR="00361513" w:rsidRDefault="00000000">
            <w:pPr>
              <w:pStyle w:val="TableParagraph"/>
              <w:spacing w:before="77"/>
              <w:ind w:left="88" w:right="76"/>
              <w:jc w:val="both"/>
              <w:rPr>
                <w:sz w:val="19"/>
              </w:rPr>
            </w:pPr>
            <w:r>
              <w:rPr>
                <w:spacing w:val="-1"/>
                <w:sz w:val="19"/>
              </w:rPr>
              <w:t>Thực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hiện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tác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vụ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như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Đăng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thống;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Tìm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  <w:r>
              <w:rPr>
                <w:spacing w:val="-9"/>
                <w:sz w:val="19"/>
              </w:rPr>
              <w:t xml:space="preserve"> </w:t>
            </w:r>
            <w:r w:rsidRPr="00093C01">
              <w:rPr>
                <w:sz w:val="19"/>
              </w:rPr>
              <w:t>bài tuyển dụng</w:t>
            </w:r>
            <w:r>
              <w:rPr>
                <w:sz w:val="19"/>
              </w:rPr>
              <w:t>;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Xem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7"/>
                <w:sz w:val="19"/>
              </w:rPr>
              <w:t xml:space="preserve"> </w:t>
            </w:r>
            <w:r w:rsidRPr="00093C01">
              <w:rPr>
                <w:sz w:val="19"/>
              </w:rPr>
              <w:t>tuyển dụng</w:t>
            </w:r>
            <w:r>
              <w:rPr>
                <w:sz w:val="19"/>
              </w:rPr>
              <w:t>;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 xml:space="preserve">Đăng ký </w:t>
            </w:r>
            <w:r w:rsidRPr="00093C01">
              <w:rPr>
                <w:sz w:val="19"/>
              </w:rPr>
              <w:t>ứng tuyển</w:t>
            </w:r>
            <w:r>
              <w:rPr>
                <w:sz w:val="19"/>
              </w:rPr>
              <w:t>;</w:t>
            </w:r>
            <w:r w:rsidRPr="00093C01">
              <w:rPr>
                <w:sz w:val="19"/>
              </w:rPr>
              <w:t xml:space="preserve"> </w:t>
            </w:r>
            <w:r>
              <w:rPr>
                <w:sz w:val="19"/>
              </w:rPr>
              <w:t>Tham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gia</w:t>
            </w:r>
            <w:r w:rsidRPr="00093C01">
              <w:rPr>
                <w:sz w:val="19"/>
              </w:rPr>
              <w:t xml:space="preserve"> </w:t>
            </w:r>
            <w:r w:rsidRPr="00093C01">
              <w:rPr>
                <w:spacing w:val="-2"/>
                <w:sz w:val="19"/>
              </w:rPr>
              <w:t xml:space="preserve">bình </w:t>
            </w:r>
            <w:r>
              <w:rPr>
                <w:sz w:val="19"/>
              </w:rPr>
              <w:t>luận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về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1"/>
                <w:sz w:val="19"/>
              </w:rPr>
              <w:t xml:space="preserve"> </w:t>
            </w:r>
            <w:r w:rsidRPr="00093C01">
              <w:rPr>
                <w:spacing w:val="-1"/>
                <w:sz w:val="19"/>
              </w:rPr>
              <w:t>tuyển dụng</w:t>
            </w:r>
            <w:r>
              <w:rPr>
                <w:sz w:val="19"/>
              </w:rPr>
              <w:t>.</w:t>
            </w:r>
          </w:p>
        </w:tc>
      </w:tr>
      <w:tr w:rsidR="00361513" w14:paraId="3BF935EB" w14:textId="77777777">
        <w:trPr>
          <w:trHeight w:val="1468"/>
        </w:trPr>
        <w:tc>
          <w:tcPr>
            <w:tcW w:w="1606" w:type="dxa"/>
            <w:gridSpan w:val="2"/>
            <w:shd w:val="clear" w:color="auto" w:fill="C5EFE1"/>
          </w:tcPr>
          <w:p w14:paraId="021D61D1" w14:textId="77777777" w:rsidR="00361513" w:rsidRDefault="00000000">
            <w:pPr>
              <w:pStyle w:val="TableParagraph"/>
              <w:spacing w:before="115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Sự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kích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hoạt</w:t>
            </w:r>
          </w:p>
        </w:tc>
        <w:tc>
          <w:tcPr>
            <w:tcW w:w="7152" w:type="dxa"/>
            <w:gridSpan w:val="6"/>
          </w:tcPr>
          <w:p w14:paraId="3C3E4566" w14:textId="77777777" w:rsidR="00361513" w:rsidRDefault="00000000">
            <w:pPr>
              <w:pStyle w:val="TableParagraph"/>
              <w:spacing w:before="74"/>
              <w:ind w:left="88" w:right="79"/>
              <w:jc w:val="both"/>
              <w:rPr>
                <w:sz w:val="19"/>
              </w:rPr>
            </w:pPr>
            <w:proofErr w:type="spellStart"/>
            <w:r>
              <w:rPr>
                <w:sz w:val="19"/>
              </w:rPr>
              <w:t>Click</w:t>
            </w:r>
            <w:proofErr w:type="spellEnd"/>
            <w:r>
              <w:rPr>
                <w:sz w:val="19"/>
              </w:rPr>
              <w:t xml:space="preserve"> nút “</w:t>
            </w:r>
            <w:proofErr w:type="spellStart"/>
            <w:r>
              <w:rPr>
                <w:sz w:val="19"/>
              </w:rPr>
              <w:t>Login</w:t>
            </w:r>
            <w:proofErr w:type="spellEnd"/>
            <w:r>
              <w:rPr>
                <w:sz w:val="19"/>
              </w:rPr>
              <w:t>”, “</w:t>
            </w:r>
            <w:proofErr w:type="spellStart"/>
            <w:r>
              <w:rPr>
                <w:sz w:val="19"/>
              </w:rPr>
              <w:t>Search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icon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button</w:t>
            </w:r>
            <w:proofErr w:type="spellEnd"/>
            <w:r>
              <w:rPr>
                <w:sz w:val="19"/>
              </w:rPr>
              <w:t>”, liên kết “</w:t>
            </w:r>
            <w:proofErr w:type="spellStart"/>
            <w:r>
              <w:rPr>
                <w:sz w:val="19"/>
              </w:rPr>
              <w:t>Forgot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password</w:t>
            </w:r>
            <w:proofErr w:type="spellEnd"/>
            <w:r>
              <w:rPr>
                <w:sz w:val="19"/>
              </w:rPr>
              <w:t xml:space="preserve">”, </w:t>
            </w:r>
            <w:proofErr w:type="spellStart"/>
            <w:r>
              <w:rPr>
                <w:sz w:val="19"/>
              </w:rPr>
              <w:t>nút“Send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Password</w:t>
            </w:r>
            <w:proofErr w:type="spellEnd"/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Reset</w:t>
            </w:r>
            <w:proofErr w:type="spellEnd"/>
            <w:r>
              <w:rPr>
                <w:sz w:val="19"/>
              </w:rPr>
              <w:t>”, liên kết “</w:t>
            </w:r>
            <w:proofErr w:type="spellStart"/>
            <w:r>
              <w:rPr>
                <w:sz w:val="19"/>
              </w:rPr>
              <w:t>Change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Pasword</w:t>
            </w:r>
            <w:proofErr w:type="spellEnd"/>
            <w:r>
              <w:rPr>
                <w:sz w:val="19"/>
              </w:rPr>
              <w:t>”, nút “</w:t>
            </w:r>
            <w:proofErr w:type="spellStart"/>
            <w:r>
              <w:rPr>
                <w:sz w:val="19"/>
              </w:rPr>
              <w:t>Update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Password</w:t>
            </w:r>
            <w:proofErr w:type="spellEnd"/>
            <w:r>
              <w:rPr>
                <w:sz w:val="19"/>
              </w:rPr>
              <w:t>”, liên kết “</w:t>
            </w:r>
            <w:proofErr w:type="spellStart"/>
            <w:r>
              <w:rPr>
                <w:sz w:val="19"/>
              </w:rPr>
              <w:t>My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profile</w:t>
            </w:r>
            <w:proofErr w:type="spellEnd"/>
            <w:r>
              <w:rPr>
                <w:sz w:val="19"/>
              </w:rPr>
              <w:t>”, nút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“</w:t>
            </w:r>
            <w:proofErr w:type="spellStart"/>
            <w:r>
              <w:rPr>
                <w:sz w:val="19"/>
              </w:rPr>
              <w:t>Update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Profile</w:t>
            </w:r>
            <w:proofErr w:type="spellEnd"/>
            <w:r>
              <w:rPr>
                <w:sz w:val="19"/>
              </w:rPr>
              <w:t>” tương ứng với các sự kiện Đăng nhập, Tìm kiếm,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Yêu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Thiết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lập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lại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khẩu,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Xác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nhận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Thiết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lập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lại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khẩu,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Yêu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thay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đổi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khẩu,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Xác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nhận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Thay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đổi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mật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khẩu,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Xem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cá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nhân,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Xác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nhận</w:t>
            </w:r>
            <w:r>
              <w:rPr>
                <w:spacing w:val="36"/>
                <w:sz w:val="19"/>
              </w:rPr>
              <w:t xml:space="preserve"> </w:t>
            </w:r>
            <w:r>
              <w:rPr>
                <w:sz w:val="19"/>
              </w:rPr>
              <w:t>Cập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nhật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cá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nhân,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Xem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danh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sách</w:t>
            </w:r>
            <w:r>
              <w:rPr>
                <w:spacing w:val="-2"/>
                <w:sz w:val="19"/>
              </w:rPr>
              <w:t xml:space="preserve"> </w:t>
            </w:r>
            <w:r w:rsidRPr="00093C01">
              <w:rPr>
                <w:spacing w:val="-2"/>
                <w:sz w:val="19"/>
              </w:rPr>
              <w:t>đã ứng tuyền.</w:t>
            </w:r>
          </w:p>
        </w:tc>
      </w:tr>
      <w:tr w:rsidR="00361513" w14:paraId="4BD298FB" w14:textId="77777777">
        <w:trPr>
          <w:trHeight w:val="385"/>
        </w:trPr>
        <w:tc>
          <w:tcPr>
            <w:tcW w:w="1606" w:type="dxa"/>
            <w:gridSpan w:val="2"/>
            <w:shd w:val="clear" w:color="auto" w:fill="C5EFE1"/>
          </w:tcPr>
          <w:p w14:paraId="62965D5F" w14:textId="77777777" w:rsidR="00361513" w:rsidRDefault="00000000">
            <w:pPr>
              <w:pStyle w:val="TableParagraph"/>
              <w:spacing w:before="117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Tiền</w:t>
            </w:r>
            <w:r>
              <w:rPr>
                <w:b/>
                <w:spacing w:val="-9"/>
                <w:sz w:val="18"/>
              </w:rPr>
              <w:t xml:space="preserve"> </w:t>
            </w:r>
            <w:r>
              <w:rPr>
                <w:b/>
                <w:sz w:val="18"/>
              </w:rPr>
              <w:t>điều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kiện</w:t>
            </w:r>
          </w:p>
        </w:tc>
        <w:tc>
          <w:tcPr>
            <w:tcW w:w="7152" w:type="dxa"/>
            <w:gridSpan w:val="6"/>
          </w:tcPr>
          <w:p w14:paraId="3D890005" w14:textId="77777777" w:rsidR="00361513" w:rsidRDefault="00000000">
            <w:pPr>
              <w:pStyle w:val="TableParagraph"/>
              <w:spacing w:before="79"/>
              <w:ind w:left="88"/>
              <w:rPr>
                <w:sz w:val="19"/>
              </w:rPr>
            </w:pPr>
            <w:r>
              <w:rPr>
                <w:sz w:val="19"/>
              </w:rPr>
              <w:t>Đăng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nhập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thành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công</w:t>
            </w:r>
          </w:p>
        </w:tc>
      </w:tr>
      <w:tr w:rsidR="00361513" w14:paraId="44C33B61" w14:textId="77777777">
        <w:trPr>
          <w:trHeight w:val="2997"/>
        </w:trPr>
        <w:tc>
          <w:tcPr>
            <w:tcW w:w="8758" w:type="dxa"/>
            <w:gridSpan w:val="8"/>
            <w:tcBorders>
              <w:bottom w:val="nil"/>
            </w:tcBorders>
          </w:tcPr>
          <w:p w14:paraId="6943B4DD" w14:textId="77777777" w:rsidR="00361513" w:rsidRDefault="00361513">
            <w:pPr>
              <w:pStyle w:val="TableParagraph"/>
              <w:spacing w:before="6"/>
              <w:rPr>
                <w:sz w:val="18"/>
              </w:rPr>
            </w:pPr>
          </w:p>
          <w:p w14:paraId="657E80C3" w14:textId="77777777" w:rsidR="00361513" w:rsidRDefault="00000000">
            <w:pPr>
              <w:pStyle w:val="TableParagraph"/>
              <w:spacing w:line="482" w:lineRule="auto"/>
              <w:ind w:left="112" w:right="2590"/>
              <w:rPr>
                <w:b/>
                <w:sz w:val="19"/>
              </w:rPr>
            </w:pPr>
            <w:r>
              <w:rPr>
                <w:b/>
                <w:sz w:val="19"/>
                <w:u w:val="single"/>
              </w:rPr>
              <w:t>Đăng</w:t>
            </w:r>
            <w:r>
              <w:rPr>
                <w:b/>
                <w:spacing w:val="-4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nhập,</w:t>
            </w:r>
            <w:r>
              <w:rPr>
                <w:b/>
                <w:spacing w:val="-8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Thay</w:t>
            </w:r>
            <w:r>
              <w:rPr>
                <w:b/>
                <w:spacing w:val="-6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đổi</w:t>
            </w:r>
            <w:r>
              <w:rPr>
                <w:b/>
                <w:spacing w:val="-6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mật</w:t>
            </w:r>
            <w:r>
              <w:rPr>
                <w:b/>
                <w:spacing w:val="-7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khẩu,</w:t>
            </w:r>
            <w:r>
              <w:rPr>
                <w:b/>
                <w:spacing w:val="-7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Thiết</w:t>
            </w:r>
            <w:r>
              <w:rPr>
                <w:b/>
                <w:spacing w:val="-5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lập</w:t>
            </w:r>
            <w:r>
              <w:rPr>
                <w:b/>
                <w:spacing w:val="-7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lại</w:t>
            </w:r>
            <w:r>
              <w:rPr>
                <w:b/>
                <w:spacing w:val="-9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mật</w:t>
            </w:r>
            <w:r>
              <w:rPr>
                <w:b/>
                <w:spacing w:val="-8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khẩu:</w:t>
            </w:r>
            <w:r>
              <w:rPr>
                <w:b/>
                <w:spacing w:val="-7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UC001-002-003</w:t>
            </w:r>
            <w:r>
              <w:rPr>
                <w:b/>
                <w:spacing w:val="-44"/>
                <w:sz w:val="19"/>
              </w:rPr>
              <w:t xml:space="preserve"> </w:t>
            </w:r>
            <w:r>
              <w:rPr>
                <w:b/>
                <w:sz w:val="19"/>
                <w:u w:val="single"/>
              </w:rPr>
              <w:t>Cập</w:t>
            </w:r>
            <w:r>
              <w:rPr>
                <w:b/>
                <w:spacing w:val="-1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nhật</w:t>
            </w:r>
            <w:r>
              <w:rPr>
                <w:b/>
                <w:spacing w:val="-1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thông</w:t>
            </w:r>
            <w:r>
              <w:rPr>
                <w:b/>
                <w:spacing w:val="1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tin</w:t>
            </w:r>
            <w:r>
              <w:rPr>
                <w:b/>
                <w:spacing w:val="-1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cá</w:t>
            </w:r>
            <w:r>
              <w:rPr>
                <w:b/>
                <w:spacing w:val="1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nhân:</w:t>
            </w:r>
            <w:r>
              <w:rPr>
                <w:b/>
                <w:spacing w:val="-3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UC006</w:t>
            </w:r>
          </w:p>
          <w:p w14:paraId="411EAA0F" w14:textId="77777777" w:rsidR="00361513" w:rsidRPr="00093C01" w:rsidRDefault="00000000">
            <w:pPr>
              <w:pStyle w:val="TableParagraph"/>
              <w:spacing w:line="482" w:lineRule="auto"/>
              <w:ind w:left="112" w:right="5434"/>
              <w:rPr>
                <w:b/>
                <w:sz w:val="19"/>
              </w:rPr>
            </w:pPr>
            <w:r>
              <w:rPr>
                <w:b/>
                <w:sz w:val="19"/>
                <w:u w:val="single"/>
              </w:rPr>
              <w:t>Tìm</w:t>
            </w:r>
            <w:r>
              <w:rPr>
                <w:b/>
                <w:spacing w:val="-6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kiếm</w:t>
            </w:r>
            <w:r>
              <w:rPr>
                <w:b/>
                <w:spacing w:val="-8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khóa</w:t>
            </w:r>
            <w:r>
              <w:rPr>
                <w:b/>
                <w:spacing w:val="-7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học</w:t>
            </w:r>
            <w:r>
              <w:rPr>
                <w:b/>
                <w:spacing w:val="-8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(S</w:t>
            </w:r>
            <w:r>
              <w:rPr>
                <w:b/>
                <w:spacing w:val="-8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-</w:t>
            </w:r>
            <w:r>
              <w:rPr>
                <w:b/>
                <w:spacing w:val="-9"/>
                <w:sz w:val="19"/>
                <w:u w:val="single"/>
              </w:rPr>
              <w:t xml:space="preserve"> </w:t>
            </w:r>
            <w:proofErr w:type="spellStart"/>
            <w:r>
              <w:rPr>
                <w:b/>
                <w:sz w:val="19"/>
                <w:u w:val="single"/>
              </w:rPr>
              <w:t>Search</w:t>
            </w:r>
            <w:proofErr w:type="spellEnd"/>
            <w:r>
              <w:rPr>
                <w:b/>
                <w:sz w:val="19"/>
                <w:u w:val="single"/>
              </w:rPr>
              <w:t>):</w:t>
            </w:r>
            <w:r>
              <w:rPr>
                <w:b/>
                <w:spacing w:val="-8"/>
                <w:sz w:val="19"/>
                <w:u w:val="single"/>
              </w:rPr>
              <w:t xml:space="preserve"> </w:t>
            </w:r>
            <w:r>
              <w:rPr>
                <w:b/>
                <w:sz w:val="19"/>
                <w:u w:val="single"/>
              </w:rPr>
              <w:t>UC007</w:t>
            </w:r>
            <w:r>
              <w:rPr>
                <w:b/>
                <w:spacing w:val="-45"/>
                <w:sz w:val="19"/>
              </w:rPr>
              <w:t xml:space="preserve"> </w:t>
            </w:r>
            <w:r>
              <w:rPr>
                <w:b/>
                <w:sz w:val="19"/>
              </w:rPr>
              <w:t>Xem</w:t>
            </w:r>
            <w:r>
              <w:rPr>
                <w:b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sz w:val="19"/>
              </w:rPr>
              <w:t>thônng</w:t>
            </w:r>
            <w:proofErr w:type="spellEnd"/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tin</w:t>
            </w:r>
            <w:r>
              <w:rPr>
                <w:b/>
                <w:spacing w:val="-2"/>
                <w:sz w:val="19"/>
              </w:rPr>
              <w:t xml:space="preserve"> </w:t>
            </w:r>
            <w:r>
              <w:rPr>
                <w:b/>
                <w:sz w:val="19"/>
              </w:rPr>
              <w:t>và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Đăng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ký</w:t>
            </w:r>
            <w:r w:rsidRPr="00093C01">
              <w:rPr>
                <w:b/>
                <w:sz w:val="19"/>
              </w:rPr>
              <w:t xml:space="preserve"> ứng tuyển</w:t>
            </w:r>
          </w:p>
          <w:p w14:paraId="506EC688" w14:textId="77777777" w:rsidR="00361513" w:rsidRDefault="00000000">
            <w:pPr>
              <w:pStyle w:val="TableParagraph"/>
              <w:spacing w:line="482" w:lineRule="auto"/>
              <w:ind w:left="112" w:right="5434"/>
              <w:rPr>
                <w:b/>
                <w:sz w:val="19"/>
              </w:rPr>
            </w:pPr>
            <w:r>
              <w:rPr>
                <w:b/>
                <w:sz w:val="19"/>
              </w:rPr>
              <w:t>X</w:t>
            </w:r>
            <w:r w:rsidRPr="00093C01">
              <w:rPr>
                <w:b/>
                <w:sz w:val="19"/>
              </w:rPr>
              <w:t>e</w:t>
            </w:r>
            <w:r>
              <w:rPr>
                <w:b/>
                <w:sz w:val="19"/>
              </w:rPr>
              <w:t>m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z w:val="19"/>
              </w:rPr>
              <w:t>danh</w:t>
            </w:r>
            <w:r>
              <w:rPr>
                <w:b/>
                <w:spacing w:val="-6"/>
                <w:sz w:val="19"/>
              </w:rPr>
              <w:t xml:space="preserve"> </w:t>
            </w:r>
            <w:r>
              <w:rPr>
                <w:b/>
                <w:sz w:val="19"/>
              </w:rPr>
              <w:t>sách</w:t>
            </w:r>
            <w:r w:rsidRPr="00093C01">
              <w:rPr>
                <w:b/>
                <w:sz w:val="19"/>
              </w:rPr>
              <w:t xml:space="preserve"> bài ứng tuyển</w:t>
            </w:r>
            <w:r>
              <w:rPr>
                <w:b/>
                <w:spacing w:val="-9"/>
                <w:sz w:val="19"/>
              </w:rPr>
              <w:t xml:space="preserve"> </w:t>
            </w:r>
            <w:r>
              <w:rPr>
                <w:b/>
                <w:sz w:val="19"/>
              </w:rPr>
              <w:t>và</w:t>
            </w:r>
            <w:r>
              <w:rPr>
                <w:b/>
                <w:spacing w:val="-4"/>
                <w:sz w:val="19"/>
              </w:rPr>
              <w:t xml:space="preserve"> </w:t>
            </w:r>
            <w:r>
              <w:rPr>
                <w:b/>
                <w:sz w:val="19"/>
              </w:rPr>
              <w:t>Tiến</w:t>
            </w:r>
            <w:r>
              <w:rPr>
                <w:b/>
                <w:spacing w:val="-8"/>
                <w:sz w:val="19"/>
              </w:rPr>
              <w:t xml:space="preserve"> </w:t>
            </w:r>
            <w:r>
              <w:rPr>
                <w:b/>
                <w:sz w:val="19"/>
              </w:rPr>
              <w:t>hành</w:t>
            </w:r>
            <w:r>
              <w:rPr>
                <w:b/>
                <w:spacing w:val="-4"/>
                <w:sz w:val="19"/>
              </w:rPr>
              <w:t xml:space="preserve"> </w:t>
            </w:r>
            <w:r w:rsidRPr="00093C01">
              <w:rPr>
                <w:b/>
                <w:spacing w:val="-4"/>
                <w:sz w:val="19"/>
              </w:rPr>
              <w:t>ứng tuyển</w:t>
            </w:r>
          </w:p>
        </w:tc>
      </w:tr>
      <w:tr w:rsidR="00361513" w14:paraId="4254F9F2" w14:textId="77777777">
        <w:trPr>
          <w:trHeight w:val="404"/>
        </w:trPr>
        <w:tc>
          <w:tcPr>
            <w:tcW w:w="218" w:type="dxa"/>
            <w:vMerge w:val="restart"/>
            <w:tcBorders>
              <w:top w:val="single" w:sz="8" w:space="0" w:color="000000"/>
            </w:tcBorders>
          </w:tcPr>
          <w:p w14:paraId="10C9C844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1388" w:type="dxa"/>
            <w:vMerge w:val="restart"/>
            <w:tcBorders>
              <w:top w:val="single" w:sz="12" w:space="0" w:color="000000"/>
              <w:bottom w:val="single" w:sz="8" w:space="0" w:color="000000"/>
            </w:tcBorders>
            <w:shd w:val="clear" w:color="auto" w:fill="CCFFCC"/>
          </w:tcPr>
          <w:p w14:paraId="28148BE2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374712E7" w14:textId="77777777" w:rsidR="00361513" w:rsidRDefault="00361513">
            <w:pPr>
              <w:pStyle w:val="TableParagraph"/>
              <w:rPr>
                <w:sz w:val="18"/>
              </w:rPr>
            </w:pPr>
          </w:p>
          <w:p w14:paraId="3CACEB6E" w14:textId="77777777" w:rsidR="00361513" w:rsidRDefault="00361513">
            <w:pPr>
              <w:pStyle w:val="TableParagraph"/>
              <w:spacing w:before="11"/>
              <w:rPr>
                <w:sz w:val="17"/>
              </w:rPr>
            </w:pPr>
          </w:p>
          <w:p w14:paraId="50D0A7B0" w14:textId="77777777" w:rsidR="00361513" w:rsidRDefault="00000000">
            <w:pPr>
              <w:pStyle w:val="TableParagraph"/>
              <w:spacing w:line="360" w:lineRule="auto"/>
              <w:ind w:left="436" w:right="221" w:hanging="315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 xml:space="preserve">Luồng sự </w:t>
            </w:r>
            <w:r>
              <w:rPr>
                <w:b/>
                <w:spacing w:val="-1"/>
                <w:sz w:val="17"/>
              </w:rPr>
              <w:t>kiện</w:t>
            </w:r>
            <w:r>
              <w:rPr>
                <w:b/>
                <w:spacing w:val="-40"/>
                <w:sz w:val="17"/>
              </w:rPr>
              <w:t xml:space="preserve"> </w:t>
            </w:r>
            <w:r>
              <w:rPr>
                <w:b/>
                <w:sz w:val="17"/>
              </w:rPr>
              <w:t>chính</w:t>
            </w:r>
          </w:p>
        </w:tc>
        <w:tc>
          <w:tcPr>
            <w:tcW w:w="585" w:type="dxa"/>
            <w:tcBorders>
              <w:top w:val="single" w:sz="12" w:space="0" w:color="000000"/>
            </w:tcBorders>
            <w:shd w:val="clear" w:color="auto" w:fill="FFCC99"/>
          </w:tcPr>
          <w:p w14:paraId="6FBDE4C6" w14:textId="77777777" w:rsidR="00361513" w:rsidRDefault="00000000">
            <w:pPr>
              <w:pStyle w:val="TableParagraph"/>
              <w:spacing w:before="116"/>
              <w:ind w:left="111" w:right="10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STT</w:t>
            </w:r>
          </w:p>
        </w:tc>
        <w:tc>
          <w:tcPr>
            <w:tcW w:w="1555" w:type="dxa"/>
            <w:tcBorders>
              <w:top w:val="single" w:sz="12" w:space="0" w:color="000000"/>
            </w:tcBorders>
            <w:shd w:val="clear" w:color="auto" w:fill="FFCC99"/>
          </w:tcPr>
          <w:p w14:paraId="62FE77F7" w14:textId="77777777" w:rsidR="00361513" w:rsidRDefault="00000000">
            <w:pPr>
              <w:pStyle w:val="TableParagraph"/>
              <w:spacing w:before="116"/>
              <w:ind w:left="271"/>
              <w:rPr>
                <w:b/>
                <w:sz w:val="17"/>
              </w:rPr>
            </w:pPr>
            <w:r>
              <w:rPr>
                <w:b/>
                <w:sz w:val="17"/>
              </w:rPr>
              <w:t>Thực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hiện</w:t>
            </w:r>
            <w:r>
              <w:rPr>
                <w:b/>
                <w:spacing w:val="-6"/>
                <w:sz w:val="17"/>
              </w:rPr>
              <w:t xml:space="preserve"> </w:t>
            </w:r>
            <w:r>
              <w:rPr>
                <w:b/>
                <w:sz w:val="17"/>
              </w:rPr>
              <w:t>bởi</w:t>
            </w:r>
          </w:p>
        </w:tc>
        <w:tc>
          <w:tcPr>
            <w:tcW w:w="4782" w:type="dxa"/>
            <w:gridSpan w:val="3"/>
            <w:tcBorders>
              <w:top w:val="single" w:sz="12" w:space="0" w:color="000000"/>
            </w:tcBorders>
            <w:shd w:val="clear" w:color="auto" w:fill="FFCC99"/>
          </w:tcPr>
          <w:p w14:paraId="574D1845" w14:textId="77777777" w:rsidR="00361513" w:rsidRDefault="00000000">
            <w:pPr>
              <w:pStyle w:val="TableParagraph"/>
              <w:spacing w:before="116"/>
              <w:ind w:left="2251" w:right="168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Hành</w:t>
            </w:r>
            <w:r>
              <w:rPr>
                <w:b/>
                <w:spacing w:val="-8"/>
                <w:sz w:val="17"/>
              </w:rPr>
              <w:t xml:space="preserve"> </w:t>
            </w:r>
            <w:r>
              <w:rPr>
                <w:b/>
                <w:sz w:val="17"/>
              </w:rPr>
              <w:t>động</w:t>
            </w:r>
          </w:p>
        </w:tc>
        <w:tc>
          <w:tcPr>
            <w:tcW w:w="230" w:type="dxa"/>
            <w:vMerge w:val="restart"/>
            <w:tcBorders>
              <w:top w:val="nil"/>
            </w:tcBorders>
          </w:tcPr>
          <w:p w14:paraId="43A8EB3A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71F73BF3" w14:textId="77777777">
        <w:trPr>
          <w:trHeight w:val="412"/>
        </w:trPr>
        <w:tc>
          <w:tcPr>
            <w:tcW w:w="218" w:type="dxa"/>
            <w:vMerge/>
            <w:tcBorders>
              <w:top w:val="nil"/>
            </w:tcBorders>
          </w:tcPr>
          <w:p w14:paraId="510585A4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8" w:type="dxa"/>
            <w:vMerge/>
            <w:tcBorders>
              <w:top w:val="nil"/>
              <w:bottom w:val="single" w:sz="8" w:space="0" w:color="000000"/>
            </w:tcBorders>
            <w:shd w:val="clear" w:color="auto" w:fill="CCFFCC"/>
          </w:tcPr>
          <w:p w14:paraId="5BE4BE6A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85" w:type="dxa"/>
          </w:tcPr>
          <w:p w14:paraId="7169E08A" w14:textId="77777777" w:rsidR="00361513" w:rsidRDefault="00000000">
            <w:pPr>
              <w:pStyle w:val="TableParagraph"/>
              <w:spacing w:before="117"/>
              <w:ind w:left="111" w:right="78"/>
              <w:jc w:val="center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1555" w:type="dxa"/>
          </w:tcPr>
          <w:p w14:paraId="05D80DE4" w14:textId="77777777" w:rsidR="00361513" w:rsidRDefault="00000000">
            <w:pPr>
              <w:pStyle w:val="TableParagraph"/>
              <w:spacing w:before="117"/>
              <w:ind w:left="214"/>
              <w:rPr>
                <w:sz w:val="19"/>
              </w:rPr>
            </w:pPr>
            <w:r>
              <w:rPr>
                <w:sz w:val="19"/>
                <w:lang w:val="en-US"/>
              </w:rPr>
              <w:t xml:space="preserve">Sinh </w:t>
            </w:r>
            <w:proofErr w:type="spellStart"/>
            <w:r>
              <w:rPr>
                <w:sz w:val="19"/>
                <w:lang w:val="en-US"/>
              </w:rPr>
              <w:t>viên</w:t>
            </w:r>
            <w:proofErr w:type="spellEnd"/>
          </w:p>
        </w:tc>
        <w:tc>
          <w:tcPr>
            <w:tcW w:w="4782" w:type="dxa"/>
            <w:gridSpan w:val="3"/>
          </w:tcPr>
          <w:p w14:paraId="4C998BC4" w14:textId="77777777" w:rsidR="00361513" w:rsidRDefault="00000000">
            <w:pPr>
              <w:pStyle w:val="TableParagraph"/>
              <w:spacing w:before="117"/>
              <w:ind w:left="113"/>
              <w:rPr>
                <w:sz w:val="19"/>
              </w:rPr>
            </w:pPr>
            <w:r>
              <w:rPr>
                <w:sz w:val="19"/>
              </w:rPr>
              <w:t>Yêu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cầu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xem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danh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sách</w:t>
            </w:r>
            <w:r>
              <w:rPr>
                <w:spacing w:val="-8"/>
                <w:sz w:val="19"/>
              </w:rPr>
              <w:t xml:space="preserve"> </w:t>
            </w:r>
            <w:r w:rsidRPr="00093C01">
              <w:rPr>
                <w:spacing w:val="-8"/>
                <w:sz w:val="19"/>
              </w:rPr>
              <w:t>đã ứng tuyển</w:t>
            </w:r>
            <w:r>
              <w:rPr>
                <w:spacing w:val="-7"/>
                <w:sz w:val="19"/>
              </w:rPr>
              <w:t xml:space="preserve"> 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3993B0ED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1E610A5D" w14:textId="77777777">
        <w:trPr>
          <w:trHeight w:val="411"/>
        </w:trPr>
        <w:tc>
          <w:tcPr>
            <w:tcW w:w="218" w:type="dxa"/>
            <w:vMerge/>
            <w:tcBorders>
              <w:top w:val="nil"/>
            </w:tcBorders>
          </w:tcPr>
          <w:p w14:paraId="34C3E0E6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8" w:type="dxa"/>
            <w:vMerge/>
            <w:tcBorders>
              <w:top w:val="nil"/>
              <w:bottom w:val="single" w:sz="8" w:space="0" w:color="000000"/>
            </w:tcBorders>
            <w:shd w:val="clear" w:color="auto" w:fill="CCFFCC"/>
          </w:tcPr>
          <w:p w14:paraId="5997A8B3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85" w:type="dxa"/>
          </w:tcPr>
          <w:p w14:paraId="2A2FD05E" w14:textId="77777777" w:rsidR="00361513" w:rsidRDefault="00000000">
            <w:pPr>
              <w:pStyle w:val="TableParagraph"/>
              <w:spacing w:before="115"/>
              <w:ind w:left="111" w:right="78"/>
              <w:jc w:val="center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1555" w:type="dxa"/>
          </w:tcPr>
          <w:p w14:paraId="07596ADD" w14:textId="77777777" w:rsidR="00361513" w:rsidRDefault="00000000">
            <w:pPr>
              <w:pStyle w:val="TableParagraph"/>
              <w:spacing w:before="115"/>
              <w:ind w:left="214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82" w:type="dxa"/>
            <w:gridSpan w:val="3"/>
          </w:tcPr>
          <w:p w14:paraId="0C65430E" w14:textId="77777777" w:rsidR="00361513" w:rsidRDefault="00000000">
            <w:pPr>
              <w:pStyle w:val="TableParagraph"/>
              <w:spacing w:before="115"/>
              <w:ind w:left="113"/>
              <w:rPr>
                <w:sz w:val="19"/>
              </w:rPr>
            </w:pPr>
            <w:r>
              <w:rPr>
                <w:spacing w:val="-1"/>
                <w:sz w:val="19"/>
              </w:rPr>
              <w:t>Lấy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danh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sách</w:t>
            </w:r>
            <w:r w:rsidRPr="00093C01">
              <w:rPr>
                <w:spacing w:val="-1"/>
                <w:sz w:val="19"/>
              </w:rPr>
              <w:t xml:space="preserve"> đã</w:t>
            </w:r>
            <w:r>
              <w:rPr>
                <w:spacing w:val="-8"/>
                <w:sz w:val="19"/>
              </w:rPr>
              <w:t xml:space="preserve"> </w:t>
            </w:r>
            <w:r w:rsidRPr="00093C01">
              <w:rPr>
                <w:spacing w:val="-8"/>
                <w:sz w:val="19"/>
              </w:rPr>
              <w:t>ứng tuyển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và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hiển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thị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cho</w:t>
            </w:r>
            <w:r>
              <w:rPr>
                <w:spacing w:val="-5"/>
                <w:sz w:val="19"/>
              </w:rPr>
              <w:t xml:space="preserve"> </w:t>
            </w:r>
            <w:r w:rsidRPr="00093C01">
              <w:rPr>
                <w:sz w:val="19"/>
              </w:rPr>
              <w:t>Sinh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viên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23CA2E5A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7F7DE4DF" w14:textId="77777777">
        <w:trPr>
          <w:trHeight w:val="426"/>
        </w:trPr>
        <w:tc>
          <w:tcPr>
            <w:tcW w:w="218" w:type="dxa"/>
            <w:vMerge/>
            <w:tcBorders>
              <w:top w:val="nil"/>
            </w:tcBorders>
          </w:tcPr>
          <w:p w14:paraId="0BD75932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388" w:type="dxa"/>
            <w:vMerge/>
            <w:tcBorders>
              <w:top w:val="nil"/>
              <w:bottom w:val="single" w:sz="8" w:space="0" w:color="000000"/>
            </w:tcBorders>
            <w:shd w:val="clear" w:color="auto" w:fill="CCFFCC"/>
          </w:tcPr>
          <w:p w14:paraId="5F858A9C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85" w:type="dxa"/>
            <w:tcBorders>
              <w:bottom w:val="single" w:sz="8" w:space="0" w:color="000000"/>
            </w:tcBorders>
          </w:tcPr>
          <w:p w14:paraId="21236C66" w14:textId="77777777" w:rsidR="00361513" w:rsidRDefault="00000000">
            <w:pPr>
              <w:pStyle w:val="TableParagraph"/>
              <w:spacing w:before="115"/>
              <w:ind w:left="111" w:right="78"/>
              <w:jc w:val="center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1555" w:type="dxa"/>
            <w:tcBorders>
              <w:bottom w:val="single" w:sz="8" w:space="0" w:color="000000"/>
            </w:tcBorders>
          </w:tcPr>
          <w:p w14:paraId="670243D8" w14:textId="77777777" w:rsidR="00361513" w:rsidRDefault="00000000">
            <w:pPr>
              <w:pStyle w:val="TableParagraph"/>
              <w:spacing w:before="115"/>
              <w:ind w:left="204"/>
              <w:rPr>
                <w:sz w:val="19"/>
              </w:rPr>
            </w:pPr>
            <w:r>
              <w:rPr>
                <w:sz w:val="19"/>
                <w:lang w:val="en-US"/>
              </w:rPr>
              <w:t xml:space="preserve">Sinh </w:t>
            </w:r>
            <w:proofErr w:type="spellStart"/>
            <w:r>
              <w:rPr>
                <w:sz w:val="19"/>
                <w:lang w:val="en-US"/>
              </w:rPr>
              <w:t>viên</w:t>
            </w:r>
            <w:proofErr w:type="spellEnd"/>
          </w:p>
        </w:tc>
        <w:tc>
          <w:tcPr>
            <w:tcW w:w="4782" w:type="dxa"/>
            <w:gridSpan w:val="3"/>
            <w:tcBorders>
              <w:bottom w:val="single" w:sz="8" w:space="0" w:color="000000"/>
            </w:tcBorders>
          </w:tcPr>
          <w:p w14:paraId="5CF1978C" w14:textId="77777777" w:rsidR="00361513" w:rsidRDefault="00000000">
            <w:pPr>
              <w:pStyle w:val="TableParagraph"/>
              <w:spacing w:before="115"/>
              <w:ind w:left="113"/>
              <w:rPr>
                <w:sz w:val="19"/>
              </w:rPr>
            </w:pPr>
            <w:r>
              <w:rPr>
                <w:sz w:val="19"/>
              </w:rPr>
              <w:t>Tìm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kiếm</w:t>
            </w:r>
            <w:r>
              <w:rPr>
                <w:spacing w:val="-8"/>
                <w:sz w:val="19"/>
              </w:rPr>
              <w:t xml:space="preserve"> </w:t>
            </w:r>
            <w:r w:rsidRPr="00093C01">
              <w:rPr>
                <w:spacing w:val="-8"/>
                <w:sz w:val="19"/>
              </w:rPr>
              <w:t>bài tuyển dụng và tiến hành ứng tuyển</w:t>
            </w:r>
          </w:p>
        </w:tc>
        <w:tc>
          <w:tcPr>
            <w:tcW w:w="230" w:type="dxa"/>
            <w:vMerge/>
            <w:tcBorders>
              <w:top w:val="nil"/>
            </w:tcBorders>
          </w:tcPr>
          <w:p w14:paraId="3B4FCD25" w14:textId="77777777" w:rsidR="00361513" w:rsidRDefault="00361513">
            <w:pPr>
              <w:rPr>
                <w:sz w:val="2"/>
                <w:szCs w:val="2"/>
              </w:rPr>
            </w:pPr>
          </w:p>
        </w:tc>
      </w:tr>
    </w:tbl>
    <w:p w14:paraId="1BC23673" w14:textId="77777777" w:rsidR="00361513" w:rsidRDefault="00361513">
      <w:pPr>
        <w:rPr>
          <w:sz w:val="2"/>
          <w:szCs w:val="2"/>
        </w:rPr>
        <w:sectPr w:rsidR="00361513" w:rsidSect="002F61B4">
          <w:pgSz w:w="12240" w:h="15840"/>
          <w:pgMar w:top="1360" w:right="1300" w:bottom="1020" w:left="1480" w:header="0" w:footer="758" w:gutter="0"/>
          <w:cols w:space="720"/>
        </w:sectPr>
      </w:pPr>
    </w:p>
    <w:tbl>
      <w:tblPr>
        <w:tblW w:w="8763" w:type="dxa"/>
        <w:tblInd w:w="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3"/>
        <w:gridCol w:w="1401"/>
        <w:gridCol w:w="566"/>
        <w:gridCol w:w="1557"/>
        <w:gridCol w:w="4779"/>
        <w:gridCol w:w="237"/>
      </w:tblGrid>
      <w:tr w:rsidR="00361513" w14:paraId="24E0CE3A" w14:textId="77777777">
        <w:trPr>
          <w:trHeight w:val="470"/>
        </w:trPr>
        <w:tc>
          <w:tcPr>
            <w:tcW w:w="223" w:type="dxa"/>
            <w:vMerge w:val="restart"/>
            <w:tcBorders>
              <w:bottom w:val="single" w:sz="8" w:space="0" w:color="000000"/>
            </w:tcBorders>
          </w:tcPr>
          <w:p w14:paraId="04AFA1F0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1401" w:type="dxa"/>
            <w:vMerge w:val="restart"/>
            <w:tcBorders>
              <w:top w:val="single" w:sz="8" w:space="0" w:color="000000"/>
            </w:tcBorders>
            <w:shd w:val="clear" w:color="auto" w:fill="CCFFCC"/>
          </w:tcPr>
          <w:p w14:paraId="60E42497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566" w:type="dxa"/>
            <w:tcBorders>
              <w:top w:val="single" w:sz="8" w:space="0" w:color="000000"/>
            </w:tcBorders>
          </w:tcPr>
          <w:p w14:paraId="2B5C9BBC" w14:textId="77777777" w:rsidR="00361513" w:rsidRDefault="00000000">
            <w:pPr>
              <w:pStyle w:val="TableParagraph"/>
              <w:spacing w:before="125"/>
              <w:ind w:left="104" w:right="88"/>
              <w:jc w:val="center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1557" w:type="dxa"/>
            <w:tcBorders>
              <w:top w:val="single" w:sz="8" w:space="0" w:color="000000"/>
            </w:tcBorders>
          </w:tcPr>
          <w:p w14:paraId="1ACF3DD6" w14:textId="77777777" w:rsidR="00361513" w:rsidRDefault="00000000">
            <w:pPr>
              <w:pStyle w:val="TableParagraph"/>
              <w:spacing w:before="125"/>
              <w:ind w:left="217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79" w:type="dxa"/>
            <w:tcBorders>
              <w:top w:val="single" w:sz="8" w:space="0" w:color="000000"/>
            </w:tcBorders>
          </w:tcPr>
          <w:p w14:paraId="1B83F99C" w14:textId="77777777" w:rsidR="00361513" w:rsidRDefault="00000000">
            <w:pPr>
              <w:pStyle w:val="TableParagraph"/>
              <w:spacing w:before="125" w:line="290" w:lineRule="auto"/>
              <w:ind w:left="114"/>
              <w:rPr>
                <w:sz w:val="19"/>
              </w:rPr>
            </w:pPr>
            <w:r>
              <w:rPr>
                <w:spacing w:val="-1"/>
                <w:sz w:val="19"/>
              </w:rPr>
              <w:t>Hiển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thị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danh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sách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các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9"/>
                <w:sz w:val="19"/>
              </w:rPr>
              <w:t xml:space="preserve"> </w:t>
            </w:r>
            <w:r w:rsidRPr="00093C01">
              <w:rPr>
                <w:sz w:val="19"/>
              </w:rPr>
              <w:t>tuyển dụng</w:t>
            </w:r>
          </w:p>
        </w:tc>
        <w:tc>
          <w:tcPr>
            <w:tcW w:w="237" w:type="dxa"/>
            <w:vMerge w:val="restart"/>
            <w:tcBorders>
              <w:bottom w:val="single" w:sz="8" w:space="0" w:color="000000"/>
            </w:tcBorders>
          </w:tcPr>
          <w:p w14:paraId="310B985C" w14:textId="77777777" w:rsidR="00361513" w:rsidRDefault="00361513">
            <w:pPr>
              <w:pStyle w:val="TableParagraph"/>
              <w:rPr>
                <w:sz w:val="18"/>
              </w:rPr>
            </w:pPr>
          </w:p>
        </w:tc>
      </w:tr>
      <w:tr w:rsidR="00361513" w14:paraId="1BE44E5C" w14:textId="77777777">
        <w:trPr>
          <w:trHeight w:val="411"/>
        </w:trPr>
        <w:tc>
          <w:tcPr>
            <w:tcW w:w="223" w:type="dxa"/>
            <w:vMerge/>
            <w:tcBorders>
              <w:top w:val="nil"/>
              <w:bottom w:val="single" w:sz="8" w:space="0" w:color="000000"/>
            </w:tcBorders>
          </w:tcPr>
          <w:p w14:paraId="5F544183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1" w:type="dxa"/>
            <w:vMerge/>
            <w:tcBorders>
              <w:top w:val="nil"/>
            </w:tcBorders>
            <w:shd w:val="clear" w:color="auto" w:fill="CCFFCC"/>
          </w:tcPr>
          <w:p w14:paraId="3E623281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</w:tcPr>
          <w:p w14:paraId="583858A0" w14:textId="77777777" w:rsidR="00361513" w:rsidRDefault="00000000">
            <w:pPr>
              <w:pStyle w:val="TableParagraph"/>
              <w:spacing w:before="117"/>
              <w:ind w:left="104" w:right="88"/>
              <w:jc w:val="center"/>
              <w:rPr>
                <w:sz w:val="19"/>
              </w:rPr>
            </w:pPr>
            <w:r>
              <w:rPr>
                <w:sz w:val="19"/>
              </w:rPr>
              <w:t>5.</w:t>
            </w:r>
          </w:p>
        </w:tc>
        <w:tc>
          <w:tcPr>
            <w:tcW w:w="1557" w:type="dxa"/>
          </w:tcPr>
          <w:p w14:paraId="04ACE332" w14:textId="77777777" w:rsidR="00361513" w:rsidRDefault="00000000">
            <w:pPr>
              <w:pStyle w:val="TableParagraph"/>
              <w:spacing w:before="117"/>
              <w:ind w:left="217"/>
              <w:rPr>
                <w:sz w:val="19"/>
              </w:rPr>
            </w:pPr>
            <w:r>
              <w:rPr>
                <w:sz w:val="19"/>
                <w:lang w:val="en-US"/>
              </w:rPr>
              <w:t xml:space="preserve">Sinh </w:t>
            </w:r>
            <w:proofErr w:type="spellStart"/>
            <w:r>
              <w:rPr>
                <w:sz w:val="19"/>
                <w:lang w:val="en-US"/>
              </w:rPr>
              <w:t>viên</w:t>
            </w:r>
            <w:proofErr w:type="spellEnd"/>
          </w:p>
        </w:tc>
        <w:tc>
          <w:tcPr>
            <w:tcW w:w="4779" w:type="dxa"/>
          </w:tcPr>
          <w:p w14:paraId="7794AC4F" w14:textId="77777777" w:rsidR="00361513" w:rsidRDefault="00000000">
            <w:pPr>
              <w:pStyle w:val="TableParagraph"/>
              <w:spacing w:before="117"/>
              <w:ind w:left="114"/>
              <w:rPr>
                <w:sz w:val="19"/>
              </w:rPr>
            </w:pPr>
            <w:r>
              <w:rPr>
                <w:spacing w:val="-1"/>
                <w:sz w:val="19"/>
              </w:rPr>
              <w:t>Xem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nội</w:t>
            </w:r>
            <w:r>
              <w:rPr>
                <w:spacing w:val="-8"/>
                <w:sz w:val="19"/>
              </w:rPr>
              <w:t xml:space="preserve"> </w:t>
            </w:r>
            <w:r w:rsidRPr="00093C01">
              <w:rPr>
                <w:sz w:val="19"/>
              </w:rPr>
              <w:t xml:space="preserve">bài tuyển dụng </w:t>
            </w:r>
          </w:p>
        </w:tc>
        <w:tc>
          <w:tcPr>
            <w:tcW w:w="237" w:type="dxa"/>
            <w:vMerge/>
            <w:tcBorders>
              <w:top w:val="nil"/>
              <w:bottom w:val="single" w:sz="8" w:space="0" w:color="000000"/>
            </w:tcBorders>
          </w:tcPr>
          <w:p w14:paraId="1DA346EA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3C03DCF9" w14:textId="77777777">
        <w:trPr>
          <w:trHeight w:val="412"/>
        </w:trPr>
        <w:tc>
          <w:tcPr>
            <w:tcW w:w="223" w:type="dxa"/>
            <w:vMerge/>
            <w:tcBorders>
              <w:top w:val="nil"/>
              <w:bottom w:val="single" w:sz="8" w:space="0" w:color="000000"/>
            </w:tcBorders>
          </w:tcPr>
          <w:p w14:paraId="209EE09D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1" w:type="dxa"/>
            <w:shd w:val="clear" w:color="auto" w:fill="CCFFCC"/>
          </w:tcPr>
          <w:p w14:paraId="0A1B9B90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566" w:type="dxa"/>
          </w:tcPr>
          <w:p w14:paraId="602BA373" w14:textId="77777777" w:rsidR="00361513" w:rsidRDefault="00000000">
            <w:pPr>
              <w:pStyle w:val="TableParagraph"/>
              <w:spacing w:before="117"/>
              <w:ind w:left="104" w:right="88"/>
              <w:jc w:val="center"/>
              <w:rPr>
                <w:sz w:val="19"/>
              </w:rPr>
            </w:pPr>
            <w:r>
              <w:rPr>
                <w:sz w:val="19"/>
              </w:rPr>
              <w:t>6.</w:t>
            </w:r>
          </w:p>
        </w:tc>
        <w:tc>
          <w:tcPr>
            <w:tcW w:w="1557" w:type="dxa"/>
          </w:tcPr>
          <w:p w14:paraId="052A5F34" w14:textId="77777777" w:rsidR="00361513" w:rsidRDefault="00000000">
            <w:pPr>
              <w:pStyle w:val="TableParagraph"/>
              <w:spacing w:before="117"/>
              <w:ind w:left="217"/>
              <w:rPr>
                <w:sz w:val="19"/>
              </w:rPr>
            </w:pPr>
            <w:r>
              <w:rPr>
                <w:sz w:val="19"/>
                <w:lang w:val="en-US"/>
              </w:rPr>
              <w:t xml:space="preserve">Sinh </w:t>
            </w:r>
            <w:proofErr w:type="spellStart"/>
            <w:r>
              <w:rPr>
                <w:sz w:val="19"/>
                <w:lang w:val="en-US"/>
              </w:rPr>
              <w:t>viên</w:t>
            </w:r>
            <w:proofErr w:type="spellEnd"/>
          </w:p>
        </w:tc>
        <w:tc>
          <w:tcPr>
            <w:tcW w:w="4779" w:type="dxa"/>
          </w:tcPr>
          <w:p w14:paraId="4592FAFF" w14:textId="77777777" w:rsidR="00361513" w:rsidRPr="00093C01" w:rsidRDefault="00000000">
            <w:pPr>
              <w:pStyle w:val="TableParagraph"/>
              <w:spacing w:before="117"/>
              <w:ind w:left="114"/>
              <w:rPr>
                <w:sz w:val="19"/>
              </w:rPr>
            </w:pPr>
            <w:r w:rsidRPr="00093C01">
              <w:rPr>
                <w:sz w:val="19"/>
              </w:rPr>
              <w:t>Đặt các câu hỏi về bài tuyển dụng</w:t>
            </w:r>
          </w:p>
        </w:tc>
        <w:tc>
          <w:tcPr>
            <w:tcW w:w="237" w:type="dxa"/>
            <w:vMerge/>
            <w:tcBorders>
              <w:top w:val="nil"/>
              <w:bottom w:val="single" w:sz="8" w:space="0" w:color="000000"/>
            </w:tcBorders>
          </w:tcPr>
          <w:p w14:paraId="32B3EFD0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75136DAE" w14:textId="77777777">
        <w:trPr>
          <w:trHeight w:val="412"/>
        </w:trPr>
        <w:tc>
          <w:tcPr>
            <w:tcW w:w="223" w:type="dxa"/>
            <w:vMerge/>
            <w:tcBorders>
              <w:top w:val="nil"/>
              <w:bottom w:val="single" w:sz="8" w:space="0" w:color="000000"/>
            </w:tcBorders>
          </w:tcPr>
          <w:p w14:paraId="7B411133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1" w:type="dxa"/>
            <w:shd w:val="clear" w:color="auto" w:fill="CCFFCC"/>
          </w:tcPr>
          <w:p w14:paraId="0A3DBC14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566" w:type="dxa"/>
          </w:tcPr>
          <w:p w14:paraId="7D650A21" w14:textId="77777777" w:rsidR="00361513" w:rsidRDefault="00000000">
            <w:pPr>
              <w:pStyle w:val="TableParagraph"/>
              <w:spacing w:before="115"/>
              <w:ind w:left="104" w:right="88"/>
              <w:jc w:val="center"/>
              <w:rPr>
                <w:sz w:val="19"/>
              </w:rPr>
            </w:pPr>
            <w:r>
              <w:rPr>
                <w:sz w:val="19"/>
              </w:rPr>
              <w:t>7.</w:t>
            </w:r>
          </w:p>
        </w:tc>
        <w:tc>
          <w:tcPr>
            <w:tcW w:w="1557" w:type="dxa"/>
          </w:tcPr>
          <w:p w14:paraId="28427D0A" w14:textId="77777777" w:rsidR="00361513" w:rsidRDefault="00000000">
            <w:pPr>
              <w:pStyle w:val="TableParagraph"/>
              <w:spacing w:before="115"/>
              <w:ind w:left="217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79" w:type="dxa"/>
          </w:tcPr>
          <w:p w14:paraId="19C3B596" w14:textId="77777777" w:rsidR="00361513" w:rsidRDefault="00000000">
            <w:pPr>
              <w:pStyle w:val="TableParagraph"/>
              <w:spacing w:before="115"/>
              <w:ind w:left="114"/>
              <w:rPr>
                <w:sz w:val="19"/>
              </w:rPr>
            </w:pPr>
            <w:r>
              <w:rPr>
                <w:sz w:val="19"/>
              </w:rPr>
              <w:t>Lưu</w:t>
            </w:r>
            <w:r>
              <w:rPr>
                <w:spacing w:val="-1"/>
                <w:sz w:val="19"/>
              </w:rPr>
              <w:t xml:space="preserve"> </w:t>
            </w:r>
            <w:r w:rsidRPr="00093C01">
              <w:rPr>
                <w:sz w:val="19"/>
              </w:rPr>
              <w:t>và gởi câu hỏi của sinh viên đến nhà tuyển dụng</w:t>
            </w:r>
          </w:p>
        </w:tc>
        <w:tc>
          <w:tcPr>
            <w:tcW w:w="237" w:type="dxa"/>
            <w:vMerge/>
            <w:tcBorders>
              <w:top w:val="nil"/>
              <w:bottom w:val="single" w:sz="8" w:space="0" w:color="000000"/>
            </w:tcBorders>
          </w:tcPr>
          <w:p w14:paraId="041A03E0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0D71CB7E" w14:textId="77777777">
        <w:trPr>
          <w:trHeight w:val="412"/>
        </w:trPr>
        <w:tc>
          <w:tcPr>
            <w:tcW w:w="223" w:type="dxa"/>
            <w:vMerge/>
            <w:tcBorders>
              <w:top w:val="nil"/>
              <w:bottom w:val="single" w:sz="8" w:space="0" w:color="000000"/>
            </w:tcBorders>
          </w:tcPr>
          <w:p w14:paraId="0563AD17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1" w:type="dxa"/>
            <w:shd w:val="clear" w:color="auto" w:fill="CCFFCC"/>
          </w:tcPr>
          <w:p w14:paraId="5BF40F04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566" w:type="dxa"/>
          </w:tcPr>
          <w:p w14:paraId="3CF0E71E" w14:textId="77777777" w:rsidR="00361513" w:rsidRDefault="00000000">
            <w:pPr>
              <w:pStyle w:val="TableParagraph"/>
              <w:spacing w:before="115"/>
              <w:ind w:left="104" w:right="88"/>
              <w:jc w:val="center"/>
              <w:rPr>
                <w:sz w:val="19"/>
              </w:rPr>
            </w:pPr>
            <w:r>
              <w:rPr>
                <w:sz w:val="19"/>
              </w:rPr>
              <w:t>8.</w:t>
            </w:r>
          </w:p>
        </w:tc>
        <w:tc>
          <w:tcPr>
            <w:tcW w:w="1557" w:type="dxa"/>
          </w:tcPr>
          <w:p w14:paraId="00DF3B80" w14:textId="77777777" w:rsidR="00361513" w:rsidRDefault="00000000">
            <w:pPr>
              <w:pStyle w:val="TableParagraph"/>
              <w:spacing w:before="115"/>
              <w:ind w:left="217"/>
              <w:rPr>
                <w:sz w:val="19"/>
              </w:rPr>
            </w:pPr>
            <w:r>
              <w:rPr>
                <w:sz w:val="19"/>
                <w:lang w:val="en-US"/>
              </w:rPr>
              <w:t xml:space="preserve">Sinh </w:t>
            </w:r>
            <w:proofErr w:type="spellStart"/>
            <w:r>
              <w:rPr>
                <w:sz w:val="19"/>
                <w:lang w:val="en-US"/>
              </w:rPr>
              <w:t>viên</w:t>
            </w:r>
            <w:proofErr w:type="spellEnd"/>
          </w:p>
        </w:tc>
        <w:tc>
          <w:tcPr>
            <w:tcW w:w="4779" w:type="dxa"/>
          </w:tcPr>
          <w:p w14:paraId="0EFA4990" w14:textId="77777777" w:rsidR="00361513" w:rsidRPr="00093C01" w:rsidRDefault="00000000">
            <w:pPr>
              <w:pStyle w:val="TableParagraph"/>
              <w:spacing w:before="115"/>
              <w:ind w:left="114"/>
              <w:rPr>
                <w:sz w:val="19"/>
              </w:rPr>
            </w:pPr>
            <w:r w:rsidRPr="00093C01">
              <w:rPr>
                <w:sz w:val="19"/>
              </w:rPr>
              <w:t>Xem câu trả lời của nhà tuyền dụng</w:t>
            </w:r>
          </w:p>
        </w:tc>
        <w:tc>
          <w:tcPr>
            <w:tcW w:w="237" w:type="dxa"/>
            <w:vMerge/>
            <w:tcBorders>
              <w:top w:val="nil"/>
              <w:bottom w:val="single" w:sz="8" w:space="0" w:color="000000"/>
            </w:tcBorders>
          </w:tcPr>
          <w:p w14:paraId="32E4C54C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5F3FFFB1" w14:textId="77777777">
        <w:trPr>
          <w:trHeight w:val="671"/>
        </w:trPr>
        <w:tc>
          <w:tcPr>
            <w:tcW w:w="223" w:type="dxa"/>
            <w:vMerge/>
            <w:tcBorders>
              <w:top w:val="nil"/>
              <w:bottom w:val="single" w:sz="8" w:space="0" w:color="000000"/>
            </w:tcBorders>
          </w:tcPr>
          <w:p w14:paraId="6198588E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1" w:type="dxa"/>
            <w:shd w:val="clear" w:color="auto" w:fill="CCFFCC"/>
          </w:tcPr>
          <w:p w14:paraId="2C8A357D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566" w:type="dxa"/>
          </w:tcPr>
          <w:p w14:paraId="4D32BBCD" w14:textId="77777777" w:rsidR="00361513" w:rsidRDefault="00000000">
            <w:pPr>
              <w:pStyle w:val="TableParagraph"/>
              <w:spacing w:before="115"/>
              <w:ind w:left="104" w:right="88"/>
              <w:jc w:val="center"/>
              <w:rPr>
                <w:sz w:val="19"/>
              </w:rPr>
            </w:pPr>
            <w:r>
              <w:rPr>
                <w:sz w:val="19"/>
              </w:rPr>
              <w:t>9.</w:t>
            </w:r>
          </w:p>
        </w:tc>
        <w:tc>
          <w:tcPr>
            <w:tcW w:w="1557" w:type="dxa"/>
          </w:tcPr>
          <w:p w14:paraId="2E5B7493" w14:textId="77777777" w:rsidR="00361513" w:rsidRDefault="00000000">
            <w:pPr>
              <w:pStyle w:val="TableParagraph"/>
              <w:spacing w:before="115"/>
              <w:ind w:left="217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79" w:type="dxa"/>
          </w:tcPr>
          <w:p w14:paraId="059401B9" w14:textId="77777777" w:rsidR="00361513" w:rsidRDefault="00000000">
            <w:pPr>
              <w:pStyle w:val="TableParagraph"/>
              <w:spacing w:before="115" w:line="288" w:lineRule="auto"/>
              <w:ind w:left="114" w:right="69"/>
              <w:rPr>
                <w:sz w:val="19"/>
              </w:rPr>
            </w:pPr>
            <w:r w:rsidRPr="00093C01">
              <w:rPr>
                <w:sz w:val="19"/>
              </w:rPr>
              <w:t>H</w:t>
            </w:r>
            <w:r>
              <w:rPr>
                <w:sz w:val="19"/>
              </w:rPr>
              <w:t>iển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45"/>
                <w:sz w:val="19"/>
              </w:rPr>
              <w:t xml:space="preserve"> </w:t>
            </w:r>
            <w:r w:rsidRPr="00093C01">
              <w:rPr>
                <w:spacing w:val="-45"/>
                <w:sz w:val="19"/>
              </w:rPr>
              <w:t xml:space="preserve">  </w:t>
            </w:r>
            <w:r>
              <w:rPr>
                <w:spacing w:val="-1"/>
                <w:sz w:val="19"/>
              </w:rPr>
              <w:t xml:space="preserve"> </w:t>
            </w:r>
            <w:r w:rsidRPr="00093C01">
              <w:rPr>
                <w:spacing w:val="-1"/>
                <w:sz w:val="19"/>
              </w:rPr>
              <w:t xml:space="preserve">câu trả lời của nhà tuyền dụng </w:t>
            </w:r>
            <w:r>
              <w:rPr>
                <w:sz w:val="19"/>
              </w:rPr>
              <w:t>cho</w:t>
            </w:r>
            <w:r>
              <w:rPr>
                <w:spacing w:val="-1"/>
                <w:sz w:val="19"/>
              </w:rPr>
              <w:t xml:space="preserve"> </w:t>
            </w:r>
            <w:r w:rsidRPr="00093C01">
              <w:rPr>
                <w:spacing w:val="-1"/>
                <w:sz w:val="19"/>
              </w:rPr>
              <w:t>sinh viên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thể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xem</w:t>
            </w:r>
          </w:p>
        </w:tc>
        <w:tc>
          <w:tcPr>
            <w:tcW w:w="237" w:type="dxa"/>
            <w:vMerge/>
            <w:tcBorders>
              <w:top w:val="nil"/>
              <w:bottom w:val="single" w:sz="8" w:space="0" w:color="000000"/>
            </w:tcBorders>
          </w:tcPr>
          <w:p w14:paraId="1A12D347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2B51299B" w14:textId="77777777">
        <w:trPr>
          <w:trHeight w:val="412"/>
        </w:trPr>
        <w:tc>
          <w:tcPr>
            <w:tcW w:w="223" w:type="dxa"/>
            <w:vMerge/>
            <w:tcBorders>
              <w:top w:val="nil"/>
              <w:bottom w:val="single" w:sz="8" w:space="0" w:color="000000"/>
            </w:tcBorders>
          </w:tcPr>
          <w:p w14:paraId="35410C48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1" w:type="dxa"/>
            <w:shd w:val="clear" w:color="auto" w:fill="CCFFCC"/>
          </w:tcPr>
          <w:p w14:paraId="1B80FDFA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566" w:type="dxa"/>
          </w:tcPr>
          <w:p w14:paraId="3E9C0ECD" w14:textId="77777777" w:rsidR="00361513" w:rsidRDefault="00000000">
            <w:pPr>
              <w:pStyle w:val="TableParagraph"/>
              <w:spacing w:before="117"/>
              <w:ind w:left="104" w:right="88"/>
              <w:jc w:val="center"/>
              <w:rPr>
                <w:sz w:val="19"/>
              </w:rPr>
            </w:pPr>
            <w:r>
              <w:rPr>
                <w:sz w:val="19"/>
              </w:rPr>
              <w:t>10.</w:t>
            </w:r>
          </w:p>
        </w:tc>
        <w:tc>
          <w:tcPr>
            <w:tcW w:w="1557" w:type="dxa"/>
          </w:tcPr>
          <w:p w14:paraId="03F0A40B" w14:textId="77777777" w:rsidR="00361513" w:rsidRDefault="00000000">
            <w:pPr>
              <w:pStyle w:val="TableParagraph"/>
              <w:spacing w:before="117"/>
              <w:ind w:left="217"/>
              <w:rPr>
                <w:sz w:val="19"/>
              </w:rPr>
            </w:pPr>
            <w:r>
              <w:rPr>
                <w:sz w:val="19"/>
                <w:lang w:val="en-US"/>
              </w:rPr>
              <w:t xml:space="preserve">Sinh </w:t>
            </w:r>
            <w:proofErr w:type="spellStart"/>
            <w:r>
              <w:rPr>
                <w:sz w:val="19"/>
                <w:lang w:val="en-US"/>
              </w:rPr>
              <w:t>viên</w:t>
            </w:r>
            <w:proofErr w:type="spellEnd"/>
          </w:p>
        </w:tc>
        <w:tc>
          <w:tcPr>
            <w:tcW w:w="4779" w:type="dxa"/>
          </w:tcPr>
          <w:p w14:paraId="41D1FE1B" w14:textId="77777777" w:rsidR="00361513" w:rsidRDefault="00000000">
            <w:pPr>
              <w:pStyle w:val="TableParagraph"/>
              <w:spacing w:before="117"/>
              <w:ind w:left="114"/>
              <w:rPr>
                <w:sz w:val="19"/>
                <w:lang w:val="en-US"/>
              </w:rPr>
            </w:pPr>
            <w:proofErr w:type="spellStart"/>
            <w:r>
              <w:rPr>
                <w:sz w:val="19"/>
                <w:lang w:val="en-US"/>
              </w:rPr>
              <w:t>Đăng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kí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ứng</w:t>
            </w:r>
            <w:proofErr w:type="spellEnd"/>
            <w:r>
              <w:rPr>
                <w:sz w:val="19"/>
                <w:lang w:val="en-US"/>
              </w:rPr>
              <w:t xml:space="preserve"> </w:t>
            </w:r>
            <w:proofErr w:type="spellStart"/>
            <w:r>
              <w:rPr>
                <w:sz w:val="19"/>
                <w:lang w:val="en-US"/>
              </w:rPr>
              <w:t>tuyền</w:t>
            </w:r>
            <w:proofErr w:type="spellEnd"/>
          </w:p>
        </w:tc>
        <w:tc>
          <w:tcPr>
            <w:tcW w:w="237" w:type="dxa"/>
            <w:vMerge/>
            <w:tcBorders>
              <w:top w:val="nil"/>
              <w:bottom w:val="single" w:sz="8" w:space="0" w:color="000000"/>
            </w:tcBorders>
          </w:tcPr>
          <w:p w14:paraId="300E2FEB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4F2D724C" w14:textId="77777777">
        <w:trPr>
          <w:trHeight w:val="412"/>
        </w:trPr>
        <w:tc>
          <w:tcPr>
            <w:tcW w:w="223" w:type="dxa"/>
            <w:vMerge/>
            <w:tcBorders>
              <w:top w:val="nil"/>
              <w:bottom w:val="single" w:sz="8" w:space="0" w:color="000000"/>
            </w:tcBorders>
          </w:tcPr>
          <w:p w14:paraId="63B5F3FA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1" w:type="dxa"/>
            <w:shd w:val="clear" w:color="auto" w:fill="CCFFCC"/>
          </w:tcPr>
          <w:p w14:paraId="565DA166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566" w:type="dxa"/>
          </w:tcPr>
          <w:p w14:paraId="6105AF41" w14:textId="77777777" w:rsidR="00361513" w:rsidRDefault="00000000">
            <w:pPr>
              <w:pStyle w:val="TableParagraph"/>
              <w:spacing w:before="118"/>
              <w:ind w:left="104" w:right="88"/>
              <w:jc w:val="center"/>
              <w:rPr>
                <w:sz w:val="19"/>
              </w:rPr>
            </w:pPr>
            <w:r>
              <w:rPr>
                <w:sz w:val="19"/>
              </w:rPr>
              <w:t>11.</w:t>
            </w:r>
          </w:p>
        </w:tc>
        <w:tc>
          <w:tcPr>
            <w:tcW w:w="1557" w:type="dxa"/>
          </w:tcPr>
          <w:p w14:paraId="32212B5A" w14:textId="77777777" w:rsidR="00361513" w:rsidRDefault="00000000">
            <w:pPr>
              <w:pStyle w:val="TableParagraph"/>
              <w:spacing w:before="118"/>
              <w:ind w:left="217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79" w:type="dxa"/>
          </w:tcPr>
          <w:p w14:paraId="3D88F443" w14:textId="77777777" w:rsidR="00361513" w:rsidRDefault="00000000">
            <w:pPr>
              <w:pStyle w:val="TableParagraph"/>
              <w:spacing w:before="118"/>
              <w:ind w:left="114"/>
              <w:rPr>
                <w:sz w:val="19"/>
              </w:rPr>
            </w:pPr>
            <w:r>
              <w:rPr>
                <w:sz w:val="19"/>
              </w:rPr>
              <w:t>Lưu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trạng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thái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học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viên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đã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hoàn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thành</w:t>
            </w:r>
            <w:r w:rsidRPr="00093C01">
              <w:rPr>
                <w:sz w:val="19"/>
              </w:rPr>
              <w:t xml:space="preserve"> đăng kí</w:t>
            </w:r>
          </w:p>
        </w:tc>
        <w:tc>
          <w:tcPr>
            <w:tcW w:w="237" w:type="dxa"/>
            <w:vMerge/>
            <w:tcBorders>
              <w:top w:val="nil"/>
              <w:bottom w:val="single" w:sz="8" w:space="0" w:color="000000"/>
            </w:tcBorders>
          </w:tcPr>
          <w:p w14:paraId="4A0F7CA4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5ED1FC7D" w14:textId="77777777">
        <w:trPr>
          <w:trHeight w:val="1199"/>
        </w:trPr>
        <w:tc>
          <w:tcPr>
            <w:tcW w:w="223" w:type="dxa"/>
            <w:vMerge/>
            <w:tcBorders>
              <w:top w:val="nil"/>
              <w:bottom w:val="single" w:sz="8" w:space="0" w:color="000000"/>
            </w:tcBorders>
          </w:tcPr>
          <w:p w14:paraId="1D86BBD5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1" w:type="dxa"/>
            <w:shd w:val="clear" w:color="auto" w:fill="CCFFCC"/>
          </w:tcPr>
          <w:p w14:paraId="54E09546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566" w:type="dxa"/>
          </w:tcPr>
          <w:p w14:paraId="46CB6F6D" w14:textId="77777777" w:rsidR="00361513" w:rsidRDefault="00000000">
            <w:pPr>
              <w:pStyle w:val="TableParagraph"/>
              <w:spacing w:before="117"/>
              <w:ind w:left="104" w:right="88"/>
              <w:jc w:val="center"/>
              <w:rPr>
                <w:sz w:val="19"/>
              </w:rPr>
            </w:pPr>
            <w:r>
              <w:rPr>
                <w:sz w:val="19"/>
              </w:rPr>
              <w:t>12.</w:t>
            </w:r>
          </w:p>
        </w:tc>
        <w:tc>
          <w:tcPr>
            <w:tcW w:w="1557" w:type="dxa"/>
          </w:tcPr>
          <w:p w14:paraId="057E9001" w14:textId="77777777" w:rsidR="00361513" w:rsidRDefault="00000000">
            <w:pPr>
              <w:pStyle w:val="TableParagraph"/>
              <w:spacing w:before="117"/>
              <w:ind w:left="217"/>
              <w:rPr>
                <w:sz w:val="19"/>
              </w:rPr>
            </w:pPr>
            <w:r>
              <w:rPr>
                <w:sz w:val="19"/>
                <w:lang w:val="en-US"/>
              </w:rPr>
              <w:t xml:space="preserve">Sinh </w:t>
            </w:r>
            <w:proofErr w:type="spellStart"/>
            <w:r>
              <w:rPr>
                <w:sz w:val="19"/>
                <w:lang w:val="en-US"/>
              </w:rPr>
              <w:t>viên</w:t>
            </w:r>
            <w:proofErr w:type="spellEnd"/>
          </w:p>
        </w:tc>
        <w:tc>
          <w:tcPr>
            <w:tcW w:w="4779" w:type="dxa"/>
          </w:tcPr>
          <w:p w14:paraId="63671CF3" w14:textId="77777777" w:rsidR="00361513" w:rsidRDefault="00000000">
            <w:pPr>
              <w:pStyle w:val="TableParagraph"/>
              <w:spacing w:before="117" w:line="288" w:lineRule="auto"/>
              <w:ind w:left="114" w:right="80"/>
              <w:jc w:val="both"/>
              <w:rPr>
                <w:sz w:val="19"/>
              </w:rPr>
            </w:pPr>
            <w:r>
              <w:rPr>
                <w:sz w:val="19"/>
              </w:rPr>
              <w:t xml:space="preserve">Thảo luận về bài </w:t>
            </w:r>
            <w:r w:rsidRPr="00093C01">
              <w:rPr>
                <w:sz w:val="19"/>
              </w:rPr>
              <w:t>tuyển dụng</w:t>
            </w:r>
            <w:r>
              <w:rPr>
                <w:sz w:val="19"/>
              </w:rPr>
              <w:t xml:space="preserve"> bằng cách đưa ra các </w:t>
            </w:r>
            <w:proofErr w:type="spellStart"/>
            <w:r>
              <w:rPr>
                <w:sz w:val="19"/>
              </w:rPr>
              <w:t>comments</w:t>
            </w:r>
            <w:proofErr w:type="spellEnd"/>
            <w:r>
              <w:rPr>
                <w:sz w:val="19"/>
              </w:rPr>
              <w:t xml:space="preserve"> trên</w:t>
            </w:r>
            <w:r>
              <w:rPr>
                <w:spacing w:val="-45"/>
                <w:sz w:val="19"/>
              </w:rPr>
              <w:t xml:space="preserve"> </w:t>
            </w:r>
            <w:r w:rsidRPr="00093C01">
              <w:rPr>
                <w:spacing w:val="-45"/>
                <w:sz w:val="19"/>
              </w:rPr>
              <w:t xml:space="preserve">   </w:t>
            </w:r>
            <w:r>
              <w:rPr>
                <w:sz w:val="19"/>
              </w:rPr>
              <w:t>từng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1"/>
                <w:sz w:val="19"/>
              </w:rPr>
              <w:t xml:space="preserve"> </w:t>
            </w:r>
            <w:r w:rsidRPr="00093C01">
              <w:rPr>
                <w:sz w:val="19"/>
              </w:rPr>
              <w:t>tuyển dụng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(có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thể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xóa,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thay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đổi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nọi</w:t>
            </w:r>
            <w:proofErr w:type="spellEnd"/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dung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-45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comments</w:t>
            </w:r>
            <w:proofErr w:type="spellEnd"/>
            <w:r>
              <w:rPr>
                <w:sz w:val="19"/>
              </w:rPr>
              <w:t xml:space="preserve"> thuộc về </w:t>
            </w:r>
            <w:r w:rsidRPr="00093C01">
              <w:rPr>
                <w:sz w:val="19"/>
              </w:rPr>
              <w:t>sinh</w:t>
            </w:r>
            <w:r>
              <w:rPr>
                <w:sz w:val="19"/>
              </w:rPr>
              <w:t xml:space="preserve"> viên đó, trả lời các </w:t>
            </w:r>
            <w:proofErr w:type="spellStart"/>
            <w:r>
              <w:rPr>
                <w:sz w:val="19"/>
              </w:rPr>
              <w:t>comments</w:t>
            </w:r>
            <w:proofErr w:type="spellEnd"/>
            <w:r>
              <w:rPr>
                <w:sz w:val="19"/>
              </w:rPr>
              <w:t xml:space="preserve"> của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các</w:t>
            </w:r>
            <w:r>
              <w:rPr>
                <w:spacing w:val="-2"/>
                <w:sz w:val="19"/>
              </w:rPr>
              <w:t xml:space="preserve"> </w:t>
            </w:r>
            <w:r w:rsidRPr="00093C01">
              <w:rPr>
                <w:spacing w:val="-2"/>
                <w:sz w:val="19"/>
              </w:rPr>
              <w:t>sinh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viên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khác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trong</w:t>
            </w:r>
            <w:r>
              <w:rPr>
                <w:spacing w:val="-1"/>
                <w:sz w:val="19"/>
              </w:rPr>
              <w:t xml:space="preserve"> </w:t>
            </w:r>
            <w:r w:rsidRPr="00093C01">
              <w:rPr>
                <w:sz w:val="19"/>
              </w:rPr>
              <w:t>bài tuyển dụng</w:t>
            </w:r>
            <w:r>
              <w:rPr>
                <w:sz w:val="19"/>
              </w:rPr>
              <w:t>).</w:t>
            </w:r>
          </w:p>
        </w:tc>
        <w:tc>
          <w:tcPr>
            <w:tcW w:w="237" w:type="dxa"/>
            <w:vMerge/>
            <w:tcBorders>
              <w:top w:val="nil"/>
              <w:bottom w:val="single" w:sz="8" w:space="0" w:color="000000"/>
            </w:tcBorders>
          </w:tcPr>
          <w:p w14:paraId="05CE8506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6D2508E2" w14:textId="77777777">
        <w:trPr>
          <w:trHeight w:val="673"/>
        </w:trPr>
        <w:tc>
          <w:tcPr>
            <w:tcW w:w="223" w:type="dxa"/>
            <w:vMerge/>
            <w:tcBorders>
              <w:top w:val="nil"/>
              <w:bottom w:val="single" w:sz="8" w:space="0" w:color="000000"/>
            </w:tcBorders>
          </w:tcPr>
          <w:p w14:paraId="38D021ED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1" w:type="dxa"/>
            <w:shd w:val="clear" w:color="auto" w:fill="CCFFCC"/>
          </w:tcPr>
          <w:p w14:paraId="23B244C3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566" w:type="dxa"/>
          </w:tcPr>
          <w:p w14:paraId="0904A125" w14:textId="77777777" w:rsidR="00361513" w:rsidRDefault="00000000">
            <w:pPr>
              <w:pStyle w:val="TableParagraph"/>
              <w:spacing w:before="117"/>
              <w:ind w:left="104" w:right="88"/>
              <w:jc w:val="center"/>
              <w:rPr>
                <w:sz w:val="19"/>
              </w:rPr>
            </w:pPr>
            <w:r>
              <w:rPr>
                <w:sz w:val="19"/>
              </w:rPr>
              <w:t>13.</w:t>
            </w:r>
          </w:p>
        </w:tc>
        <w:tc>
          <w:tcPr>
            <w:tcW w:w="1557" w:type="dxa"/>
          </w:tcPr>
          <w:p w14:paraId="11A6B3AE" w14:textId="77777777" w:rsidR="00361513" w:rsidRDefault="00000000">
            <w:pPr>
              <w:pStyle w:val="TableParagraph"/>
              <w:spacing w:before="117"/>
              <w:ind w:left="217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79" w:type="dxa"/>
          </w:tcPr>
          <w:p w14:paraId="4347C645" w14:textId="77777777" w:rsidR="00361513" w:rsidRDefault="00000000">
            <w:pPr>
              <w:pStyle w:val="TableParagraph"/>
              <w:spacing w:before="117" w:line="288" w:lineRule="auto"/>
              <w:ind w:left="114"/>
              <w:rPr>
                <w:sz w:val="19"/>
              </w:rPr>
            </w:pPr>
            <w:r>
              <w:rPr>
                <w:spacing w:val="-1"/>
                <w:sz w:val="19"/>
              </w:rPr>
              <w:t>Lưu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trữ,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cập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nhật,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xóa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các</w:t>
            </w:r>
            <w:r>
              <w:rPr>
                <w:spacing w:val="-12"/>
                <w:sz w:val="19"/>
              </w:rPr>
              <w:t xml:space="preserve"> </w:t>
            </w:r>
            <w:proofErr w:type="spellStart"/>
            <w:r>
              <w:rPr>
                <w:spacing w:val="-1"/>
                <w:sz w:val="19"/>
              </w:rPr>
              <w:t>comments</w:t>
            </w:r>
            <w:proofErr w:type="spellEnd"/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trong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12"/>
                <w:sz w:val="19"/>
              </w:rPr>
              <w:t xml:space="preserve"> </w:t>
            </w:r>
            <w:r w:rsidRPr="00093C01">
              <w:rPr>
                <w:sz w:val="19"/>
              </w:rPr>
              <w:t>tuyền dụng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của</w:t>
            </w:r>
            <w:r>
              <w:rPr>
                <w:spacing w:val="-12"/>
                <w:sz w:val="19"/>
              </w:rPr>
              <w:t xml:space="preserve"> </w:t>
            </w:r>
            <w:r w:rsidRPr="00093C01">
              <w:rPr>
                <w:spacing w:val="-12"/>
                <w:sz w:val="19"/>
              </w:rPr>
              <w:t xml:space="preserve">sinh   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viên vào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thống.</w:t>
            </w:r>
          </w:p>
        </w:tc>
        <w:tc>
          <w:tcPr>
            <w:tcW w:w="237" w:type="dxa"/>
            <w:vMerge/>
            <w:tcBorders>
              <w:top w:val="nil"/>
              <w:bottom w:val="single" w:sz="8" w:space="0" w:color="000000"/>
            </w:tcBorders>
          </w:tcPr>
          <w:p w14:paraId="338E176A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600E0C92" w14:textId="77777777">
        <w:trPr>
          <w:trHeight w:val="412"/>
        </w:trPr>
        <w:tc>
          <w:tcPr>
            <w:tcW w:w="223" w:type="dxa"/>
            <w:vMerge/>
            <w:tcBorders>
              <w:top w:val="nil"/>
              <w:bottom w:val="single" w:sz="8" w:space="0" w:color="000000"/>
            </w:tcBorders>
          </w:tcPr>
          <w:p w14:paraId="40D2BBF7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1" w:type="dxa"/>
            <w:vMerge w:val="restart"/>
            <w:shd w:val="clear" w:color="auto" w:fill="CCFFCC"/>
          </w:tcPr>
          <w:p w14:paraId="6F81C1ED" w14:textId="77777777" w:rsidR="00361513" w:rsidRDefault="00361513">
            <w:pPr>
              <w:pStyle w:val="TableParagraph"/>
              <w:rPr>
                <w:sz w:val="20"/>
              </w:rPr>
            </w:pPr>
          </w:p>
          <w:p w14:paraId="5FF9A113" w14:textId="77777777" w:rsidR="00361513" w:rsidRDefault="00000000">
            <w:pPr>
              <w:pStyle w:val="TableParagraph"/>
              <w:spacing w:before="166"/>
              <w:ind w:left="369" w:right="125" w:hanging="252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Luồng</w:t>
            </w:r>
            <w:r>
              <w:rPr>
                <w:b/>
                <w:spacing w:val="-9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sự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kiện</w:t>
            </w:r>
            <w:r>
              <w:rPr>
                <w:b/>
                <w:spacing w:val="-45"/>
                <w:sz w:val="19"/>
              </w:rPr>
              <w:t xml:space="preserve"> </w:t>
            </w:r>
            <w:r>
              <w:rPr>
                <w:b/>
                <w:sz w:val="19"/>
              </w:rPr>
              <w:t>thay thế</w:t>
            </w:r>
          </w:p>
        </w:tc>
        <w:tc>
          <w:tcPr>
            <w:tcW w:w="566" w:type="dxa"/>
          </w:tcPr>
          <w:p w14:paraId="06A53909" w14:textId="77777777" w:rsidR="00361513" w:rsidRDefault="00000000">
            <w:pPr>
              <w:pStyle w:val="TableParagraph"/>
              <w:spacing w:before="117"/>
              <w:ind w:left="106" w:right="88"/>
              <w:jc w:val="center"/>
              <w:rPr>
                <w:sz w:val="19"/>
              </w:rPr>
            </w:pPr>
            <w:r>
              <w:rPr>
                <w:sz w:val="19"/>
              </w:rPr>
              <w:t>4a.</w:t>
            </w:r>
          </w:p>
        </w:tc>
        <w:tc>
          <w:tcPr>
            <w:tcW w:w="1557" w:type="dxa"/>
          </w:tcPr>
          <w:p w14:paraId="0B89CDAA" w14:textId="77777777" w:rsidR="00361513" w:rsidRDefault="00000000">
            <w:pPr>
              <w:pStyle w:val="TableParagraph"/>
              <w:spacing w:before="117"/>
              <w:ind w:left="217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79" w:type="dxa"/>
          </w:tcPr>
          <w:p w14:paraId="40A3997F" w14:textId="77777777" w:rsidR="00361513" w:rsidRDefault="00000000">
            <w:pPr>
              <w:pStyle w:val="TableParagraph"/>
              <w:spacing w:before="117"/>
              <w:ind w:left="114"/>
              <w:rPr>
                <w:sz w:val="19"/>
              </w:rPr>
            </w:pPr>
            <w:r>
              <w:rPr>
                <w:sz w:val="19"/>
              </w:rPr>
              <w:t>Không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hiển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thị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bài</w:t>
            </w:r>
            <w:r>
              <w:rPr>
                <w:spacing w:val="-9"/>
                <w:sz w:val="19"/>
              </w:rPr>
              <w:t xml:space="preserve"> </w:t>
            </w:r>
            <w:r w:rsidRPr="00093C01">
              <w:rPr>
                <w:spacing w:val="-9"/>
                <w:sz w:val="19"/>
              </w:rPr>
              <w:t>đăng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-3"/>
                <w:sz w:val="19"/>
              </w:rPr>
              <w:t xml:space="preserve"> </w:t>
            </w:r>
            <w:r w:rsidRPr="00093C01">
              <w:rPr>
                <w:spacing w:val="-3"/>
                <w:sz w:val="19"/>
              </w:rPr>
              <w:t>không được duyệt</w:t>
            </w:r>
          </w:p>
        </w:tc>
        <w:tc>
          <w:tcPr>
            <w:tcW w:w="237" w:type="dxa"/>
            <w:vMerge/>
            <w:tcBorders>
              <w:top w:val="nil"/>
              <w:bottom w:val="single" w:sz="8" w:space="0" w:color="000000"/>
            </w:tcBorders>
          </w:tcPr>
          <w:p w14:paraId="5F447374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46585727" w14:textId="77777777">
        <w:trPr>
          <w:trHeight w:val="676"/>
        </w:trPr>
        <w:tc>
          <w:tcPr>
            <w:tcW w:w="223" w:type="dxa"/>
            <w:vMerge/>
            <w:tcBorders>
              <w:top w:val="nil"/>
              <w:bottom w:val="single" w:sz="8" w:space="0" w:color="000000"/>
            </w:tcBorders>
          </w:tcPr>
          <w:p w14:paraId="1605184E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1" w:type="dxa"/>
            <w:vMerge/>
            <w:tcBorders>
              <w:top w:val="nil"/>
            </w:tcBorders>
            <w:shd w:val="clear" w:color="auto" w:fill="CCFFCC"/>
          </w:tcPr>
          <w:p w14:paraId="5C8224F4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</w:tcPr>
          <w:p w14:paraId="07D07C76" w14:textId="77777777" w:rsidR="00361513" w:rsidRDefault="00000000">
            <w:pPr>
              <w:pStyle w:val="TableParagraph"/>
              <w:spacing w:before="117"/>
              <w:ind w:left="106" w:right="88"/>
              <w:jc w:val="center"/>
              <w:rPr>
                <w:sz w:val="19"/>
              </w:rPr>
            </w:pPr>
            <w:r>
              <w:rPr>
                <w:sz w:val="19"/>
              </w:rPr>
              <w:t>7a.</w:t>
            </w:r>
          </w:p>
        </w:tc>
        <w:tc>
          <w:tcPr>
            <w:tcW w:w="1557" w:type="dxa"/>
          </w:tcPr>
          <w:p w14:paraId="644369D8" w14:textId="77777777" w:rsidR="00361513" w:rsidRDefault="00000000">
            <w:pPr>
              <w:pStyle w:val="TableParagraph"/>
              <w:spacing w:before="117"/>
              <w:ind w:left="217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79" w:type="dxa"/>
          </w:tcPr>
          <w:p w14:paraId="09407F67" w14:textId="77777777" w:rsidR="00361513" w:rsidRDefault="00000000">
            <w:pPr>
              <w:pStyle w:val="TableParagraph"/>
              <w:spacing w:before="117" w:line="288" w:lineRule="auto"/>
              <w:ind w:left="114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lỗi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dữ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liệu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tạm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 xml:space="preserve">câu </w:t>
            </w:r>
            <w:r w:rsidRPr="00093C01">
              <w:rPr>
                <w:sz w:val="19"/>
              </w:rPr>
              <w:t>hỏ</w:t>
            </w:r>
            <w:r>
              <w:rPr>
                <w:sz w:val="19"/>
              </w:rPr>
              <w:t>i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của</w:t>
            </w:r>
            <w:r>
              <w:rPr>
                <w:spacing w:val="-2"/>
                <w:sz w:val="19"/>
              </w:rPr>
              <w:t xml:space="preserve"> </w:t>
            </w:r>
            <w:r w:rsidRPr="00093C01">
              <w:rPr>
                <w:spacing w:val="-2"/>
                <w:sz w:val="19"/>
              </w:rPr>
              <w:t>sinh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viên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chưa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được</w:t>
            </w:r>
            <w:r>
              <w:rPr>
                <w:spacing w:val="-2"/>
                <w:sz w:val="19"/>
              </w:rPr>
              <w:t xml:space="preserve"> </w:t>
            </w:r>
            <w:r w:rsidRPr="00093C01">
              <w:rPr>
                <w:spacing w:val="-2"/>
                <w:sz w:val="19"/>
              </w:rPr>
              <w:t>gởi đến nhà tuyền dụng</w:t>
            </w:r>
          </w:p>
        </w:tc>
        <w:tc>
          <w:tcPr>
            <w:tcW w:w="237" w:type="dxa"/>
            <w:vMerge/>
            <w:tcBorders>
              <w:top w:val="nil"/>
              <w:bottom w:val="single" w:sz="8" w:space="0" w:color="000000"/>
            </w:tcBorders>
          </w:tcPr>
          <w:p w14:paraId="0A645688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3A403890" w14:textId="77777777">
        <w:trPr>
          <w:trHeight w:val="671"/>
        </w:trPr>
        <w:tc>
          <w:tcPr>
            <w:tcW w:w="223" w:type="dxa"/>
            <w:vMerge/>
            <w:tcBorders>
              <w:top w:val="nil"/>
              <w:bottom w:val="single" w:sz="8" w:space="0" w:color="000000"/>
            </w:tcBorders>
          </w:tcPr>
          <w:p w14:paraId="46145267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1" w:type="dxa"/>
            <w:shd w:val="clear" w:color="auto" w:fill="CCFFCC"/>
          </w:tcPr>
          <w:p w14:paraId="14AA0E17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566" w:type="dxa"/>
          </w:tcPr>
          <w:p w14:paraId="5AEB4592" w14:textId="77777777" w:rsidR="00361513" w:rsidRDefault="00000000">
            <w:pPr>
              <w:pStyle w:val="TableParagraph"/>
              <w:spacing w:before="115"/>
              <w:ind w:left="98" w:right="88"/>
              <w:jc w:val="center"/>
              <w:rPr>
                <w:sz w:val="19"/>
              </w:rPr>
            </w:pPr>
            <w:r>
              <w:rPr>
                <w:sz w:val="19"/>
              </w:rPr>
              <w:t>9a</w:t>
            </w:r>
          </w:p>
        </w:tc>
        <w:tc>
          <w:tcPr>
            <w:tcW w:w="1557" w:type="dxa"/>
          </w:tcPr>
          <w:p w14:paraId="0ED8DB3E" w14:textId="77777777" w:rsidR="00361513" w:rsidRDefault="00000000">
            <w:pPr>
              <w:pStyle w:val="TableParagraph"/>
              <w:spacing w:before="115"/>
              <w:ind w:left="217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79" w:type="dxa"/>
          </w:tcPr>
          <w:p w14:paraId="305F8DE6" w14:textId="77777777" w:rsidR="00361513" w:rsidRDefault="00000000">
            <w:pPr>
              <w:pStyle w:val="TableParagraph"/>
              <w:spacing w:before="115" w:line="288" w:lineRule="auto"/>
              <w:ind w:left="114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lỗi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không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lưu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được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trạng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thái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xác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nhận</w:t>
            </w:r>
            <w:r>
              <w:rPr>
                <w:spacing w:val="-2"/>
                <w:sz w:val="19"/>
              </w:rPr>
              <w:t xml:space="preserve"> </w:t>
            </w:r>
            <w:r w:rsidRPr="00093C01">
              <w:rPr>
                <w:spacing w:val="-2"/>
                <w:sz w:val="19"/>
              </w:rPr>
              <w:t>ứng tuyển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của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học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viên</w:t>
            </w:r>
          </w:p>
        </w:tc>
        <w:tc>
          <w:tcPr>
            <w:tcW w:w="237" w:type="dxa"/>
            <w:vMerge/>
            <w:tcBorders>
              <w:top w:val="nil"/>
              <w:bottom w:val="single" w:sz="8" w:space="0" w:color="000000"/>
            </w:tcBorders>
          </w:tcPr>
          <w:p w14:paraId="5CD3891E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0C6463CA" w14:textId="77777777">
        <w:trPr>
          <w:trHeight w:val="673"/>
        </w:trPr>
        <w:tc>
          <w:tcPr>
            <w:tcW w:w="223" w:type="dxa"/>
            <w:vMerge/>
            <w:tcBorders>
              <w:top w:val="nil"/>
              <w:bottom w:val="single" w:sz="8" w:space="0" w:color="000000"/>
            </w:tcBorders>
          </w:tcPr>
          <w:p w14:paraId="4CC6BF08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1" w:type="dxa"/>
            <w:shd w:val="clear" w:color="auto" w:fill="CCFFCC"/>
          </w:tcPr>
          <w:p w14:paraId="7F9B841F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566" w:type="dxa"/>
          </w:tcPr>
          <w:p w14:paraId="0C28A0E3" w14:textId="77777777" w:rsidR="00361513" w:rsidRDefault="00000000">
            <w:pPr>
              <w:pStyle w:val="TableParagraph"/>
              <w:spacing w:before="117"/>
              <w:ind w:left="106" w:right="88"/>
              <w:jc w:val="center"/>
              <w:rPr>
                <w:sz w:val="19"/>
              </w:rPr>
            </w:pPr>
            <w:r>
              <w:rPr>
                <w:sz w:val="19"/>
              </w:rPr>
              <w:t>11a.</w:t>
            </w:r>
          </w:p>
        </w:tc>
        <w:tc>
          <w:tcPr>
            <w:tcW w:w="1557" w:type="dxa"/>
          </w:tcPr>
          <w:p w14:paraId="0DB0CF41" w14:textId="77777777" w:rsidR="00361513" w:rsidRDefault="00000000">
            <w:pPr>
              <w:pStyle w:val="TableParagraph"/>
              <w:spacing w:before="117"/>
              <w:ind w:left="217"/>
              <w:rPr>
                <w:sz w:val="19"/>
              </w:rPr>
            </w:pPr>
            <w:r>
              <w:rPr>
                <w:sz w:val="19"/>
              </w:rPr>
              <w:t>Hệ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</w:p>
        </w:tc>
        <w:tc>
          <w:tcPr>
            <w:tcW w:w="4779" w:type="dxa"/>
          </w:tcPr>
          <w:p w14:paraId="530B9939" w14:textId="77777777" w:rsidR="00361513" w:rsidRDefault="00000000">
            <w:pPr>
              <w:pStyle w:val="TableParagraph"/>
              <w:spacing w:before="117" w:line="288" w:lineRule="auto"/>
              <w:ind w:left="114"/>
              <w:rPr>
                <w:sz w:val="19"/>
              </w:rPr>
            </w:pPr>
            <w:r>
              <w:rPr>
                <w:sz w:val="19"/>
              </w:rPr>
              <w:t>Thông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lỗi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xảy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ra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lỗi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trong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quá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trình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thao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tác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 xml:space="preserve">với dữ liệu </w:t>
            </w:r>
            <w:proofErr w:type="spellStart"/>
            <w:r>
              <w:rPr>
                <w:sz w:val="19"/>
              </w:rPr>
              <w:t>comments</w:t>
            </w:r>
            <w:proofErr w:type="spellEnd"/>
            <w:r>
              <w:rPr>
                <w:sz w:val="19"/>
              </w:rPr>
              <w:t xml:space="preserve"> của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học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viên</w:t>
            </w:r>
          </w:p>
        </w:tc>
        <w:tc>
          <w:tcPr>
            <w:tcW w:w="237" w:type="dxa"/>
            <w:vMerge/>
            <w:tcBorders>
              <w:top w:val="nil"/>
              <w:bottom w:val="single" w:sz="8" w:space="0" w:color="000000"/>
            </w:tcBorders>
          </w:tcPr>
          <w:p w14:paraId="7F020AC7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067D794D" w14:textId="77777777">
        <w:trPr>
          <w:trHeight w:val="90"/>
        </w:trPr>
        <w:tc>
          <w:tcPr>
            <w:tcW w:w="223" w:type="dxa"/>
            <w:vMerge/>
            <w:tcBorders>
              <w:top w:val="nil"/>
              <w:bottom w:val="single" w:sz="8" w:space="0" w:color="000000"/>
            </w:tcBorders>
          </w:tcPr>
          <w:p w14:paraId="0254FAA7" w14:textId="77777777" w:rsidR="00361513" w:rsidRDefault="00361513">
            <w:pPr>
              <w:rPr>
                <w:sz w:val="2"/>
                <w:szCs w:val="2"/>
              </w:rPr>
            </w:pPr>
          </w:p>
        </w:tc>
        <w:tc>
          <w:tcPr>
            <w:tcW w:w="1401" w:type="dxa"/>
            <w:tcBorders>
              <w:bottom w:val="single" w:sz="8" w:space="0" w:color="000000"/>
            </w:tcBorders>
            <w:shd w:val="clear" w:color="auto" w:fill="CCFFCC"/>
          </w:tcPr>
          <w:p w14:paraId="112089F9" w14:textId="77777777" w:rsidR="00361513" w:rsidRDefault="00361513">
            <w:pPr>
              <w:pStyle w:val="TableParagraph"/>
              <w:rPr>
                <w:sz w:val="18"/>
              </w:rPr>
            </w:pPr>
          </w:p>
        </w:tc>
        <w:tc>
          <w:tcPr>
            <w:tcW w:w="566" w:type="dxa"/>
            <w:tcBorders>
              <w:bottom w:val="single" w:sz="8" w:space="0" w:color="000000"/>
            </w:tcBorders>
          </w:tcPr>
          <w:p w14:paraId="2859DCDE" w14:textId="77777777" w:rsidR="00361513" w:rsidRDefault="00361513">
            <w:pPr>
              <w:pStyle w:val="TableParagraph"/>
              <w:spacing w:before="117"/>
              <w:ind w:left="106" w:right="88"/>
              <w:jc w:val="center"/>
              <w:rPr>
                <w:sz w:val="19"/>
              </w:rPr>
            </w:pPr>
          </w:p>
        </w:tc>
        <w:tc>
          <w:tcPr>
            <w:tcW w:w="1557" w:type="dxa"/>
            <w:tcBorders>
              <w:bottom w:val="single" w:sz="8" w:space="0" w:color="000000"/>
            </w:tcBorders>
          </w:tcPr>
          <w:p w14:paraId="1A7AFF1A" w14:textId="77777777" w:rsidR="00361513" w:rsidRDefault="00361513">
            <w:pPr>
              <w:pStyle w:val="TableParagraph"/>
              <w:spacing w:before="117"/>
              <w:ind w:left="217"/>
              <w:rPr>
                <w:sz w:val="19"/>
              </w:rPr>
            </w:pPr>
          </w:p>
        </w:tc>
        <w:tc>
          <w:tcPr>
            <w:tcW w:w="4779" w:type="dxa"/>
            <w:tcBorders>
              <w:bottom w:val="single" w:sz="8" w:space="0" w:color="000000"/>
            </w:tcBorders>
          </w:tcPr>
          <w:p w14:paraId="7B9942BC" w14:textId="77777777" w:rsidR="00361513" w:rsidRDefault="00361513">
            <w:pPr>
              <w:pStyle w:val="TableParagraph"/>
              <w:spacing w:before="117" w:line="288" w:lineRule="auto"/>
              <w:ind w:left="114" w:right="69"/>
              <w:rPr>
                <w:sz w:val="19"/>
              </w:rPr>
            </w:pPr>
          </w:p>
        </w:tc>
        <w:tc>
          <w:tcPr>
            <w:tcW w:w="237" w:type="dxa"/>
            <w:vMerge/>
            <w:tcBorders>
              <w:top w:val="nil"/>
              <w:bottom w:val="single" w:sz="8" w:space="0" w:color="000000"/>
            </w:tcBorders>
          </w:tcPr>
          <w:p w14:paraId="41A232A3" w14:textId="77777777" w:rsidR="00361513" w:rsidRDefault="00361513">
            <w:pPr>
              <w:rPr>
                <w:sz w:val="2"/>
                <w:szCs w:val="2"/>
              </w:rPr>
            </w:pPr>
          </w:p>
        </w:tc>
      </w:tr>
      <w:tr w:rsidR="00361513" w14:paraId="3847D72E" w14:textId="77777777">
        <w:trPr>
          <w:trHeight w:val="1247"/>
        </w:trPr>
        <w:tc>
          <w:tcPr>
            <w:tcW w:w="1624" w:type="dxa"/>
            <w:gridSpan w:val="2"/>
            <w:tcBorders>
              <w:top w:val="single" w:sz="8" w:space="0" w:color="000000"/>
            </w:tcBorders>
            <w:shd w:val="clear" w:color="auto" w:fill="C5EFE1"/>
          </w:tcPr>
          <w:p w14:paraId="16A32989" w14:textId="77777777" w:rsidR="00361513" w:rsidRDefault="00000000">
            <w:pPr>
              <w:pStyle w:val="TableParagraph"/>
              <w:spacing w:before="115"/>
              <w:ind w:left="98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Hậu</w:t>
            </w:r>
            <w:r>
              <w:rPr>
                <w:b/>
                <w:spacing w:val="-11"/>
                <w:sz w:val="19"/>
              </w:rPr>
              <w:t xml:space="preserve"> </w:t>
            </w:r>
            <w:r>
              <w:rPr>
                <w:b/>
                <w:spacing w:val="-1"/>
                <w:sz w:val="19"/>
              </w:rPr>
              <w:t>điều</w:t>
            </w:r>
            <w:r>
              <w:rPr>
                <w:b/>
                <w:spacing w:val="-10"/>
                <w:sz w:val="19"/>
              </w:rPr>
              <w:t xml:space="preserve"> </w:t>
            </w:r>
            <w:r>
              <w:rPr>
                <w:b/>
                <w:sz w:val="19"/>
              </w:rPr>
              <w:t>kiện</w:t>
            </w:r>
          </w:p>
        </w:tc>
        <w:tc>
          <w:tcPr>
            <w:tcW w:w="7139" w:type="dxa"/>
            <w:gridSpan w:val="4"/>
            <w:tcBorders>
              <w:top w:val="single" w:sz="8" w:space="0" w:color="000000"/>
            </w:tcBorders>
          </w:tcPr>
          <w:p w14:paraId="0C7D26D8" w14:textId="77777777" w:rsidR="00361513" w:rsidRDefault="00000000">
            <w:pPr>
              <w:pStyle w:val="TableParagraph"/>
              <w:spacing w:before="74"/>
              <w:ind w:left="70" w:right="83"/>
              <w:jc w:val="both"/>
              <w:rPr>
                <w:sz w:val="19"/>
              </w:rPr>
            </w:pPr>
            <w:r>
              <w:rPr>
                <w:sz w:val="19"/>
              </w:rPr>
              <w:t>Hiển thị thông tin tương ứng các</w:t>
            </w:r>
            <w:r w:rsidRPr="00093C01">
              <w:rPr>
                <w:sz w:val="19"/>
              </w:rPr>
              <w:t xml:space="preserve"> bài đăng</w:t>
            </w:r>
            <w:r>
              <w:rPr>
                <w:sz w:val="19"/>
              </w:rPr>
              <w:t xml:space="preserve"> (nếu có) phù hợp với thông tin tìm kiếm, trong quá trình </w:t>
            </w:r>
            <w:r w:rsidRPr="00093C01">
              <w:rPr>
                <w:sz w:val="19"/>
              </w:rPr>
              <w:t>hỏi đáp câu</w:t>
            </w:r>
            <w:r>
              <w:rPr>
                <w:sz w:val="19"/>
              </w:rPr>
              <w:t xml:space="preserve">  trả lời của </w:t>
            </w:r>
            <w:r w:rsidRPr="00093C01">
              <w:rPr>
                <w:sz w:val="19"/>
              </w:rPr>
              <w:t>nhà tuyền dụng và sinh viên</w:t>
            </w:r>
            <w:r>
              <w:rPr>
                <w:sz w:val="19"/>
              </w:rPr>
              <w:t xml:space="preserve"> được lưu thành công vào hệ thống khi </w:t>
            </w:r>
            <w:r w:rsidRPr="00093C01">
              <w:rPr>
                <w:sz w:val="19"/>
              </w:rPr>
              <w:t>sinh</w:t>
            </w:r>
            <w:r>
              <w:rPr>
                <w:sz w:val="19"/>
              </w:rPr>
              <w:t xml:space="preserve"> viên trả lời các câu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 xml:space="preserve">hỏi, dữ liệu về các cuộc thảo luận trên từng bài </w:t>
            </w:r>
            <w:r w:rsidRPr="00093C01">
              <w:rPr>
                <w:sz w:val="19"/>
              </w:rPr>
              <w:t>đăng</w:t>
            </w:r>
            <w:r>
              <w:rPr>
                <w:sz w:val="19"/>
              </w:rPr>
              <w:t xml:space="preserve"> lưu thành công trên cơ sở dữ liệu của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hệ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thống.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Trong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quá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trình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xử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lý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của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hệ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thống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nếu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có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lỗi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cần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báo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thông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tin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cho</w:t>
            </w:r>
            <w:r>
              <w:rPr>
                <w:spacing w:val="-9"/>
                <w:sz w:val="19"/>
              </w:rPr>
              <w:t xml:space="preserve"> </w:t>
            </w:r>
            <w:r w:rsidRPr="00093C01">
              <w:rPr>
                <w:spacing w:val="-9"/>
                <w:sz w:val="19"/>
              </w:rPr>
              <w:t>sinh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viên</w:t>
            </w:r>
          </w:p>
        </w:tc>
      </w:tr>
    </w:tbl>
    <w:p w14:paraId="3716C7B8" w14:textId="77777777" w:rsidR="00361513" w:rsidRDefault="00000000">
      <w:pPr>
        <w:pStyle w:val="u4"/>
        <w:spacing w:before="141"/>
        <w:ind w:left="1401" w:right="1575"/>
      </w:pPr>
      <w:bookmarkStart w:id="66" w:name="_bookmark85"/>
      <w:bookmarkEnd w:id="66"/>
      <w:r>
        <w:t>Bảng</w:t>
      </w:r>
      <w:r>
        <w:rPr>
          <w:spacing w:val="-4"/>
        </w:rPr>
        <w:t xml:space="preserve"> </w:t>
      </w:r>
      <w:r>
        <w:t>2-</w:t>
      </w:r>
      <w:r w:rsidRPr="00093C01">
        <w:t>28</w:t>
      </w:r>
      <w:r>
        <w:t>:</w:t>
      </w:r>
      <w:r>
        <w:rPr>
          <w:spacing w:val="-5"/>
        </w:rPr>
        <w:t xml:space="preserve"> </w:t>
      </w:r>
      <w:r>
        <w:t>Đặc</w:t>
      </w:r>
      <w:r>
        <w:rPr>
          <w:spacing w:val="-6"/>
        </w:rPr>
        <w:t xml:space="preserve"> </w:t>
      </w:r>
      <w:r>
        <w:t>tả</w:t>
      </w:r>
      <w:r>
        <w:rPr>
          <w:spacing w:val="-5"/>
        </w:rPr>
        <w:t xml:space="preserve"> </w:t>
      </w:r>
      <w:r>
        <w:t>sử</w:t>
      </w:r>
      <w:r>
        <w:rPr>
          <w:spacing w:val="-3"/>
        </w:rPr>
        <w:t xml:space="preserve"> </w:t>
      </w:r>
      <w:r>
        <w:t>dụng</w:t>
      </w:r>
      <w:r>
        <w:rPr>
          <w:spacing w:val="-2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t>chức</w:t>
      </w:r>
      <w:r>
        <w:rPr>
          <w:spacing w:val="-5"/>
        </w:rPr>
        <w:t xml:space="preserve"> </w:t>
      </w:r>
      <w:r>
        <w:t>năng</w:t>
      </w:r>
      <w:r>
        <w:rPr>
          <w:spacing w:val="-2"/>
        </w:rPr>
        <w:t xml:space="preserve"> </w:t>
      </w:r>
      <w:r>
        <w:t>hệ</w:t>
      </w:r>
      <w:r>
        <w:rPr>
          <w:spacing w:val="-6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của</w:t>
      </w:r>
      <w:r>
        <w:rPr>
          <w:spacing w:val="-5"/>
        </w:rPr>
        <w:t xml:space="preserve"> </w:t>
      </w:r>
      <w:r w:rsidRPr="00093C01">
        <w:t>sinh</w:t>
      </w:r>
      <w:r>
        <w:rPr>
          <w:spacing w:val="-3"/>
        </w:rPr>
        <w:t xml:space="preserve"> </w:t>
      </w:r>
      <w:r>
        <w:t>viên</w:t>
      </w:r>
    </w:p>
    <w:p w14:paraId="7FF8A6AC" w14:textId="77777777" w:rsidR="00361513" w:rsidRDefault="00361513">
      <w:pPr>
        <w:sectPr w:rsidR="00361513" w:rsidSect="002F61B4">
          <w:pgSz w:w="12240" w:h="15840"/>
          <w:pgMar w:top="1420" w:right="1300" w:bottom="1020" w:left="1480" w:header="0" w:footer="758" w:gutter="0"/>
          <w:cols w:space="720"/>
        </w:sectPr>
      </w:pPr>
    </w:p>
    <w:p w14:paraId="011F039B" w14:textId="77777777" w:rsidR="00361513" w:rsidRDefault="00000000" w:rsidP="002146F9">
      <w:pPr>
        <w:pStyle w:val="oancuaDanhsach"/>
        <w:numPr>
          <w:ilvl w:val="0"/>
          <w:numId w:val="3"/>
        </w:numPr>
        <w:tabs>
          <w:tab w:val="left" w:pos="752"/>
          <w:tab w:val="left" w:pos="753"/>
        </w:tabs>
        <w:spacing w:before="60"/>
        <w:ind w:hanging="433"/>
        <w:rPr>
          <w:b/>
          <w:sz w:val="28"/>
        </w:rPr>
      </w:pPr>
      <w:bookmarkStart w:id="67" w:name="_bookmark86"/>
      <w:bookmarkEnd w:id="67"/>
      <w:r>
        <w:rPr>
          <w:b/>
          <w:sz w:val="28"/>
        </w:rPr>
        <w:lastRenderedPageBreak/>
        <w:t>Các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yêu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cầu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phi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chức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năng</w:t>
      </w:r>
    </w:p>
    <w:p w14:paraId="1DDA132C" w14:textId="77777777" w:rsidR="00361513" w:rsidRDefault="00361513">
      <w:pPr>
        <w:pStyle w:val="ThnVnban"/>
        <w:spacing w:before="5"/>
        <w:rPr>
          <w:b/>
          <w:sz w:val="26"/>
        </w:rPr>
      </w:pPr>
    </w:p>
    <w:p w14:paraId="521E4BDC" w14:textId="77777777" w:rsidR="00361513" w:rsidRDefault="00000000" w:rsidP="002146F9">
      <w:pPr>
        <w:pStyle w:val="oancuaDanhsach"/>
        <w:numPr>
          <w:ilvl w:val="1"/>
          <w:numId w:val="3"/>
        </w:numPr>
        <w:tabs>
          <w:tab w:val="left" w:pos="896"/>
          <w:tab w:val="left" w:pos="897"/>
        </w:tabs>
        <w:spacing w:before="0"/>
        <w:ind w:hanging="577"/>
        <w:rPr>
          <w:b/>
          <w:i/>
          <w:sz w:val="26"/>
        </w:rPr>
      </w:pPr>
      <w:bookmarkStart w:id="68" w:name="_bookmark87"/>
      <w:bookmarkEnd w:id="68"/>
      <w:r>
        <w:rPr>
          <w:b/>
          <w:i/>
          <w:sz w:val="26"/>
        </w:rPr>
        <w:t>Giao</w:t>
      </w:r>
      <w:r>
        <w:rPr>
          <w:b/>
          <w:i/>
          <w:spacing w:val="-14"/>
          <w:sz w:val="26"/>
        </w:rPr>
        <w:t xml:space="preserve"> </w:t>
      </w:r>
      <w:r>
        <w:rPr>
          <w:b/>
          <w:i/>
          <w:sz w:val="26"/>
        </w:rPr>
        <w:t>diện</w:t>
      </w:r>
      <w:r>
        <w:rPr>
          <w:b/>
          <w:i/>
          <w:spacing w:val="-12"/>
          <w:sz w:val="26"/>
        </w:rPr>
        <w:t xml:space="preserve"> </w:t>
      </w:r>
      <w:r>
        <w:rPr>
          <w:b/>
          <w:i/>
          <w:sz w:val="26"/>
        </w:rPr>
        <w:t>người</w:t>
      </w:r>
      <w:r>
        <w:rPr>
          <w:b/>
          <w:i/>
          <w:spacing w:val="-13"/>
          <w:sz w:val="26"/>
        </w:rPr>
        <w:t xml:space="preserve"> </w:t>
      </w:r>
      <w:r>
        <w:rPr>
          <w:b/>
          <w:i/>
          <w:sz w:val="26"/>
        </w:rPr>
        <w:t>dùng</w:t>
      </w:r>
    </w:p>
    <w:p w14:paraId="6F512A32" w14:textId="77777777" w:rsidR="00361513" w:rsidRDefault="00000000">
      <w:pPr>
        <w:pStyle w:val="ThnVnban"/>
        <w:spacing w:before="236"/>
        <w:ind w:left="320"/>
        <w:jc w:val="both"/>
      </w:pPr>
      <w:r>
        <w:t>Giao</w:t>
      </w:r>
      <w:r>
        <w:rPr>
          <w:spacing w:val="-6"/>
        </w:rPr>
        <w:t xml:space="preserve"> </w:t>
      </w:r>
      <w:r>
        <w:t>diện</w:t>
      </w:r>
      <w:r>
        <w:rPr>
          <w:spacing w:val="-3"/>
        </w:rPr>
        <w:t xml:space="preserve"> </w:t>
      </w:r>
      <w:r>
        <w:t>hiển</w:t>
      </w:r>
      <w:r>
        <w:rPr>
          <w:spacing w:val="-4"/>
        </w:rPr>
        <w:t xml:space="preserve"> </w:t>
      </w:r>
      <w:r>
        <w:t>thị</w:t>
      </w:r>
      <w:r>
        <w:rPr>
          <w:spacing w:val="-2"/>
        </w:rPr>
        <w:t xml:space="preserve"> </w:t>
      </w:r>
      <w:r>
        <w:t>tốt</w:t>
      </w:r>
      <w:r>
        <w:rPr>
          <w:spacing w:val="-3"/>
        </w:rPr>
        <w:t xml:space="preserve"> </w:t>
      </w:r>
      <w:r>
        <w:t>trên</w:t>
      </w:r>
      <w:r>
        <w:rPr>
          <w:spacing w:val="-2"/>
        </w:rPr>
        <w:t xml:space="preserve"> </w:t>
      </w:r>
      <w:r>
        <w:t>các</w:t>
      </w:r>
      <w:r>
        <w:rPr>
          <w:spacing w:val="-7"/>
        </w:rPr>
        <w:t xml:space="preserve"> </w:t>
      </w:r>
      <w:r>
        <w:t>thiết</w:t>
      </w:r>
      <w:r>
        <w:rPr>
          <w:spacing w:val="-2"/>
        </w:rPr>
        <w:t xml:space="preserve"> </w:t>
      </w:r>
      <w:r>
        <w:t>bị</w:t>
      </w:r>
      <w:r>
        <w:rPr>
          <w:spacing w:val="-3"/>
        </w:rPr>
        <w:t xml:space="preserve"> </w:t>
      </w:r>
      <w:r>
        <w:t>khác</w:t>
      </w:r>
      <w:r>
        <w:rPr>
          <w:spacing w:val="-1"/>
        </w:rPr>
        <w:t xml:space="preserve"> </w:t>
      </w:r>
      <w:r>
        <w:t>nhau.</w:t>
      </w:r>
    </w:p>
    <w:p w14:paraId="17CCBEA5" w14:textId="77777777" w:rsidR="00361513" w:rsidRDefault="00000000">
      <w:pPr>
        <w:pStyle w:val="ThnVnban"/>
        <w:spacing w:before="178" w:line="288" w:lineRule="auto"/>
        <w:ind w:left="320" w:right="491"/>
        <w:jc w:val="both"/>
      </w:pPr>
      <w:r>
        <w:t xml:space="preserve">Đối với khách khi truy cập sử dụng hệ thống thông qua trình duyệt </w:t>
      </w:r>
      <w:proofErr w:type="spellStart"/>
      <w:r>
        <w:t>web</w:t>
      </w:r>
      <w:proofErr w:type="spellEnd"/>
      <w:r>
        <w:t>, hệ thống sẽ nhận</w:t>
      </w:r>
      <w:r>
        <w:rPr>
          <w:spacing w:val="-57"/>
        </w:rPr>
        <w:t xml:space="preserve"> </w:t>
      </w:r>
      <w:r>
        <w:t xml:space="preserve">yêu cầu truy cập từ phía máy khách thông qua trình duyệt và gửi </w:t>
      </w:r>
      <w:proofErr w:type="spellStart"/>
      <w:r>
        <w:t>trae</w:t>
      </w:r>
      <w:proofErr w:type="spellEnd"/>
      <w:r>
        <w:t xml:space="preserve"> về cho trình duyệt</w:t>
      </w:r>
      <w:r>
        <w:rPr>
          <w:spacing w:val="1"/>
        </w:rPr>
        <w:t xml:space="preserve"> </w:t>
      </w:r>
      <w:r>
        <w:t>các</w:t>
      </w:r>
      <w:r>
        <w:rPr>
          <w:spacing w:val="-2"/>
        </w:rPr>
        <w:t xml:space="preserve"> </w:t>
      </w:r>
      <w:proofErr w:type="spellStart"/>
      <w:r>
        <w:t>menu</w:t>
      </w:r>
      <w:proofErr w:type="spellEnd"/>
      <w:r>
        <w:rPr>
          <w:spacing w:val="1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t>năng tương ứng với phạm vi của</w:t>
      </w:r>
      <w:r>
        <w:rPr>
          <w:spacing w:val="-1"/>
        </w:rPr>
        <w:t xml:space="preserve"> </w:t>
      </w:r>
      <w:r>
        <w:t>từng người dùng.</w:t>
      </w:r>
    </w:p>
    <w:p w14:paraId="24BA8ACC" w14:textId="77777777" w:rsidR="00361513" w:rsidRDefault="00000000">
      <w:pPr>
        <w:pStyle w:val="ThnVnban"/>
        <w:spacing w:before="120" w:line="288" w:lineRule="auto"/>
        <w:ind w:left="320" w:right="498"/>
        <w:jc w:val="both"/>
      </w:pPr>
      <w:r>
        <w:t>Trong</w:t>
      </w:r>
      <w:r>
        <w:rPr>
          <w:spacing w:val="-9"/>
        </w:rPr>
        <w:t xml:space="preserve"> </w:t>
      </w:r>
      <w:r>
        <w:t>trường</w:t>
      </w:r>
      <w:r>
        <w:rPr>
          <w:spacing w:val="-8"/>
        </w:rPr>
        <w:t xml:space="preserve"> </w:t>
      </w:r>
      <w:r>
        <w:t>hợp</w:t>
      </w:r>
      <w:r>
        <w:rPr>
          <w:spacing w:val="-7"/>
        </w:rPr>
        <w:t xml:space="preserve"> </w:t>
      </w:r>
      <w:r>
        <w:t>này</w:t>
      </w:r>
      <w:r>
        <w:rPr>
          <w:spacing w:val="-5"/>
        </w:rPr>
        <w:t xml:space="preserve"> </w:t>
      </w:r>
      <w:r>
        <w:t>Khách</w:t>
      </w:r>
      <w:r>
        <w:rPr>
          <w:spacing w:val="-7"/>
        </w:rPr>
        <w:t xml:space="preserve"> </w:t>
      </w:r>
      <w:r>
        <w:t>có</w:t>
      </w:r>
      <w:r>
        <w:rPr>
          <w:spacing w:val="-8"/>
        </w:rPr>
        <w:t xml:space="preserve"> </w:t>
      </w:r>
      <w:r>
        <w:t>thể</w:t>
      </w:r>
      <w:r>
        <w:rPr>
          <w:spacing w:val="-8"/>
        </w:rPr>
        <w:t xml:space="preserve"> </w:t>
      </w:r>
      <w:r>
        <w:t>tương</w:t>
      </w:r>
      <w:r>
        <w:rPr>
          <w:spacing w:val="-8"/>
        </w:rPr>
        <w:t xml:space="preserve"> </w:t>
      </w:r>
      <w:r>
        <w:t>tác</w:t>
      </w:r>
      <w:r>
        <w:rPr>
          <w:spacing w:val="-9"/>
        </w:rPr>
        <w:t xml:space="preserve"> </w:t>
      </w:r>
      <w:r>
        <w:t>với</w:t>
      </w:r>
      <w:r>
        <w:rPr>
          <w:spacing w:val="-6"/>
        </w:rPr>
        <w:t xml:space="preserve"> </w:t>
      </w:r>
      <w:r>
        <w:t>hệ</w:t>
      </w:r>
      <w:r>
        <w:rPr>
          <w:spacing w:val="-11"/>
        </w:rPr>
        <w:t xml:space="preserve"> </w:t>
      </w:r>
      <w:r>
        <w:t>thống</w:t>
      </w:r>
      <w:r>
        <w:rPr>
          <w:spacing w:val="-7"/>
        </w:rPr>
        <w:t xml:space="preserve"> </w:t>
      </w:r>
      <w:r>
        <w:t>thông</w:t>
      </w:r>
      <w:r>
        <w:rPr>
          <w:spacing w:val="-7"/>
        </w:rPr>
        <w:t xml:space="preserve"> </w:t>
      </w:r>
      <w:r>
        <w:t>qua</w:t>
      </w:r>
      <w:r>
        <w:rPr>
          <w:spacing w:val="-8"/>
        </w:rPr>
        <w:t xml:space="preserve"> </w:t>
      </w:r>
      <w:r>
        <w:t>cửa</w:t>
      </w:r>
      <w:r>
        <w:rPr>
          <w:spacing w:val="-9"/>
        </w:rPr>
        <w:t xml:space="preserve"> </w:t>
      </w:r>
      <w:r>
        <w:t>sổ</w:t>
      </w:r>
      <w:r>
        <w:rPr>
          <w:spacing w:val="-3"/>
        </w:rPr>
        <w:t xml:space="preserve"> </w:t>
      </w:r>
      <w:r>
        <w:t>màn</w:t>
      </w:r>
      <w:r>
        <w:rPr>
          <w:spacing w:val="-8"/>
        </w:rPr>
        <w:t xml:space="preserve"> </w:t>
      </w:r>
      <w:r>
        <w:t>hình</w:t>
      </w:r>
      <w:r>
        <w:rPr>
          <w:spacing w:val="-8"/>
        </w:rPr>
        <w:t xml:space="preserve"> </w:t>
      </w:r>
      <w:r>
        <w:t>trên</w:t>
      </w:r>
      <w:r>
        <w:rPr>
          <w:spacing w:val="-57"/>
        </w:rPr>
        <w:t xml:space="preserve"> </w:t>
      </w:r>
      <w:r>
        <w:t>trình</w:t>
      </w:r>
      <w:r>
        <w:rPr>
          <w:spacing w:val="-1"/>
        </w:rPr>
        <w:t xml:space="preserve"> </w:t>
      </w:r>
      <w:r>
        <w:t>duyệt với cấu trúc</w:t>
      </w:r>
      <w:r>
        <w:rPr>
          <w:spacing w:val="-2"/>
        </w:rPr>
        <w:t xml:space="preserve"> </w:t>
      </w:r>
      <w:r>
        <w:t>trang gồm có:</w:t>
      </w:r>
    </w:p>
    <w:p w14:paraId="236B7932" w14:textId="77777777" w:rsidR="00361513" w:rsidRPr="00093C01" w:rsidRDefault="00000000">
      <w:pPr>
        <w:pStyle w:val="ThnVnban"/>
        <w:spacing w:before="120" w:line="391" w:lineRule="auto"/>
        <w:ind w:left="1016" w:right="1746" w:hanging="10"/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057DC560" wp14:editId="4509B48A">
            <wp:simplePos x="0" y="0"/>
            <wp:positionH relativeFrom="page">
              <wp:posOffset>1371600</wp:posOffset>
            </wp:positionH>
            <wp:positionV relativeFrom="paragraph">
              <wp:posOffset>100330</wp:posOffset>
            </wp:positionV>
            <wp:extent cx="125730" cy="117475"/>
            <wp:effectExtent l="0" t="0" r="0" b="0"/>
            <wp:wrapNone/>
            <wp:docPr id="39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.png" descr="*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67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7216" behindDoc="0" locked="0" layoutInCell="1" allowOverlap="1" wp14:anchorId="205FE29C" wp14:editId="1985314C">
            <wp:simplePos x="0" y="0"/>
            <wp:positionH relativeFrom="page">
              <wp:posOffset>1371600</wp:posOffset>
            </wp:positionH>
            <wp:positionV relativeFrom="paragraph">
              <wp:posOffset>385445</wp:posOffset>
            </wp:positionV>
            <wp:extent cx="125730" cy="118110"/>
            <wp:effectExtent l="0" t="0" r="0" b="0"/>
            <wp:wrapNone/>
            <wp:docPr id="41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.png" descr="*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914" cy="118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phần</w:t>
      </w:r>
      <w:r>
        <w:rPr>
          <w:spacing w:val="-4"/>
        </w:rPr>
        <w:t xml:space="preserve"> </w:t>
      </w:r>
      <w:r>
        <w:t>tiêu</w:t>
      </w:r>
      <w:r>
        <w:rPr>
          <w:spacing w:val="-4"/>
        </w:rPr>
        <w:t xml:space="preserve"> </w:t>
      </w:r>
      <w:r>
        <w:t>đề</w:t>
      </w:r>
      <w:r>
        <w:rPr>
          <w:spacing w:val="-7"/>
        </w:rPr>
        <w:t xml:space="preserve"> </w:t>
      </w:r>
      <w:r>
        <w:t>trang cung</w:t>
      </w:r>
      <w:r>
        <w:rPr>
          <w:spacing w:val="-1"/>
        </w:rPr>
        <w:t xml:space="preserve"> </w:t>
      </w:r>
      <w:r>
        <w:t>cấp</w:t>
      </w:r>
      <w:r>
        <w:rPr>
          <w:spacing w:val="-4"/>
        </w:rPr>
        <w:t xml:space="preserve"> </w:t>
      </w:r>
      <w:r>
        <w:t>tên</w:t>
      </w:r>
      <w:r>
        <w:rPr>
          <w:spacing w:val="-3"/>
        </w:rPr>
        <w:t xml:space="preserve"> </w:t>
      </w:r>
      <w:r>
        <w:t>hệ</w:t>
      </w:r>
      <w:r>
        <w:rPr>
          <w:spacing w:val="-7"/>
        </w:rPr>
        <w:t xml:space="preserve"> </w:t>
      </w:r>
      <w:r>
        <w:t>thống,</w:t>
      </w:r>
      <w:r>
        <w:rPr>
          <w:spacing w:val="-4"/>
        </w:rPr>
        <w:t xml:space="preserve"> </w:t>
      </w:r>
      <w:r>
        <w:t>nút</w:t>
      </w:r>
      <w:r>
        <w:rPr>
          <w:spacing w:val="-3"/>
        </w:rPr>
        <w:t xml:space="preserve"> </w:t>
      </w:r>
      <w:r>
        <w:t>bấm đăng</w:t>
      </w:r>
      <w:r>
        <w:rPr>
          <w:spacing w:val="-4"/>
        </w:rPr>
        <w:t xml:space="preserve"> </w:t>
      </w:r>
      <w:r>
        <w:t>nhập</w:t>
      </w:r>
      <w:r>
        <w:rPr>
          <w:spacing w:val="-4"/>
        </w:rPr>
        <w:t xml:space="preserve"> </w:t>
      </w:r>
      <w:r>
        <w:t>hệ</w:t>
      </w:r>
      <w:r>
        <w:rPr>
          <w:spacing w:val="-6"/>
        </w:rPr>
        <w:t xml:space="preserve"> </w:t>
      </w:r>
      <w:r>
        <w:t>thống</w:t>
      </w:r>
      <w:r>
        <w:rPr>
          <w:spacing w:val="-57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thân trang</w:t>
      </w:r>
      <w:r>
        <w:rPr>
          <w:spacing w:val="2"/>
        </w:rPr>
        <w:t xml:space="preserve"> </w:t>
      </w:r>
      <w:r>
        <w:t>cung</w:t>
      </w:r>
      <w:r>
        <w:rPr>
          <w:spacing w:val="-1"/>
        </w:rPr>
        <w:t xml:space="preserve"> </w:t>
      </w:r>
      <w:r>
        <w:t>cấp thông tin về</w:t>
      </w:r>
      <w:r>
        <w:rPr>
          <w:spacing w:val="-1"/>
        </w:rPr>
        <w:t xml:space="preserve"> </w:t>
      </w:r>
      <w:r>
        <w:t>danh sách</w:t>
      </w:r>
      <w:r>
        <w:rPr>
          <w:spacing w:val="2"/>
        </w:rPr>
        <w:t xml:space="preserve"> </w:t>
      </w:r>
      <w:r>
        <w:t>các</w:t>
      </w:r>
      <w:r>
        <w:rPr>
          <w:spacing w:val="-2"/>
        </w:rPr>
        <w:t xml:space="preserve"> </w:t>
      </w:r>
      <w:r w:rsidRPr="00093C01">
        <w:t xml:space="preserve">bài đăng </w:t>
      </w:r>
    </w:p>
    <w:p w14:paraId="6D1538C5" w14:textId="77777777" w:rsidR="00361513" w:rsidRDefault="00000000">
      <w:pPr>
        <w:pStyle w:val="ThnVnban"/>
        <w:spacing w:before="5" w:line="388" w:lineRule="auto"/>
        <w:ind w:left="1016" w:right="1377" w:hanging="10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5C0F40C" wp14:editId="765F361D">
            <wp:simplePos x="0" y="0"/>
            <wp:positionH relativeFrom="page">
              <wp:posOffset>1371600</wp:posOffset>
            </wp:positionH>
            <wp:positionV relativeFrom="paragraph">
              <wp:posOffset>25400</wp:posOffset>
            </wp:positionV>
            <wp:extent cx="125730" cy="117475"/>
            <wp:effectExtent l="0" t="0" r="0" b="0"/>
            <wp:wrapNone/>
            <wp:docPr id="43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.png" descr="*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68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3DABFADC" wp14:editId="09C39B5F">
            <wp:simplePos x="0" y="0"/>
            <wp:positionH relativeFrom="page">
              <wp:posOffset>1371600</wp:posOffset>
            </wp:positionH>
            <wp:positionV relativeFrom="paragraph">
              <wp:posOffset>311150</wp:posOffset>
            </wp:positionV>
            <wp:extent cx="125730" cy="117475"/>
            <wp:effectExtent l="0" t="0" r="0" b="0"/>
            <wp:wrapNone/>
            <wp:docPr id="45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.png" descr="*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67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thông</w:t>
      </w:r>
      <w:r>
        <w:rPr>
          <w:spacing w:val="-4"/>
        </w:rPr>
        <w:t xml:space="preserve"> </w:t>
      </w:r>
      <w:r>
        <w:t>tin</w:t>
      </w:r>
      <w:r>
        <w:rPr>
          <w:spacing w:val="-4"/>
        </w:rPr>
        <w:t xml:space="preserve"> </w:t>
      </w:r>
      <w:r w:rsidRPr="00093C01">
        <w:t xml:space="preserve">bài đăng </w:t>
      </w:r>
      <w:r>
        <w:rPr>
          <w:spacing w:val="-8"/>
        </w:rPr>
        <w:t xml:space="preserve"> </w:t>
      </w:r>
      <w:r>
        <w:t>bao</w:t>
      </w:r>
      <w:r>
        <w:rPr>
          <w:spacing w:val="-4"/>
        </w:rPr>
        <w:t xml:space="preserve"> </w:t>
      </w:r>
      <w:r>
        <w:t>gồm</w:t>
      </w:r>
      <w:r>
        <w:rPr>
          <w:spacing w:val="-3"/>
        </w:rPr>
        <w:t xml:space="preserve"> </w:t>
      </w:r>
      <w:r>
        <w:t>tên</w:t>
      </w:r>
      <w:r>
        <w:rPr>
          <w:spacing w:val="-4"/>
        </w:rPr>
        <w:t xml:space="preserve"> </w:t>
      </w:r>
      <w:r w:rsidRPr="00093C01">
        <w:t>bài đăng</w:t>
      </w:r>
      <w:r>
        <w:t>,</w:t>
      </w:r>
      <w:r w:rsidRPr="00093C01">
        <w:t xml:space="preserve"> </w:t>
      </w:r>
      <w:r>
        <w:rPr>
          <w:spacing w:val="-3"/>
        </w:rPr>
        <w:t xml:space="preserve"> </w:t>
      </w:r>
      <w:r w:rsidRPr="00093C01">
        <w:t xml:space="preserve">mô tả   </w:t>
      </w:r>
      <w:r>
        <w:t>,</w:t>
      </w:r>
      <w:r>
        <w:rPr>
          <w:spacing w:val="-5"/>
        </w:rPr>
        <w:t xml:space="preserve"> </w:t>
      </w:r>
      <w:r>
        <w:t>danh</w:t>
      </w:r>
      <w:r>
        <w:rPr>
          <w:spacing w:val="-4"/>
        </w:rPr>
        <w:t xml:space="preserve"> </w:t>
      </w:r>
      <w:r>
        <w:t>sách</w:t>
      </w:r>
      <w:r>
        <w:rPr>
          <w:spacing w:val="-4"/>
        </w:rPr>
        <w:t xml:space="preserve"> </w:t>
      </w:r>
      <w:r>
        <w:t>bài</w:t>
      </w:r>
      <w:r>
        <w:rPr>
          <w:spacing w:val="-3"/>
        </w:rPr>
        <w:t xml:space="preserve"> </w:t>
      </w:r>
      <w:r w:rsidRPr="00093C01">
        <w:rPr>
          <w:spacing w:val="-3"/>
        </w:rPr>
        <w:t>đă</w:t>
      </w:r>
      <w:r>
        <w:t>ng</w:t>
      </w:r>
      <w:r>
        <w:rPr>
          <w:spacing w:val="-57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cuối trang</w:t>
      </w:r>
      <w:r>
        <w:rPr>
          <w:spacing w:val="2"/>
        </w:rPr>
        <w:t xml:space="preserve"> </w:t>
      </w:r>
      <w:r>
        <w:t>cung cấp thông tin</w:t>
      </w:r>
      <w:r>
        <w:rPr>
          <w:spacing w:val="-1"/>
        </w:rPr>
        <w:t xml:space="preserve"> </w:t>
      </w:r>
      <w:r>
        <w:t>liên quan đến hệ</w:t>
      </w:r>
      <w:r>
        <w:rPr>
          <w:spacing w:val="-1"/>
        </w:rPr>
        <w:t xml:space="preserve"> </w:t>
      </w:r>
      <w:r>
        <w:t>thống</w:t>
      </w:r>
    </w:p>
    <w:p w14:paraId="5FE3112E" w14:textId="77777777" w:rsidR="00361513" w:rsidRDefault="00000000">
      <w:pPr>
        <w:pStyle w:val="ThnVnban"/>
        <w:spacing w:before="122" w:line="288" w:lineRule="auto"/>
        <w:ind w:left="320" w:right="498"/>
        <w:jc w:val="both"/>
      </w:pPr>
      <w:r>
        <w:t>Khi</w:t>
      </w:r>
      <w:r>
        <w:rPr>
          <w:spacing w:val="-6"/>
        </w:rPr>
        <w:t xml:space="preserve"> </w:t>
      </w:r>
      <w:r>
        <w:t>quản</w:t>
      </w:r>
      <w:r>
        <w:rPr>
          <w:spacing w:val="-5"/>
        </w:rPr>
        <w:t xml:space="preserve"> </w:t>
      </w:r>
      <w:r>
        <w:t>trị</w:t>
      </w:r>
      <w:r>
        <w:rPr>
          <w:spacing w:val="-5"/>
        </w:rPr>
        <w:t xml:space="preserve"> </w:t>
      </w:r>
      <w:r>
        <w:t>viên</w:t>
      </w:r>
      <w:r>
        <w:rPr>
          <w:spacing w:val="-3"/>
        </w:rPr>
        <w:t xml:space="preserve"> </w:t>
      </w:r>
      <w:r>
        <w:t>truy</w:t>
      </w:r>
      <w:r>
        <w:rPr>
          <w:spacing w:val="-6"/>
        </w:rPr>
        <w:t xml:space="preserve"> </w:t>
      </w:r>
      <w:r>
        <w:t>cập sử</w:t>
      </w:r>
      <w:r>
        <w:rPr>
          <w:spacing w:val="-6"/>
        </w:rPr>
        <w:t xml:space="preserve"> </w:t>
      </w:r>
      <w:r>
        <w:t>dụng</w:t>
      </w:r>
      <w:r>
        <w:rPr>
          <w:spacing w:val="-5"/>
        </w:rPr>
        <w:t xml:space="preserve"> </w:t>
      </w:r>
      <w:r>
        <w:t>chức</w:t>
      </w:r>
      <w:r>
        <w:rPr>
          <w:spacing w:val="-7"/>
        </w:rPr>
        <w:t xml:space="preserve"> </w:t>
      </w:r>
      <w:r>
        <w:t>năng</w:t>
      </w:r>
      <w:r>
        <w:rPr>
          <w:spacing w:val="-6"/>
        </w:rPr>
        <w:t xml:space="preserve"> </w:t>
      </w:r>
      <w:r>
        <w:t>hệ</w:t>
      </w:r>
      <w:r>
        <w:rPr>
          <w:spacing w:val="-4"/>
        </w:rPr>
        <w:t xml:space="preserve"> </w:t>
      </w:r>
      <w:r>
        <w:t>thống</w:t>
      </w:r>
      <w:r>
        <w:rPr>
          <w:spacing w:val="-5"/>
        </w:rPr>
        <w:t xml:space="preserve"> </w:t>
      </w:r>
      <w:r>
        <w:t>thì</w:t>
      </w:r>
      <w:r>
        <w:rPr>
          <w:spacing w:val="-4"/>
        </w:rPr>
        <w:t xml:space="preserve"> </w:t>
      </w:r>
      <w:r>
        <w:t>phần</w:t>
      </w:r>
      <w:r>
        <w:rPr>
          <w:spacing w:val="-5"/>
        </w:rPr>
        <w:t xml:space="preserve"> </w:t>
      </w:r>
      <w:r>
        <w:t>thân</w:t>
      </w:r>
      <w:r>
        <w:rPr>
          <w:spacing w:val="-7"/>
        </w:rPr>
        <w:t xml:space="preserve"> </w:t>
      </w:r>
      <w:r>
        <w:t>trang</w:t>
      </w:r>
      <w:r>
        <w:rPr>
          <w:spacing w:val="-3"/>
        </w:rPr>
        <w:t xml:space="preserve"> </w:t>
      </w:r>
      <w:r>
        <w:t>cũng</w:t>
      </w:r>
      <w:r>
        <w:rPr>
          <w:spacing w:val="-4"/>
        </w:rPr>
        <w:t xml:space="preserve"> </w:t>
      </w:r>
      <w:r>
        <w:t>sẽ</w:t>
      </w:r>
      <w:r>
        <w:rPr>
          <w:spacing w:val="-6"/>
        </w:rPr>
        <w:t xml:space="preserve"> </w:t>
      </w:r>
      <w:r>
        <w:t>phân</w:t>
      </w:r>
      <w:r>
        <w:rPr>
          <w:spacing w:val="-3"/>
        </w:rPr>
        <w:t xml:space="preserve"> </w:t>
      </w:r>
      <w:r>
        <w:t>bổ</w:t>
      </w:r>
      <w:r>
        <w:rPr>
          <w:spacing w:val="-58"/>
        </w:rPr>
        <w:t xml:space="preserve"> </w:t>
      </w:r>
      <w:r>
        <w:t xml:space="preserve">theo cấu trúc trái-phải hay </w:t>
      </w:r>
      <w:proofErr w:type="spellStart"/>
      <w:r>
        <w:t>sidebar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, với mỗi phần tử trong </w:t>
      </w:r>
      <w:proofErr w:type="spellStart"/>
      <w:r>
        <w:t>menu</w:t>
      </w:r>
      <w:proofErr w:type="spellEnd"/>
      <w:r>
        <w:t xml:space="preserve"> sẽ tương ứng với</w:t>
      </w:r>
      <w:r>
        <w:rPr>
          <w:spacing w:val="1"/>
        </w:rPr>
        <w:t xml:space="preserve"> </w:t>
      </w:r>
      <w:r>
        <w:t>từng</w:t>
      </w:r>
      <w:r>
        <w:rPr>
          <w:spacing w:val="-1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t>năng quản lý của</w:t>
      </w:r>
      <w:r>
        <w:rPr>
          <w:spacing w:val="-1"/>
        </w:rPr>
        <w:t xml:space="preserve"> </w:t>
      </w:r>
      <w:r>
        <w:t>quản trị viên.</w:t>
      </w:r>
    </w:p>
    <w:p w14:paraId="2516EDE0" w14:textId="77777777" w:rsidR="00361513" w:rsidRDefault="00361513">
      <w:pPr>
        <w:pStyle w:val="ThnVnban"/>
        <w:spacing w:before="2"/>
        <w:rPr>
          <w:sz w:val="21"/>
        </w:rPr>
      </w:pPr>
    </w:p>
    <w:p w14:paraId="7BB06DE2" w14:textId="77777777" w:rsidR="00361513" w:rsidRDefault="00000000" w:rsidP="002146F9">
      <w:pPr>
        <w:pStyle w:val="oancuaDanhsach"/>
        <w:numPr>
          <w:ilvl w:val="1"/>
          <w:numId w:val="3"/>
        </w:numPr>
        <w:tabs>
          <w:tab w:val="left" w:pos="896"/>
          <w:tab w:val="left" w:pos="897"/>
        </w:tabs>
        <w:spacing w:before="0"/>
        <w:ind w:hanging="577"/>
        <w:rPr>
          <w:b/>
          <w:i/>
          <w:sz w:val="26"/>
        </w:rPr>
      </w:pPr>
      <w:bookmarkStart w:id="69" w:name="_bookmark88"/>
      <w:bookmarkEnd w:id="69"/>
      <w:r>
        <w:rPr>
          <w:b/>
          <w:i/>
          <w:sz w:val="26"/>
        </w:rPr>
        <w:t>Tính</w:t>
      </w:r>
      <w:r>
        <w:rPr>
          <w:b/>
          <w:i/>
          <w:spacing w:val="-12"/>
          <w:sz w:val="26"/>
        </w:rPr>
        <w:t xml:space="preserve"> </w:t>
      </w:r>
      <w:r>
        <w:rPr>
          <w:b/>
          <w:i/>
          <w:sz w:val="26"/>
        </w:rPr>
        <w:t>bảo</w:t>
      </w:r>
      <w:r>
        <w:rPr>
          <w:b/>
          <w:i/>
          <w:spacing w:val="-12"/>
          <w:sz w:val="26"/>
        </w:rPr>
        <w:t xml:space="preserve"> </w:t>
      </w:r>
      <w:r>
        <w:rPr>
          <w:b/>
          <w:i/>
          <w:sz w:val="26"/>
        </w:rPr>
        <w:t>mật</w:t>
      </w:r>
    </w:p>
    <w:p w14:paraId="3A746A31" w14:textId="77777777" w:rsidR="00361513" w:rsidRDefault="00000000">
      <w:pPr>
        <w:pStyle w:val="ThnVnban"/>
        <w:spacing w:before="238" w:line="288" w:lineRule="auto"/>
        <w:ind w:left="320" w:right="503"/>
        <w:jc w:val="both"/>
      </w:pPr>
      <w:r>
        <w:t>Người dùng chỉ có thể sử dụng các chức năng và truy cập các dữ liệu phù hợp với vai trò</w:t>
      </w:r>
      <w:r>
        <w:rPr>
          <w:spacing w:val="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 đó.</w:t>
      </w:r>
    </w:p>
    <w:p w14:paraId="1F1AB3A4" w14:textId="77777777" w:rsidR="00361513" w:rsidRDefault="00361513">
      <w:pPr>
        <w:pStyle w:val="ThnVnban"/>
        <w:spacing w:before="2"/>
        <w:rPr>
          <w:sz w:val="21"/>
        </w:rPr>
      </w:pPr>
    </w:p>
    <w:p w14:paraId="5E6A6C40" w14:textId="77777777" w:rsidR="00361513" w:rsidRDefault="00000000" w:rsidP="002146F9">
      <w:pPr>
        <w:pStyle w:val="oancuaDanhsach"/>
        <w:numPr>
          <w:ilvl w:val="1"/>
          <w:numId w:val="3"/>
        </w:numPr>
        <w:tabs>
          <w:tab w:val="left" w:pos="961"/>
          <w:tab w:val="left" w:pos="962"/>
        </w:tabs>
        <w:spacing w:before="0"/>
        <w:ind w:left="961" w:hanging="642"/>
        <w:rPr>
          <w:b/>
          <w:i/>
          <w:sz w:val="26"/>
        </w:rPr>
      </w:pPr>
      <w:bookmarkStart w:id="70" w:name="_bookmark89"/>
      <w:bookmarkEnd w:id="70"/>
      <w:r>
        <w:rPr>
          <w:b/>
          <w:i/>
          <w:spacing w:val="-2"/>
          <w:sz w:val="26"/>
        </w:rPr>
        <w:t>Ràng</w:t>
      </w:r>
      <w:r>
        <w:rPr>
          <w:b/>
          <w:i/>
          <w:spacing w:val="-13"/>
          <w:sz w:val="26"/>
        </w:rPr>
        <w:t xml:space="preserve"> </w:t>
      </w:r>
      <w:r>
        <w:rPr>
          <w:b/>
          <w:i/>
          <w:spacing w:val="-1"/>
          <w:sz w:val="26"/>
        </w:rPr>
        <w:t>buộc</w:t>
      </w:r>
    </w:p>
    <w:p w14:paraId="33C7ACA4" w14:textId="1C6379A0" w:rsidR="00361513" w:rsidRDefault="00000000">
      <w:pPr>
        <w:pStyle w:val="ThnVnban"/>
        <w:spacing w:before="236" w:line="288" w:lineRule="auto"/>
        <w:ind w:left="1040" w:right="491" w:hanging="34"/>
        <w:jc w:val="both"/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302C4FFF" wp14:editId="2F05C43A">
            <wp:simplePos x="0" y="0"/>
            <wp:positionH relativeFrom="page">
              <wp:posOffset>1370330</wp:posOffset>
            </wp:positionH>
            <wp:positionV relativeFrom="paragraph">
              <wp:posOffset>173355</wp:posOffset>
            </wp:positionV>
            <wp:extent cx="125730" cy="117475"/>
            <wp:effectExtent l="0" t="0" r="0" b="0"/>
            <wp:wrapNone/>
            <wp:docPr id="47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.png" descr="*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67" cy="117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</w:rPr>
        <w:t xml:space="preserve"> </w:t>
      </w:r>
      <w:r>
        <w:t>là</w:t>
      </w:r>
      <w:r>
        <w:rPr>
          <w:spacing w:val="-8"/>
        </w:rPr>
        <w:t xml:space="preserve"> </w:t>
      </w:r>
      <w:r>
        <w:t>hệ</w:t>
      </w:r>
      <w:r>
        <w:rPr>
          <w:spacing w:val="-6"/>
        </w:rPr>
        <w:t xml:space="preserve"> </w:t>
      </w:r>
      <w:r>
        <w:t>thống</w:t>
      </w:r>
      <w:r>
        <w:rPr>
          <w:spacing w:val="-7"/>
        </w:rPr>
        <w:t xml:space="preserve"> </w:t>
      </w:r>
      <w:r>
        <w:t>dựa</w:t>
      </w:r>
      <w:r>
        <w:rPr>
          <w:spacing w:val="-7"/>
        </w:rPr>
        <w:t xml:space="preserve"> </w:t>
      </w:r>
      <w:r>
        <w:t>trên</w:t>
      </w:r>
      <w:r>
        <w:rPr>
          <w:spacing w:val="-8"/>
        </w:rPr>
        <w:t xml:space="preserve"> </w:t>
      </w:r>
      <w:proofErr w:type="spellStart"/>
      <w:r>
        <w:t>Web</w:t>
      </w:r>
      <w:proofErr w:type="spellEnd"/>
      <w:r>
        <w:rPr>
          <w:spacing w:val="-9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vậy</w:t>
      </w:r>
      <w:r>
        <w:rPr>
          <w:spacing w:val="-8"/>
        </w:rPr>
        <w:t xml:space="preserve"> </w:t>
      </w:r>
      <w:r>
        <w:t>người</w:t>
      </w:r>
      <w:r>
        <w:rPr>
          <w:spacing w:val="-7"/>
        </w:rPr>
        <w:t xml:space="preserve"> </w:t>
      </w:r>
      <w:r>
        <w:t>dùng</w:t>
      </w:r>
      <w:r>
        <w:rPr>
          <w:spacing w:val="-8"/>
        </w:rPr>
        <w:t xml:space="preserve"> </w:t>
      </w:r>
      <w:r>
        <w:t>cần</w:t>
      </w:r>
      <w:r>
        <w:rPr>
          <w:spacing w:val="-6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các</w:t>
      </w:r>
      <w:r>
        <w:rPr>
          <w:spacing w:val="-7"/>
        </w:rPr>
        <w:t xml:space="preserve"> </w:t>
      </w:r>
      <w:r>
        <w:t>thiết</w:t>
      </w:r>
      <w:r>
        <w:rPr>
          <w:spacing w:val="-7"/>
        </w:rPr>
        <w:t xml:space="preserve"> </w:t>
      </w:r>
      <w:r>
        <w:t>bị</w:t>
      </w:r>
      <w:r>
        <w:rPr>
          <w:spacing w:val="-7"/>
        </w:rPr>
        <w:t xml:space="preserve"> </w:t>
      </w:r>
      <w:r>
        <w:t>có</w:t>
      </w:r>
      <w:r>
        <w:rPr>
          <w:spacing w:val="-6"/>
        </w:rPr>
        <w:t xml:space="preserve"> </w:t>
      </w:r>
      <w:r>
        <w:t>kết</w:t>
      </w:r>
      <w:r>
        <w:rPr>
          <w:spacing w:val="-7"/>
        </w:rPr>
        <w:t xml:space="preserve"> </w:t>
      </w:r>
      <w:r>
        <w:t>nối</w:t>
      </w:r>
      <w:r>
        <w:rPr>
          <w:spacing w:val="-7"/>
        </w:rPr>
        <w:t xml:space="preserve"> </w:t>
      </w:r>
      <w:r>
        <w:t>với</w:t>
      </w:r>
      <w:r>
        <w:rPr>
          <w:spacing w:val="-58"/>
        </w:rPr>
        <w:t xml:space="preserve"> </w:t>
      </w:r>
      <w:proofErr w:type="spellStart"/>
      <w:r>
        <w:t>internet</w:t>
      </w:r>
      <w:proofErr w:type="spellEnd"/>
      <w:r>
        <w:t xml:space="preserve"> như máy vi tính và được cung cấp các dịch vụ như thư điện tử, hình ảnh,</w:t>
      </w:r>
      <w:r>
        <w:rPr>
          <w:spacing w:val="1"/>
        </w:rPr>
        <w:t xml:space="preserve"> </w:t>
      </w:r>
      <w:r>
        <w:t>văn</w:t>
      </w:r>
      <w:r>
        <w:rPr>
          <w:spacing w:val="-4"/>
        </w:rPr>
        <w:t xml:space="preserve"> </w:t>
      </w:r>
      <w:r>
        <w:t>bản,</w:t>
      </w:r>
      <w:r>
        <w:rPr>
          <w:spacing w:val="-4"/>
        </w:rPr>
        <w:t xml:space="preserve"> </w:t>
      </w:r>
      <w:r>
        <w:t>đa</w:t>
      </w:r>
      <w:r>
        <w:rPr>
          <w:spacing w:val="-7"/>
        </w:rPr>
        <w:t xml:space="preserve"> </w:t>
      </w:r>
      <w:r>
        <w:t>phương</w:t>
      </w:r>
      <w:r>
        <w:rPr>
          <w:spacing w:val="-2"/>
        </w:rPr>
        <w:t xml:space="preserve"> </w:t>
      </w:r>
      <w:r>
        <w:t>tiện,</w:t>
      </w:r>
      <w:r>
        <w:rPr>
          <w:spacing w:val="-6"/>
        </w:rPr>
        <w:t xml:space="preserve"> </w:t>
      </w:r>
      <w:r>
        <w:t>giao</w:t>
      </w:r>
      <w:r>
        <w:rPr>
          <w:spacing w:val="-4"/>
        </w:rPr>
        <w:t xml:space="preserve"> </w:t>
      </w:r>
      <w:r>
        <w:t>thức</w:t>
      </w:r>
      <w:r>
        <w:rPr>
          <w:spacing w:val="-6"/>
        </w:rPr>
        <w:t xml:space="preserve"> </w:t>
      </w:r>
      <w:r>
        <w:t>truyền</w:t>
      </w:r>
      <w:r>
        <w:rPr>
          <w:spacing w:val="-4"/>
        </w:rPr>
        <w:t xml:space="preserve"> </w:t>
      </w:r>
      <w:r>
        <w:t>thông</w:t>
      </w:r>
      <w:r>
        <w:rPr>
          <w:spacing w:val="-3"/>
        </w:rPr>
        <w:t xml:space="preserve"> </w:t>
      </w:r>
      <w:r>
        <w:t>siêu</w:t>
      </w:r>
      <w:r>
        <w:rPr>
          <w:spacing w:val="-3"/>
        </w:rPr>
        <w:t xml:space="preserve"> </w:t>
      </w:r>
      <w:r>
        <w:t>văn</w:t>
      </w:r>
      <w:r>
        <w:rPr>
          <w:spacing w:val="-4"/>
        </w:rPr>
        <w:t xml:space="preserve"> </w:t>
      </w:r>
      <w:r>
        <w:t>bản</w:t>
      </w:r>
      <w:r>
        <w:rPr>
          <w:spacing w:val="-4"/>
        </w:rPr>
        <w:t xml:space="preserve"> </w:t>
      </w:r>
      <w:r>
        <w:t>để</w:t>
      </w:r>
      <w:r>
        <w:rPr>
          <w:spacing w:val="-7"/>
        </w:rPr>
        <w:t xml:space="preserve"> </w:t>
      </w:r>
      <w:r>
        <w:t>có</w:t>
      </w:r>
      <w:r>
        <w:rPr>
          <w:spacing w:val="-3"/>
        </w:rPr>
        <w:t xml:space="preserve"> </w:t>
      </w:r>
      <w:r>
        <w:t>thể</w:t>
      </w:r>
      <w:r>
        <w:rPr>
          <w:spacing w:val="-4"/>
        </w:rPr>
        <w:t xml:space="preserve"> </w:t>
      </w:r>
      <w:r>
        <w:t>gửi</w:t>
      </w:r>
      <w:r>
        <w:rPr>
          <w:spacing w:val="-6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nhận</w:t>
      </w:r>
      <w:r>
        <w:rPr>
          <w:spacing w:val="-58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tin, dữ liệu giữa</w:t>
      </w:r>
      <w:r>
        <w:rPr>
          <w:spacing w:val="-1"/>
        </w:rPr>
        <w:t xml:space="preserve"> </w:t>
      </w:r>
      <w:r>
        <w:t>máy khách và</w:t>
      </w:r>
      <w:r>
        <w:rPr>
          <w:spacing w:val="-1"/>
        </w:rPr>
        <w:t xml:space="preserve"> </w:t>
      </w:r>
      <w:proofErr w:type="spellStart"/>
      <w:r>
        <w:t>web</w:t>
      </w:r>
      <w:proofErr w:type="spellEnd"/>
      <w:r>
        <w:t xml:space="preserve"> </w:t>
      </w:r>
      <w:proofErr w:type="spellStart"/>
      <w:r>
        <w:t>server</w:t>
      </w:r>
      <w:proofErr w:type="spellEnd"/>
      <w:r>
        <w:t>.</w:t>
      </w:r>
    </w:p>
    <w:p w14:paraId="0E36DDCE" w14:textId="77777777" w:rsidR="00361513" w:rsidRDefault="00000000">
      <w:pPr>
        <w:pStyle w:val="ThnVnban"/>
        <w:spacing w:before="120" w:line="288" w:lineRule="auto"/>
        <w:ind w:left="1040" w:right="496" w:hanging="72"/>
        <w:jc w:val="both"/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0B45AFB4" wp14:editId="0B723C93">
            <wp:simplePos x="0" y="0"/>
            <wp:positionH relativeFrom="page">
              <wp:posOffset>1370330</wp:posOffset>
            </wp:positionH>
            <wp:positionV relativeFrom="paragraph">
              <wp:posOffset>100330</wp:posOffset>
            </wp:positionV>
            <wp:extent cx="125730" cy="117475"/>
            <wp:effectExtent l="0" t="0" r="0" b="0"/>
            <wp:wrapNone/>
            <wp:docPr id="49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.png" descr="*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68" cy="117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Bên phía máy khách – người dùng cần có phần mềm ứng dụng duyệt </w:t>
      </w:r>
      <w:proofErr w:type="spellStart"/>
      <w:r>
        <w:t>Web</w:t>
      </w:r>
      <w:proofErr w:type="spellEnd"/>
      <w:r>
        <w:t xml:space="preserve"> như</w:t>
      </w:r>
      <w:r>
        <w:rPr>
          <w:spacing w:val="1"/>
        </w:rPr>
        <w:t xml:space="preserve">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, </w:t>
      </w:r>
      <w:proofErr w:type="spellStart"/>
      <w:r>
        <w:t>Internet</w:t>
      </w:r>
      <w:proofErr w:type="spellEnd"/>
      <w:r>
        <w:t xml:space="preserve"> </w:t>
      </w:r>
      <w:proofErr w:type="spellStart"/>
      <w:r>
        <w:t>Explore</w:t>
      </w:r>
      <w:proofErr w:type="spellEnd"/>
      <w:r>
        <w:t xml:space="preserve">,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, </w:t>
      </w:r>
      <w:proofErr w:type="spellStart"/>
      <w:r>
        <w:t>Opera</w:t>
      </w:r>
      <w:proofErr w:type="spellEnd"/>
      <w:r>
        <w:t xml:space="preserve"> với phiên bản mới nhất</w:t>
      </w:r>
      <w:r>
        <w:rPr>
          <w:spacing w:val="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 xml:space="preserve">hỗ trợ </w:t>
      </w:r>
      <w:proofErr w:type="spellStart"/>
      <w:r>
        <w:t>JavaScript</w:t>
      </w:r>
      <w:proofErr w:type="spellEnd"/>
      <w:r>
        <w:t>.</w:t>
      </w:r>
    </w:p>
    <w:sectPr w:rsidR="00361513">
      <w:pgSz w:w="12240" w:h="15840"/>
      <w:pgMar w:top="1380" w:right="1300" w:bottom="1020" w:left="1480" w:header="0" w:footer="7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AFE5D8" w14:textId="77777777" w:rsidR="002F61B4" w:rsidRDefault="002F61B4">
      <w:r>
        <w:separator/>
      </w:r>
    </w:p>
  </w:endnote>
  <w:endnote w:type="continuationSeparator" w:id="0">
    <w:p w14:paraId="7B3D511A" w14:textId="77777777" w:rsidR="002F61B4" w:rsidRDefault="002F61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öhne">
    <w:altName w:val="Segoe Print"/>
    <w:charset w:val="00"/>
    <w:family w:val="auto"/>
    <w:pitch w:val="default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1BEAC5" w14:textId="77777777" w:rsidR="00361513" w:rsidRDefault="00000000">
    <w:pPr>
      <w:pStyle w:val="ThnVnban"/>
      <w:spacing w:line="14" w:lineRule="auto"/>
      <w:rPr>
        <w:sz w:val="19"/>
      </w:rPr>
    </w:pPr>
    <w:r>
      <w:pict w14:anchorId="69858AD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7pt;margin-top:739.1pt;width:17.55pt;height:15.3pt;z-index:-251658752;mso-position-horizontal-relative:page;mso-position-vertical-relative:page;mso-width-relative:page;mso-height-relative:page" filled="f" stroked="f">
          <v:textbox inset="0,0,0,0">
            <w:txbxContent>
              <w:p w14:paraId="04378743" w14:textId="77777777" w:rsidR="00361513" w:rsidRDefault="00000000">
                <w:pPr>
                  <w:pStyle w:val="ThnVnban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12D927" w14:textId="77777777" w:rsidR="002F61B4" w:rsidRDefault="002F61B4">
      <w:r>
        <w:separator/>
      </w:r>
    </w:p>
  </w:footnote>
  <w:footnote w:type="continuationSeparator" w:id="0">
    <w:p w14:paraId="1DFC4793" w14:textId="77777777" w:rsidR="002F61B4" w:rsidRDefault="002F61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5E306ED"/>
    <w:multiLevelType w:val="multilevel"/>
    <w:tmpl w:val="B5E306ED"/>
    <w:lvl w:ilvl="0">
      <w:start w:val="2"/>
      <w:numFmt w:val="decimal"/>
      <w:lvlText w:val="%1"/>
      <w:lvlJc w:val="left"/>
      <w:pPr>
        <w:ind w:left="1040" w:hanging="720"/>
        <w:jc w:val="left"/>
      </w:pPr>
      <w:rPr>
        <w:rFonts w:hint="default"/>
        <w:lang w:val="vi" w:eastAsia="en-US" w:bidi="ar-SA"/>
      </w:rPr>
    </w:lvl>
    <w:lvl w:ilvl="1">
      <w:start w:val="6"/>
      <w:numFmt w:val="decimal"/>
      <w:lvlText w:val="%1.%2"/>
      <w:lvlJc w:val="left"/>
      <w:pPr>
        <w:ind w:left="104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40" w:hanging="720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566" w:hanging="72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408" w:hanging="72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250" w:hanging="72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92" w:hanging="72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34" w:hanging="72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776" w:hanging="720"/>
      </w:pPr>
      <w:rPr>
        <w:rFonts w:hint="default"/>
        <w:lang w:val="vi" w:eastAsia="en-US" w:bidi="ar-SA"/>
      </w:rPr>
    </w:lvl>
  </w:abstractNum>
  <w:abstractNum w:abstractNumId="1" w15:restartNumberingAfterBreak="0">
    <w:nsid w:val="CF092B84"/>
    <w:multiLevelType w:val="multilevel"/>
    <w:tmpl w:val="CF092B84"/>
    <w:lvl w:ilvl="0">
      <w:start w:val="1"/>
      <w:numFmt w:val="decimal"/>
      <w:lvlText w:val="%1"/>
      <w:lvlJc w:val="left"/>
      <w:pPr>
        <w:ind w:left="752" w:hanging="432"/>
        <w:jc w:val="left"/>
      </w:pPr>
      <w:rPr>
        <w:rFonts w:hint="default"/>
        <w:b/>
        <w:bCs/>
        <w:w w:val="98"/>
        <w:lang w:val="vi" w:eastAsia="en-US" w:bidi="ar-SA"/>
      </w:rPr>
    </w:lvl>
    <w:lvl w:ilvl="1">
      <w:start w:val="1"/>
      <w:numFmt w:val="decimal"/>
      <w:lvlText w:val="%1.%2"/>
      <w:lvlJc w:val="left"/>
      <w:pPr>
        <w:ind w:left="896" w:hanging="576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97"/>
        <w:sz w:val="26"/>
        <w:szCs w:val="26"/>
        <w:lang w:val="vi" w:eastAsia="en-US" w:bidi="ar-SA"/>
      </w:rPr>
    </w:lvl>
    <w:lvl w:ilvl="2">
      <w:start w:val="1"/>
      <w:numFmt w:val="decimal"/>
      <w:lvlText w:val="%3."/>
      <w:lvlJc w:val="left"/>
      <w:pPr>
        <w:ind w:left="10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3">
      <w:start w:val="3"/>
      <w:numFmt w:val="decimal"/>
      <w:lvlText w:val="%4."/>
      <w:lvlJc w:val="left"/>
      <w:pPr>
        <w:ind w:left="2661" w:hanging="570"/>
        <w:jc w:val="left"/>
      </w:pPr>
      <w:rPr>
        <w:rFonts w:ascii="Times New Roman" w:eastAsia="Times New Roman" w:hAnsi="Times New Roman" w:cs="Times New Roman" w:hint="default"/>
        <w:spacing w:val="0"/>
        <w:w w:val="96"/>
        <w:sz w:val="19"/>
        <w:szCs w:val="19"/>
        <w:lang w:val="vi" w:eastAsia="en-US" w:bidi="ar-SA"/>
      </w:rPr>
    </w:lvl>
    <w:lvl w:ilvl="4">
      <w:numFmt w:val="bullet"/>
      <w:lvlText w:val="•"/>
      <w:lvlJc w:val="left"/>
      <w:pPr>
        <w:ind w:left="2697" w:hanging="57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2734" w:hanging="57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2771" w:hanging="57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2808" w:hanging="57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2845" w:hanging="570"/>
      </w:pPr>
      <w:rPr>
        <w:rFonts w:hint="default"/>
        <w:lang w:val="vi" w:eastAsia="en-US" w:bidi="ar-SA"/>
      </w:rPr>
    </w:lvl>
  </w:abstractNum>
  <w:abstractNum w:abstractNumId="2" w15:restartNumberingAfterBreak="0">
    <w:nsid w:val="0053208E"/>
    <w:multiLevelType w:val="multilevel"/>
    <w:tmpl w:val="0053208E"/>
    <w:lvl w:ilvl="0">
      <w:start w:val="1"/>
      <w:numFmt w:val="decimal"/>
      <w:lvlText w:val="%1"/>
      <w:lvlJc w:val="left"/>
      <w:pPr>
        <w:ind w:left="721" w:hanging="40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119" w:hanging="6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520" w:hanging="8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3">
      <w:numFmt w:val="bullet"/>
      <w:lvlText w:val="•"/>
      <w:lvlJc w:val="left"/>
      <w:pPr>
        <w:ind w:left="2512" w:hanging="80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505" w:hanging="80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497" w:hanging="80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490" w:hanging="80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482" w:hanging="80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475" w:hanging="800"/>
      </w:pPr>
      <w:rPr>
        <w:rFonts w:hint="default"/>
        <w:lang w:val="vi" w:eastAsia="en-US" w:bidi="ar-SA"/>
      </w:rPr>
    </w:lvl>
  </w:abstractNum>
  <w:abstractNum w:abstractNumId="3" w15:restartNumberingAfterBreak="0">
    <w:nsid w:val="03D62ECE"/>
    <w:multiLevelType w:val="multilevel"/>
    <w:tmpl w:val="03D62ECE"/>
    <w:lvl w:ilvl="0">
      <w:numFmt w:val="bullet"/>
      <w:lvlText w:val="*"/>
      <w:lvlJc w:val="left"/>
      <w:pPr>
        <w:ind w:left="320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1">
      <w:numFmt w:val="bullet"/>
      <w:lvlText w:val="•"/>
      <w:lvlJc w:val="left"/>
      <w:pPr>
        <w:ind w:left="1234" w:hanging="180"/>
      </w:pPr>
      <w:rPr>
        <w:rFonts w:hint="default"/>
        <w:lang w:val="vi" w:eastAsia="en-US" w:bidi="ar-SA"/>
      </w:rPr>
    </w:lvl>
    <w:lvl w:ilvl="2">
      <w:numFmt w:val="bullet"/>
      <w:lvlText w:val="•"/>
      <w:lvlJc w:val="left"/>
      <w:pPr>
        <w:ind w:left="2148" w:hanging="18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062" w:hanging="18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976" w:hanging="18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890" w:hanging="18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804" w:hanging="18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18" w:hanging="18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632" w:hanging="180"/>
      </w:pPr>
      <w:rPr>
        <w:rFonts w:hint="default"/>
        <w:lang w:val="vi" w:eastAsia="en-US" w:bidi="ar-SA"/>
      </w:rPr>
    </w:lvl>
  </w:abstractNum>
  <w:abstractNum w:abstractNumId="4" w15:restartNumberingAfterBreak="0">
    <w:nsid w:val="3B945C74"/>
    <w:multiLevelType w:val="multilevel"/>
    <w:tmpl w:val="CF092B84"/>
    <w:lvl w:ilvl="0">
      <w:start w:val="1"/>
      <w:numFmt w:val="decimal"/>
      <w:lvlText w:val="%1"/>
      <w:lvlJc w:val="left"/>
      <w:pPr>
        <w:ind w:left="752" w:hanging="432"/>
        <w:jc w:val="left"/>
      </w:pPr>
      <w:rPr>
        <w:rFonts w:hint="default"/>
        <w:b/>
        <w:bCs/>
        <w:w w:val="98"/>
        <w:lang w:val="vi" w:eastAsia="en-US" w:bidi="ar-SA"/>
      </w:rPr>
    </w:lvl>
    <w:lvl w:ilvl="1">
      <w:start w:val="1"/>
      <w:numFmt w:val="decimal"/>
      <w:lvlText w:val="%1.%2"/>
      <w:lvlJc w:val="left"/>
      <w:pPr>
        <w:ind w:left="896" w:hanging="576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97"/>
        <w:sz w:val="26"/>
        <w:szCs w:val="26"/>
        <w:lang w:val="vi" w:eastAsia="en-US" w:bidi="ar-SA"/>
      </w:rPr>
    </w:lvl>
    <w:lvl w:ilvl="2">
      <w:start w:val="1"/>
      <w:numFmt w:val="decimal"/>
      <w:lvlText w:val="%3."/>
      <w:lvlJc w:val="left"/>
      <w:pPr>
        <w:ind w:left="10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3">
      <w:start w:val="3"/>
      <w:numFmt w:val="decimal"/>
      <w:lvlText w:val="%4."/>
      <w:lvlJc w:val="left"/>
      <w:pPr>
        <w:ind w:left="2661" w:hanging="570"/>
        <w:jc w:val="left"/>
      </w:pPr>
      <w:rPr>
        <w:rFonts w:ascii="Times New Roman" w:eastAsia="Times New Roman" w:hAnsi="Times New Roman" w:cs="Times New Roman" w:hint="default"/>
        <w:spacing w:val="0"/>
        <w:w w:val="96"/>
        <w:sz w:val="19"/>
        <w:szCs w:val="19"/>
        <w:lang w:val="vi" w:eastAsia="en-US" w:bidi="ar-SA"/>
      </w:rPr>
    </w:lvl>
    <w:lvl w:ilvl="4">
      <w:numFmt w:val="bullet"/>
      <w:lvlText w:val="•"/>
      <w:lvlJc w:val="left"/>
      <w:pPr>
        <w:ind w:left="2697" w:hanging="57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2734" w:hanging="57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2771" w:hanging="57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2808" w:hanging="57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2845" w:hanging="570"/>
      </w:pPr>
      <w:rPr>
        <w:rFonts w:hint="default"/>
        <w:lang w:val="vi" w:eastAsia="en-US" w:bidi="ar-SA"/>
      </w:rPr>
    </w:lvl>
  </w:abstractNum>
  <w:abstractNum w:abstractNumId="5" w15:restartNumberingAfterBreak="0">
    <w:nsid w:val="59ADCABA"/>
    <w:multiLevelType w:val="multilevel"/>
    <w:tmpl w:val="59ADCABA"/>
    <w:lvl w:ilvl="0">
      <w:start w:val="2"/>
      <w:numFmt w:val="decimal"/>
      <w:lvlText w:val="%1"/>
      <w:lvlJc w:val="left"/>
      <w:pPr>
        <w:ind w:left="1040" w:hanging="720"/>
        <w:jc w:val="left"/>
      </w:pPr>
      <w:rPr>
        <w:rFonts w:hint="default"/>
        <w:lang w:val="vi" w:eastAsia="en-US" w:bidi="ar-SA"/>
      </w:rPr>
    </w:lvl>
    <w:lvl w:ilvl="1">
      <w:start w:val="4"/>
      <w:numFmt w:val="decimal"/>
      <w:lvlText w:val="%1.%2"/>
      <w:lvlJc w:val="left"/>
      <w:pPr>
        <w:ind w:left="104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40" w:hanging="720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566" w:hanging="72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408" w:hanging="72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250" w:hanging="72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92" w:hanging="72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34" w:hanging="72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776" w:hanging="720"/>
      </w:pPr>
      <w:rPr>
        <w:rFonts w:hint="default"/>
        <w:lang w:val="vi" w:eastAsia="en-US" w:bidi="ar-SA"/>
      </w:rPr>
    </w:lvl>
  </w:abstractNum>
  <w:abstractNum w:abstractNumId="6" w15:restartNumberingAfterBreak="0">
    <w:nsid w:val="6A8C599A"/>
    <w:multiLevelType w:val="multilevel"/>
    <w:tmpl w:val="CF092B84"/>
    <w:lvl w:ilvl="0">
      <w:start w:val="1"/>
      <w:numFmt w:val="decimal"/>
      <w:lvlText w:val="%1"/>
      <w:lvlJc w:val="left"/>
      <w:pPr>
        <w:ind w:left="752" w:hanging="432"/>
        <w:jc w:val="left"/>
      </w:pPr>
      <w:rPr>
        <w:rFonts w:hint="default"/>
        <w:b/>
        <w:bCs/>
        <w:w w:val="98"/>
        <w:lang w:val="vi" w:eastAsia="en-US" w:bidi="ar-SA"/>
      </w:rPr>
    </w:lvl>
    <w:lvl w:ilvl="1">
      <w:start w:val="1"/>
      <w:numFmt w:val="decimal"/>
      <w:lvlText w:val="%1.%2"/>
      <w:lvlJc w:val="left"/>
      <w:pPr>
        <w:ind w:left="896" w:hanging="576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97"/>
        <w:sz w:val="26"/>
        <w:szCs w:val="26"/>
        <w:lang w:val="vi" w:eastAsia="en-US" w:bidi="ar-SA"/>
      </w:rPr>
    </w:lvl>
    <w:lvl w:ilvl="2">
      <w:start w:val="1"/>
      <w:numFmt w:val="decimal"/>
      <w:lvlText w:val="%3."/>
      <w:lvlJc w:val="left"/>
      <w:pPr>
        <w:ind w:left="10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3">
      <w:start w:val="3"/>
      <w:numFmt w:val="decimal"/>
      <w:lvlText w:val="%4."/>
      <w:lvlJc w:val="left"/>
      <w:pPr>
        <w:ind w:left="2661" w:hanging="570"/>
        <w:jc w:val="left"/>
      </w:pPr>
      <w:rPr>
        <w:rFonts w:ascii="Times New Roman" w:eastAsia="Times New Roman" w:hAnsi="Times New Roman" w:cs="Times New Roman" w:hint="default"/>
        <w:spacing w:val="0"/>
        <w:w w:val="96"/>
        <w:sz w:val="19"/>
        <w:szCs w:val="19"/>
        <w:lang w:val="vi" w:eastAsia="en-US" w:bidi="ar-SA"/>
      </w:rPr>
    </w:lvl>
    <w:lvl w:ilvl="4">
      <w:numFmt w:val="bullet"/>
      <w:lvlText w:val="•"/>
      <w:lvlJc w:val="left"/>
      <w:pPr>
        <w:ind w:left="2697" w:hanging="57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2734" w:hanging="57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2771" w:hanging="57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2808" w:hanging="57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2845" w:hanging="570"/>
      </w:pPr>
      <w:rPr>
        <w:rFonts w:hint="default"/>
        <w:lang w:val="vi" w:eastAsia="en-US" w:bidi="ar-SA"/>
      </w:rPr>
    </w:lvl>
  </w:abstractNum>
  <w:num w:numId="1" w16cid:durableId="56173198">
    <w:abstractNumId w:val="2"/>
  </w:num>
  <w:num w:numId="2" w16cid:durableId="1499272458">
    <w:abstractNumId w:val="1"/>
  </w:num>
  <w:num w:numId="3" w16cid:durableId="1163546916">
    <w:abstractNumId w:val="5"/>
  </w:num>
  <w:num w:numId="4" w16cid:durableId="1619679885">
    <w:abstractNumId w:val="0"/>
  </w:num>
  <w:num w:numId="5" w16cid:durableId="405952915">
    <w:abstractNumId w:val="3"/>
  </w:num>
  <w:num w:numId="6" w16cid:durableId="1012031841">
    <w:abstractNumId w:val="6"/>
  </w:num>
  <w:num w:numId="7" w16cid:durableId="2276892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proofState w:spelling="clean" w:grammar="clean"/>
  <w:defaultTabStop w:val="720"/>
  <w:drawingGridHorizontalSpacing w:val="110"/>
  <w:noPunctuationKerning/>
  <w:characterSpacingControl w:val="doNotCompress"/>
  <w:hdrShapeDefaults>
    <o:shapedefaults v:ext="edit" spidmax="2057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61513"/>
    <w:rsid w:val="00016178"/>
    <w:rsid w:val="000411BF"/>
    <w:rsid w:val="0004735B"/>
    <w:rsid w:val="00093C01"/>
    <w:rsid w:val="00137EED"/>
    <w:rsid w:val="001B23D8"/>
    <w:rsid w:val="001B274B"/>
    <w:rsid w:val="002146F9"/>
    <w:rsid w:val="002F61B4"/>
    <w:rsid w:val="00307B3A"/>
    <w:rsid w:val="00324C47"/>
    <w:rsid w:val="00361513"/>
    <w:rsid w:val="003A187D"/>
    <w:rsid w:val="003D60E7"/>
    <w:rsid w:val="003F6528"/>
    <w:rsid w:val="0044759B"/>
    <w:rsid w:val="004A1A37"/>
    <w:rsid w:val="004B53B3"/>
    <w:rsid w:val="006B1219"/>
    <w:rsid w:val="008228E2"/>
    <w:rsid w:val="008A0003"/>
    <w:rsid w:val="009F2AFA"/>
    <w:rsid w:val="009F3CC4"/>
    <w:rsid w:val="00B11EA9"/>
    <w:rsid w:val="00BE7A6E"/>
    <w:rsid w:val="00C53584"/>
    <w:rsid w:val="00F134FE"/>
    <w:rsid w:val="00F545F3"/>
    <w:rsid w:val="0D935FAE"/>
    <w:rsid w:val="0DEA1C7F"/>
    <w:rsid w:val="13BF2F8C"/>
    <w:rsid w:val="28E248C8"/>
    <w:rsid w:val="2C6A6596"/>
    <w:rsid w:val="32CB7C16"/>
    <w:rsid w:val="3376093D"/>
    <w:rsid w:val="347F1DB8"/>
    <w:rsid w:val="443B599E"/>
    <w:rsid w:val="4E4B4030"/>
    <w:rsid w:val="53210CCC"/>
    <w:rsid w:val="537F10F3"/>
    <w:rsid w:val="59C81753"/>
    <w:rsid w:val="7AA64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 fillcolor="white">
      <v:fill color="white"/>
    </o:shapedefaults>
    <o:shapelayout v:ext="edit">
      <o:idmap v:ext="edit" data="2"/>
    </o:shapelayout>
  </w:shapeDefaults>
  <w:decimalSymbol w:val=","/>
  <w:listSeparator w:val=","/>
  <w14:docId w14:val="39404256"/>
  <w15:docId w15:val="{572BB4E9-132A-4D05-AD18-10341C58A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vi-VN" w:eastAsia="ja-JP" w:bidi="ar-SA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1" w:qFormat="1"/>
    <w:lsdException w:name="toc 2" w:uiPriority="1" w:qFormat="1"/>
    <w:lsdException w:name="toc 3" w:uiPriority="1" w:qFormat="1"/>
    <w:lsdException w:name="toc 4" w:uiPriority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uiPriority w:val="1"/>
    <w:qFormat/>
    <w:pPr>
      <w:widowControl w:val="0"/>
      <w:autoSpaceDE w:val="0"/>
      <w:autoSpaceDN w:val="0"/>
      <w:spacing w:after="0" w:line="240" w:lineRule="auto"/>
    </w:pPr>
    <w:rPr>
      <w:rFonts w:eastAsia="Times New Roman"/>
      <w:sz w:val="22"/>
      <w:szCs w:val="22"/>
      <w:lang w:val="vi" w:eastAsia="en-US"/>
    </w:rPr>
  </w:style>
  <w:style w:type="paragraph" w:styleId="u1">
    <w:name w:val="heading 1"/>
    <w:basedOn w:val="Binhthng"/>
    <w:next w:val="Binhthng"/>
    <w:uiPriority w:val="1"/>
    <w:qFormat/>
    <w:pPr>
      <w:spacing w:before="60"/>
      <w:ind w:left="752" w:hanging="433"/>
      <w:outlineLvl w:val="0"/>
    </w:pPr>
    <w:rPr>
      <w:b/>
      <w:bCs/>
      <w:sz w:val="28"/>
      <w:szCs w:val="28"/>
    </w:rPr>
  </w:style>
  <w:style w:type="paragraph" w:styleId="u2">
    <w:name w:val="heading 2"/>
    <w:basedOn w:val="Binhthng"/>
    <w:next w:val="Binhthng"/>
    <w:uiPriority w:val="1"/>
    <w:qFormat/>
    <w:pPr>
      <w:ind w:left="896" w:hanging="577"/>
      <w:outlineLvl w:val="1"/>
    </w:pPr>
    <w:rPr>
      <w:b/>
      <w:bCs/>
      <w:i/>
      <w:iCs/>
      <w:sz w:val="26"/>
      <w:szCs w:val="26"/>
    </w:rPr>
  </w:style>
  <w:style w:type="paragraph" w:styleId="u3">
    <w:name w:val="heading 3"/>
    <w:basedOn w:val="Binhthng"/>
    <w:next w:val="Binhthng"/>
    <w:uiPriority w:val="1"/>
    <w:qFormat/>
    <w:pPr>
      <w:spacing w:before="62"/>
      <w:ind w:left="1040" w:hanging="721"/>
      <w:outlineLvl w:val="2"/>
    </w:pPr>
    <w:rPr>
      <w:sz w:val="26"/>
      <w:szCs w:val="26"/>
    </w:rPr>
  </w:style>
  <w:style w:type="paragraph" w:styleId="u4">
    <w:name w:val="heading 4"/>
    <w:basedOn w:val="Binhthng"/>
    <w:next w:val="Binhthng"/>
    <w:uiPriority w:val="1"/>
    <w:qFormat/>
    <w:pPr>
      <w:spacing w:before="119"/>
      <w:ind w:right="166"/>
      <w:jc w:val="center"/>
      <w:outlineLvl w:val="3"/>
    </w:pPr>
    <w:rPr>
      <w:b/>
      <w:bCs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nVnban">
    <w:name w:val="Body Text"/>
    <w:basedOn w:val="Binhthng"/>
    <w:uiPriority w:val="1"/>
    <w:qFormat/>
    <w:rPr>
      <w:sz w:val="24"/>
      <w:szCs w:val="24"/>
    </w:rPr>
  </w:style>
  <w:style w:type="paragraph" w:styleId="Mucluc1">
    <w:name w:val="toc 1"/>
    <w:basedOn w:val="Binhthng"/>
    <w:next w:val="Binhthng"/>
    <w:uiPriority w:val="1"/>
    <w:qFormat/>
    <w:pPr>
      <w:spacing w:before="175"/>
      <w:ind w:right="170" w:hanging="722"/>
    </w:pPr>
    <w:rPr>
      <w:sz w:val="24"/>
      <w:szCs w:val="24"/>
    </w:rPr>
  </w:style>
  <w:style w:type="paragraph" w:styleId="Mucluc2">
    <w:name w:val="toc 2"/>
    <w:basedOn w:val="Binhthng"/>
    <w:next w:val="Binhthng"/>
    <w:uiPriority w:val="1"/>
    <w:qFormat/>
    <w:pPr>
      <w:spacing w:before="176"/>
      <w:ind w:left="721" w:hanging="402"/>
    </w:pPr>
    <w:rPr>
      <w:sz w:val="24"/>
      <w:szCs w:val="24"/>
    </w:rPr>
  </w:style>
  <w:style w:type="paragraph" w:styleId="Mucluc3">
    <w:name w:val="toc 3"/>
    <w:basedOn w:val="Binhthng"/>
    <w:next w:val="Binhthng"/>
    <w:uiPriority w:val="1"/>
    <w:qFormat/>
    <w:pPr>
      <w:spacing w:before="175"/>
      <w:ind w:left="1119" w:hanging="601"/>
    </w:pPr>
    <w:rPr>
      <w:sz w:val="24"/>
      <w:szCs w:val="24"/>
    </w:rPr>
  </w:style>
  <w:style w:type="paragraph" w:styleId="Mucluc4">
    <w:name w:val="toc 4"/>
    <w:basedOn w:val="Binhthng"/>
    <w:next w:val="Binhthng"/>
    <w:uiPriority w:val="1"/>
    <w:qFormat/>
    <w:pPr>
      <w:spacing w:before="175"/>
      <w:ind w:left="1520" w:hanging="800"/>
    </w:pPr>
    <w:rPr>
      <w:sz w:val="24"/>
      <w:szCs w:val="24"/>
    </w:rPr>
  </w:style>
  <w:style w:type="table" w:styleId="LiBang">
    <w:name w:val="Table Grid"/>
    <w:basedOn w:val="BangThngthng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oancuaDanhsach">
    <w:name w:val="List Paragraph"/>
    <w:basedOn w:val="Binhthng"/>
    <w:uiPriority w:val="1"/>
    <w:qFormat/>
    <w:pPr>
      <w:spacing w:before="175"/>
      <w:ind w:left="1040" w:hanging="721"/>
    </w:pPr>
  </w:style>
  <w:style w:type="paragraph" w:customStyle="1" w:styleId="TableParagraph">
    <w:name w:val="Table Paragraph"/>
    <w:basedOn w:val="Binhthng"/>
    <w:uiPriority w:val="1"/>
    <w:qFormat/>
  </w:style>
  <w:style w:type="character" w:customStyle="1" w:styleId="ui-provider">
    <w:name w:val="ui-provider"/>
    <w:basedOn w:val="Phngmcinhcuaoanvn"/>
    <w:rsid w:val="00093C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mailto:qndev@gmail.com" TargetMode="External"/><Relationship Id="rId3" Type="http://schemas.openxmlformats.org/officeDocument/2006/relationships/numbering" Target="numbering.xml"/><Relationship Id="rId21" Type="http://schemas.openxmlformats.org/officeDocument/2006/relationships/hyperlink" Target="mailto:testmail@gmail.co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mailto:qndev@gmail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mailto:qndev@gmail.com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mailto:teacher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1027"/>
    <customShpInfo spid="_x0000_s1026"/>
    <customShpInfo spid="_x0000_s1028"/>
    <customShpInfo spid="_x0000_s1029"/>
    <customShpInfo spid="_x0000_s1031"/>
    <customShpInfo spid="_x0000_s1030"/>
    <customShpInfo spid="_x0000_s1032"/>
  </customShpExts>
</s:customData>
</file>

<file path=customXml/itemProps1.xml><?xml version="1.0" encoding="utf-8"?>
<ds:datastoreItem xmlns:ds="http://schemas.openxmlformats.org/officeDocument/2006/customXml" ds:itemID="{3EC8E15B-51DB-412F-91C1-40FA7B0E076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37</Pages>
  <Words>5862</Words>
  <Characters>33417</Characters>
  <Application>Microsoft Office Word</Application>
  <DocSecurity>0</DocSecurity>
  <Lines>278</Lines>
  <Paragraphs>78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SDD Template</vt:lpstr>
    </vt:vector>
  </TitlesOfParts>
  <Company/>
  <LinksUpToDate>false</LinksUpToDate>
  <CharactersWithSpaces>39201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SDD Template</dc:title>
  <dc:creator>Dennis Martin</dc:creator>
  <cp:lastModifiedBy>Võ Đình Phúc</cp:lastModifiedBy>
  <cp:revision>17</cp:revision>
  <dcterms:created xsi:type="dcterms:W3CDTF">2024-03-15T15:48:00Z</dcterms:created>
  <dcterms:modified xsi:type="dcterms:W3CDTF">2024-03-23T01:49:00Z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2024-03-15T00:00:00Z</vt:filetime>
  </property>
  <property fmtid="{D5CDD505-2E9C-101B-9397-08002B2CF9AE}" pid="5" name="KSOProductBuildVer">
    <vt:lpwstr>1033-10.2.0.6080</vt:lpwstr>
  </property>
</Properties>
</file>